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Spec="center" w:tblpY="1"/>
        <w:tblOverlap w:val="never"/>
        <w:tblW w:w="6175" w:type="dxa"/>
        <w:tblLayout w:type="fixed"/>
        <w:tblLook w:val="04A0" w:firstRow="1" w:lastRow="0" w:firstColumn="1" w:lastColumn="0" w:noHBand="0" w:noVBand="1"/>
      </w:tblPr>
      <w:tblGrid>
        <w:gridCol w:w="1716"/>
        <w:gridCol w:w="4459"/>
      </w:tblGrid>
      <w:tr w:rsidR="00D332FF" w:rsidRPr="00886481" w14:paraId="7A540BB6" w14:textId="77777777" w:rsidTr="00E00FF3">
        <w:trPr>
          <w:trHeight w:val="1134"/>
        </w:trPr>
        <w:tc>
          <w:tcPr>
            <w:tcW w:w="1716" w:type="dxa"/>
            <w:vAlign w:val="bottom"/>
          </w:tcPr>
          <w:p w14:paraId="1DBF1D2F" w14:textId="77777777" w:rsidR="00D332FF" w:rsidRPr="00886481" w:rsidRDefault="00D40AB3">
            <w:pPr>
              <w:adjustRightInd w:val="0"/>
              <w:snapToGrid w:val="0"/>
              <w:rPr>
                <w:rFonts w:eastAsia="黑体"/>
                <w:color w:val="000000" w:themeColor="text1"/>
                <w:sz w:val="36"/>
              </w:rPr>
            </w:pPr>
            <w:r w:rsidRPr="00886481">
              <w:rPr>
                <w:rFonts w:eastAsia="黑体"/>
                <w:color w:val="000000" w:themeColor="text1"/>
                <w:sz w:val="36"/>
              </w:rPr>
              <w:t>File Name:</w:t>
            </w:r>
          </w:p>
        </w:tc>
        <w:tc>
          <w:tcPr>
            <w:tcW w:w="4459" w:type="dxa"/>
            <w:vAlign w:val="bottom"/>
          </w:tcPr>
          <w:p w14:paraId="47CF649F" w14:textId="720A7977" w:rsidR="00D332FF" w:rsidRPr="00886481" w:rsidRDefault="00A119A9" w:rsidP="0038447D">
            <w:pPr>
              <w:jc w:val="center"/>
              <w:rPr>
                <w:rFonts w:eastAsia="黑体"/>
                <w:color w:val="000000" w:themeColor="text1"/>
                <w:sz w:val="36"/>
                <w:szCs w:val="36"/>
              </w:rPr>
            </w:pPr>
            <w:r>
              <w:rPr>
                <w:rFonts w:eastAsia="黑体" w:hint="eastAsia"/>
                <w:color w:val="000000" w:themeColor="text1"/>
                <w:sz w:val="36"/>
                <w:szCs w:val="36"/>
              </w:rPr>
              <w:t>R</w:t>
            </w:r>
            <w:r>
              <w:rPr>
                <w:rFonts w:eastAsia="黑体"/>
                <w:color w:val="000000" w:themeColor="text1"/>
                <w:sz w:val="36"/>
                <w:szCs w:val="36"/>
              </w:rPr>
              <w:t>T1061</w:t>
            </w:r>
            <w:r>
              <w:rPr>
                <w:rFonts w:eastAsia="黑体" w:hint="eastAsia"/>
                <w:color w:val="000000" w:themeColor="text1"/>
                <w:sz w:val="36"/>
                <w:szCs w:val="36"/>
              </w:rPr>
              <w:t>bootloader</w:t>
            </w:r>
            <w:r>
              <w:rPr>
                <w:rFonts w:eastAsia="黑体" w:hint="eastAsia"/>
                <w:color w:val="000000" w:themeColor="text1"/>
                <w:sz w:val="36"/>
                <w:szCs w:val="36"/>
              </w:rPr>
              <w:t>使用流程</w:t>
            </w:r>
          </w:p>
        </w:tc>
      </w:tr>
      <w:tr w:rsidR="00D332FF" w:rsidRPr="00886481" w14:paraId="2240BEDB" w14:textId="77777777" w:rsidTr="00E00FF3">
        <w:trPr>
          <w:trHeight w:val="567"/>
        </w:trPr>
        <w:tc>
          <w:tcPr>
            <w:tcW w:w="1716" w:type="dxa"/>
            <w:vAlign w:val="center"/>
          </w:tcPr>
          <w:p w14:paraId="05525129" w14:textId="77777777" w:rsidR="00D332FF" w:rsidRPr="00886481" w:rsidRDefault="00D40AB3">
            <w:pPr>
              <w:rPr>
                <w:rFonts w:eastAsia="黑体"/>
                <w:color w:val="000000" w:themeColor="text1"/>
                <w:sz w:val="36"/>
              </w:rPr>
            </w:pPr>
            <w:r w:rsidRPr="00886481">
              <w:rPr>
                <w:rFonts w:eastAsia="黑体"/>
                <w:color w:val="000000" w:themeColor="text1"/>
                <w:sz w:val="36"/>
              </w:rPr>
              <w:t>File No.</w:t>
            </w:r>
          </w:p>
        </w:tc>
        <w:tc>
          <w:tcPr>
            <w:tcW w:w="4459" w:type="dxa"/>
            <w:tcBorders>
              <w:top w:val="single" w:sz="8" w:space="0" w:color="auto"/>
              <w:bottom w:val="single" w:sz="8" w:space="0" w:color="auto"/>
            </w:tcBorders>
            <w:vAlign w:val="center"/>
          </w:tcPr>
          <w:p w14:paraId="4200581A" w14:textId="77777777" w:rsidR="00D332FF" w:rsidRPr="00886481" w:rsidRDefault="001F4B5C" w:rsidP="003C4430">
            <w:pPr>
              <w:jc w:val="center"/>
              <w:rPr>
                <w:rFonts w:eastAsia="黑体"/>
                <w:color w:val="000000" w:themeColor="text1"/>
                <w:sz w:val="36"/>
                <w:szCs w:val="36"/>
              </w:rPr>
            </w:pPr>
            <w:r>
              <w:rPr>
                <w:rFonts w:eastAsia="黑体"/>
                <w:color w:val="000000" w:themeColor="text1"/>
                <w:sz w:val="36"/>
                <w:szCs w:val="36"/>
              </w:rPr>
              <w:t>待分配</w:t>
            </w:r>
          </w:p>
        </w:tc>
      </w:tr>
      <w:tr w:rsidR="00D332FF" w:rsidRPr="00886481" w14:paraId="5AE87C81" w14:textId="77777777" w:rsidTr="00E00FF3">
        <w:trPr>
          <w:trHeight w:val="567"/>
        </w:trPr>
        <w:tc>
          <w:tcPr>
            <w:tcW w:w="1716" w:type="dxa"/>
            <w:vAlign w:val="center"/>
          </w:tcPr>
          <w:p w14:paraId="28E69022" w14:textId="77777777" w:rsidR="00D332FF" w:rsidRPr="00886481" w:rsidRDefault="00D40AB3">
            <w:pPr>
              <w:rPr>
                <w:rFonts w:eastAsia="黑体"/>
                <w:color w:val="000000" w:themeColor="text1"/>
                <w:sz w:val="36"/>
              </w:rPr>
            </w:pPr>
            <w:r w:rsidRPr="00886481">
              <w:rPr>
                <w:rFonts w:eastAsia="黑体"/>
                <w:color w:val="000000" w:themeColor="text1"/>
                <w:sz w:val="36"/>
              </w:rPr>
              <w:t>Version:</w:t>
            </w:r>
          </w:p>
        </w:tc>
        <w:tc>
          <w:tcPr>
            <w:tcW w:w="4459" w:type="dxa"/>
            <w:tcBorders>
              <w:top w:val="single" w:sz="8" w:space="0" w:color="auto"/>
              <w:bottom w:val="single" w:sz="8" w:space="0" w:color="auto"/>
            </w:tcBorders>
            <w:vAlign w:val="center"/>
          </w:tcPr>
          <w:p w14:paraId="30342126" w14:textId="77777777" w:rsidR="00D332FF" w:rsidRPr="00886481" w:rsidRDefault="006139F7" w:rsidP="00F24444">
            <w:pPr>
              <w:jc w:val="center"/>
              <w:rPr>
                <w:rFonts w:eastAsia="黑体"/>
                <w:color w:val="000000" w:themeColor="text1"/>
                <w:sz w:val="36"/>
                <w:szCs w:val="36"/>
              </w:rPr>
            </w:pPr>
            <w:r w:rsidRPr="00886481">
              <w:rPr>
                <w:rFonts w:eastAsia="黑体"/>
                <w:color w:val="000000" w:themeColor="text1"/>
                <w:sz w:val="36"/>
                <w:szCs w:val="36"/>
              </w:rPr>
              <w:t>V</w:t>
            </w:r>
            <w:r w:rsidR="003F04A3" w:rsidRPr="00886481">
              <w:rPr>
                <w:rFonts w:eastAsia="黑体"/>
                <w:color w:val="000000" w:themeColor="text1"/>
                <w:sz w:val="36"/>
                <w:szCs w:val="36"/>
              </w:rPr>
              <w:t>1.0.</w:t>
            </w:r>
            <w:r w:rsidR="00745C5F" w:rsidRPr="00886481">
              <w:rPr>
                <w:rFonts w:eastAsia="黑体"/>
                <w:color w:val="000000" w:themeColor="text1"/>
                <w:sz w:val="36"/>
                <w:szCs w:val="36"/>
              </w:rPr>
              <w:t>0</w:t>
            </w:r>
          </w:p>
        </w:tc>
      </w:tr>
    </w:tbl>
    <w:p w14:paraId="23FD4891" w14:textId="77777777" w:rsidR="00D332FF" w:rsidRPr="00886481" w:rsidRDefault="00E00FF3">
      <w:pPr>
        <w:rPr>
          <w:color w:val="000000" w:themeColor="text1"/>
        </w:rPr>
      </w:pPr>
      <w:r w:rsidRPr="00886481">
        <w:rPr>
          <w:noProof/>
          <w:color w:val="000000" w:themeColor="text1"/>
        </w:rPr>
        <mc:AlternateContent>
          <mc:Choice Requires="wps">
            <w:drawing>
              <wp:anchor distT="0" distB="0" distL="114300" distR="114300" simplePos="0" relativeHeight="251656704" behindDoc="0" locked="0" layoutInCell="1" allowOverlap="1" wp14:anchorId="02694B74" wp14:editId="1C8045B5">
                <wp:simplePos x="0" y="0"/>
                <wp:positionH relativeFrom="column">
                  <wp:posOffset>4445</wp:posOffset>
                </wp:positionH>
                <wp:positionV relativeFrom="paragraph">
                  <wp:posOffset>-36830</wp:posOffset>
                </wp:positionV>
                <wp:extent cx="552450" cy="4171950"/>
                <wp:effectExtent l="0" t="0" r="0" b="0"/>
                <wp:wrapNone/>
                <wp:docPr id="1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4171950"/>
                        </a:xfrm>
                        <a:prstGeom prst="rect">
                          <a:avLst/>
                        </a:prstGeom>
                        <a:solidFill>
                          <a:srgbClr val="FFFFFF"/>
                        </a:solidFill>
                        <a:ln>
                          <a:noFill/>
                        </a:ln>
                      </wps:spPr>
                      <wps:txbx>
                        <w:txbxContent>
                          <w:p w14:paraId="3B1558A7" w14:textId="77777777" w:rsidR="006B728B" w:rsidRPr="00E00FF3" w:rsidRDefault="006B728B">
                            <w:pPr>
                              <w:rPr>
                                <w:rFonts w:eastAsia="微软雅黑"/>
                                <w:b/>
                                <w:szCs w:val="21"/>
                              </w:rPr>
                            </w:pPr>
                            <w:r w:rsidRPr="00E00FF3">
                              <w:rPr>
                                <w:rFonts w:eastAsia="微软雅黑"/>
                                <w:b/>
                                <w:szCs w:val="21"/>
                              </w:rPr>
                              <w:t xml:space="preserve">Without authorization, dissemination and duplication of the content </w:t>
                            </w:r>
                          </w:p>
                          <w:p w14:paraId="3CF6C913" w14:textId="77777777" w:rsidR="006B728B" w:rsidRPr="00E00FF3" w:rsidRDefault="006B728B">
                            <w:pPr>
                              <w:rPr>
                                <w:b/>
                                <w:szCs w:val="21"/>
                              </w:rPr>
                            </w:pPr>
                            <w:r w:rsidRPr="00E00FF3">
                              <w:rPr>
                                <w:rFonts w:eastAsia="微软雅黑"/>
                                <w:b/>
                                <w:szCs w:val="21"/>
                              </w:rPr>
                              <w:t>of this article are strictly prohibited. Violators must be prosecuted.</w:t>
                            </w:r>
                          </w:p>
                        </w:txbxContent>
                      </wps:txbx>
                      <wps:bodyPr rot="0" vert="ea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2694B74" id="_x0000_t202" coordsize="21600,21600" o:spt="202" path="m,l,21600r21600,l21600,xe">
                <v:stroke joinstyle="miter"/>
                <v:path gradientshapeok="t" o:connecttype="rect"/>
              </v:shapetype>
              <v:shape id="Text Box 62" o:spid="_x0000_s1026" type="#_x0000_t202" style="position:absolute;left:0;text-align:left;margin-left:.35pt;margin-top:-2.9pt;width:43.5pt;height:3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" stroked="f">
                <v:textbox style="layout-flow:vertical-ideographic">
                  <w:txbxContent>
                    <w:p w14:paraId="3B1558A7" w14:textId="77777777" w:rsidR="006B728B" w:rsidRPr="00E00FF3" w:rsidRDefault="006B728B">
                      <w:pPr>
                        <w:rPr>
                          <w:rFonts w:eastAsia="微软雅黑"/>
                          <w:b/>
                          <w:szCs w:val="21"/>
                        </w:rPr>
                      </w:pPr>
                      <w:r w:rsidRPr="00E00FF3">
                        <w:rPr>
                          <w:rFonts w:eastAsia="微软雅黑"/>
                          <w:b/>
                          <w:szCs w:val="21"/>
                        </w:rPr>
                        <w:t xml:space="preserve">Without authorization, dissemination and duplication of the content </w:t>
                      </w:r>
                    </w:p>
                    <w:p w14:paraId="3CF6C913" w14:textId="77777777" w:rsidR="006B728B" w:rsidRPr="00E00FF3" w:rsidRDefault="006B728B">
                      <w:pPr>
                        <w:rPr>
                          <w:b/>
                          <w:szCs w:val="21"/>
                        </w:rPr>
                      </w:pPr>
                      <w:r w:rsidRPr="00E00FF3">
                        <w:rPr>
                          <w:rFonts w:eastAsia="微软雅黑"/>
                          <w:b/>
                          <w:szCs w:val="21"/>
                        </w:rPr>
                        <w:t>of this article are strictly prohibited. Violators must be prosecuted.</w:t>
                      </w:r>
                    </w:p>
                  </w:txbxContent>
                </v:textbox>
              </v:shape>
            </w:pict>
          </mc:Fallback>
        </mc:AlternateContent>
      </w:r>
    </w:p>
    <w:p w14:paraId="46D5A523" w14:textId="77777777" w:rsidR="00D332FF" w:rsidRPr="00886481" w:rsidRDefault="00D332FF">
      <w:pPr>
        <w:rPr>
          <w:color w:val="000000" w:themeColor="text1"/>
        </w:rPr>
      </w:pPr>
    </w:p>
    <w:p w14:paraId="0D2D0DFA" w14:textId="77777777" w:rsidR="00D332FF" w:rsidRPr="00886481" w:rsidRDefault="00D332FF">
      <w:pPr>
        <w:rPr>
          <w:color w:val="000000" w:themeColor="text1"/>
        </w:rPr>
      </w:pPr>
    </w:p>
    <w:p w14:paraId="147DF6A1" w14:textId="77777777" w:rsidR="00D332FF" w:rsidRPr="00886481" w:rsidRDefault="00D332FF">
      <w:pPr>
        <w:rPr>
          <w:color w:val="000000" w:themeColor="text1"/>
        </w:rPr>
      </w:pPr>
    </w:p>
    <w:p w14:paraId="3F6B4AEA" w14:textId="77777777" w:rsidR="00D332FF" w:rsidRPr="00886481" w:rsidRDefault="00D332FF">
      <w:pPr>
        <w:rPr>
          <w:color w:val="000000" w:themeColor="text1"/>
        </w:rPr>
      </w:pPr>
    </w:p>
    <w:p w14:paraId="1225D757" w14:textId="77777777" w:rsidR="00D332FF" w:rsidRPr="00886481" w:rsidRDefault="00D332FF">
      <w:pPr>
        <w:rPr>
          <w:color w:val="000000" w:themeColor="text1"/>
        </w:rPr>
      </w:pPr>
    </w:p>
    <w:p w14:paraId="50C2E066" w14:textId="77777777" w:rsidR="00D332FF" w:rsidRPr="00886481" w:rsidRDefault="00D332FF">
      <w:pPr>
        <w:rPr>
          <w:color w:val="000000" w:themeColor="text1"/>
        </w:rPr>
      </w:pPr>
    </w:p>
    <w:p w14:paraId="5F2780F2" w14:textId="77777777" w:rsidR="00D332FF" w:rsidRPr="00886481" w:rsidRDefault="00D332FF">
      <w:pPr>
        <w:rPr>
          <w:color w:val="000000" w:themeColor="text1"/>
        </w:rPr>
      </w:pPr>
    </w:p>
    <w:p w14:paraId="098AA03B" w14:textId="77777777" w:rsidR="00D332FF" w:rsidRPr="00886481" w:rsidRDefault="00D332FF">
      <w:pPr>
        <w:tabs>
          <w:tab w:val="left" w:pos="6145"/>
        </w:tabs>
        <w:rPr>
          <w:color w:val="000000" w:themeColor="text1"/>
        </w:rPr>
      </w:pPr>
    </w:p>
    <w:p w14:paraId="2631A285" w14:textId="77777777" w:rsidR="00D332FF" w:rsidRPr="00886481" w:rsidRDefault="00D332FF">
      <w:pPr>
        <w:rPr>
          <w:color w:val="000000" w:themeColor="text1"/>
        </w:rPr>
      </w:pPr>
    </w:p>
    <w:p w14:paraId="59348CCD" w14:textId="77777777" w:rsidR="00D332FF" w:rsidRPr="00886481" w:rsidRDefault="00D332FF">
      <w:pPr>
        <w:rPr>
          <w:color w:val="000000" w:themeColor="text1"/>
        </w:rPr>
        <w:sectPr w:rsidR="00D332FF" w:rsidRPr="00886481" w:rsidSect="001B42DE">
          <w:headerReference w:type="default" r:id="rId9"/>
          <w:footerReference w:type="even" r:id="rId10"/>
          <w:footerReference w:type="default" r:id="rId11"/>
          <w:headerReference w:type="first" r:id="rId12"/>
          <w:footerReference w:type="first" r:id="rId13"/>
          <w:pgSz w:w="11906" w:h="16838"/>
          <w:pgMar w:top="567" w:right="567" w:bottom="567" w:left="1418" w:header="851" w:footer="567" w:gutter="0"/>
          <w:pgNumType w:start="1"/>
          <w:cols w:space="425"/>
          <w:titlePg/>
          <w:docGrid w:linePitch="312"/>
        </w:sectPr>
      </w:pPr>
    </w:p>
    <w:p w14:paraId="500A6F0F" w14:textId="77777777" w:rsidR="00D332FF" w:rsidRPr="00886481" w:rsidRDefault="00D332FF">
      <w:pPr>
        <w:rPr>
          <w:vanish/>
          <w:color w:val="000000" w:themeColor="text1"/>
          <w:kern w:val="0"/>
          <w:szCs w:val="20"/>
        </w:rPr>
      </w:pPr>
    </w:p>
    <w:p w14:paraId="3B538371" w14:textId="77777777" w:rsidR="00687F11" w:rsidRPr="00886481" w:rsidRDefault="00687F11" w:rsidP="00D16D81">
      <w:pPr>
        <w:rPr>
          <w:color w:val="000000" w:themeColor="text1"/>
        </w:rPr>
      </w:pPr>
    </w:p>
    <w:p w14:paraId="0DE65C99" w14:textId="77777777" w:rsidR="00320DA1" w:rsidRPr="00886481" w:rsidRDefault="00320DA1" w:rsidP="00D16D81">
      <w:pPr>
        <w:rPr>
          <w:color w:val="000000" w:themeColor="text1"/>
        </w:rPr>
      </w:pPr>
    </w:p>
    <w:p w14:paraId="597B0530" w14:textId="77777777" w:rsidR="00320DA1" w:rsidRPr="00886481" w:rsidRDefault="00320DA1" w:rsidP="00320DA1">
      <w:pPr>
        <w:jc w:val="center"/>
        <w:rPr>
          <w:rFonts w:eastAsia="微软雅黑"/>
        </w:rPr>
      </w:pPr>
      <w:r w:rsidRPr="00886481">
        <w:rPr>
          <w:rFonts w:eastAsia="微软雅黑"/>
        </w:rPr>
        <w:t>编制与审核</w:t>
      </w:r>
    </w:p>
    <w:tbl>
      <w:tblPr>
        <w:tblpPr w:leftFromText="180" w:rightFromText="180" w:vertAnchor="text" w:tblpXSpec="center" w:tblpY="1"/>
        <w:tblOverlap w:val="never"/>
        <w:tblW w:w="5000" w:type="pct"/>
        <w:tblBorders>
          <w:bottom w:val="single" w:sz="4" w:space="0" w:color="000000" w:themeColor="text1"/>
          <w:insideH w:val="single" w:sz="4" w:space="0" w:color="000000" w:themeColor="text1"/>
        </w:tblBorders>
        <w:tblLook w:val="01E0" w:firstRow="1" w:lastRow="1" w:firstColumn="1" w:lastColumn="1" w:noHBand="0" w:noVBand="0"/>
      </w:tblPr>
      <w:tblGrid>
        <w:gridCol w:w="1308"/>
        <w:gridCol w:w="1975"/>
        <w:gridCol w:w="999"/>
        <w:gridCol w:w="2326"/>
        <w:gridCol w:w="1330"/>
        <w:gridCol w:w="1916"/>
      </w:tblGrid>
      <w:tr w:rsidR="00320DA1" w:rsidRPr="00886481" w14:paraId="4F21F3B6" w14:textId="77777777" w:rsidTr="00320DA1">
        <w:tc>
          <w:tcPr>
            <w:tcW w:w="664" w:type="pct"/>
            <w:tcBorders>
              <w:top w:val="nil"/>
              <w:left w:val="nil"/>
              <w:bottom w:val="single" w:sz="4" w:space="0" w:color="000000" w:themeColor="text1"/>
              <w:right w:val="nil"/>
            </w:tcBorders>
            <w:vAlign w:val="center"/>
            <w:hideMark/>
          </w:tcPr>
          <w:p w14:paraId="5F82F7B3"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编</w:t>
            </w:r>
            <w:r w:rsidRPr="00886481">
              <w:rPr>
                <w:rFonts w:eastAsia="仿宋_GB2312"/>
              </w:rPr>
              <w:t xml:space="preserve">  </w:t>
            </w:r>
            <w:r w:rsidRPr="00886481">
              <w:rPr>
                <w:rFonts w:eastAsia="仿宋_GB2312"/>
              </w:rPr>
              <w:t>制：</w:t>
            </w:r>
          </w:p>
        </w:tc>
        <w:tc>
          <w:tcPr>
            <w:tcW w:w="1002" w:type="pct"/>
            <w:tcBorders>
              <w:top w:val="nil"/>
              <w:left w:val="nil"/>
              <w:bottom w:val="single" w:sz="4" w:space="0" w:color="000000" w:themeColor="text1"/>
              <w:right w:val="nil"/>
            </w:tcBorders>
            <w:vAlign w:val="center"/>
            <w:hideMark/>
          </w:tcPr>
          <w:p w14:paraId="3E657222" w14:textId="77777777" w:rsidR="00320DA1" w:rsidRPr="00886481" w:rsidRDefault="00B54DEF" w:rsidP="00320DA1">
            <w:pPr>
              <w:spacing w:beforeLines="50" w:before="120" w:afterLines="50" w:after="120" w:line="240" w:lineRule="atLeast"/>
              <w:jc w:val="center"/>
              <w:rPr>
                <w:rFonts w:eastAsia="仿宋_GB2312"/>
              </w:rPr>
            </w:pPr>
            <w:r>
              <w:rPr>
                <w:rFonts w:eastAsia="仿宋_GB2312" w:hint="eastAsia"/>
              </w:rPr>
              <w:t>任</w:t>
            </w:r>
            <w:r>
              <w:rPr>
                <w:rFonts w:eastAsia="仿宋_GB2312"/>
              </w:rPr>
              <w:t>湘辉</w:t>
            </w:r>
          </w:p>
        </w:tc>
        <w:tc>
          <w:tcPr>
            <w:tcW w:w="507" w:type="pct"/>
            <w:tcBorders>
              <w:top w:val="nil"/>
              <w:left w:val="nil"/>
              <w:bottom w:val="single" w:sz="4" w:space="0" w:color="000000" w:themeColor="text1"/>
              <w:right w:val="nil"/>
            </w:tcBorders>
            <w:vAlign w:val="center"/>
            <w:hideMark/>
          </w:tcPr>
          <w:p w14:paraId="54D84F9A"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nil"/>
              <w:left w:val="nil"/>
              <w:bottom w:val="single" w:sz="4" w:space="0" w:color="000000" w:themeColor="text1"/>
              <w:right w:val="nil"/>
            </w:tcBorders>
          </w:tcPr>
          <w:p w14:paraId="0972AB34"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nil"/>
              <w:left w:val="nil"/>
              <w:bottom w:val="single" w:sz="4" w:space="0" w:color="000000" w:themeColor="text1"/>
              <w:right w:val="nil"/>
            </w:tcBorders>
            <w:vAlign w:val="center"/>
            <w:hideMark/>
          </w:tcPr>
          <w:p w14:paraId="0F1E9EB8"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nil"/>
              <w:left w:val="nil"/>
              <w:bottom w:val="single" w:sz="4" w:space="0" w:color="000000" w:themeColor="text1"/>
              <w:right w:val="nil"/>
            </w:tcBorders>
            <w:vAlign w:val="center"/>
          </w:tcPr>
          <w:p w14:paraId="24BBAE7F" w14:textId="77777777" w:rsidR="00320DA1" w:rsidRPr="00886481" w:rsidRDefault="00320DA1" w:rsidP="00320DA1">
            <w:pPr>
              <w:spacing w:beforeLines="50" w:before="120" w:afterLines="50" w:after="120" w:line="240" w:lineRule="atLeast"/>
              <w:jc w:val="center"/>
              <w:rPr>
                <w:rFonts w:eastAsia="仿宋_GB2312"/>
              </w:rPr>
            </w:pPr>
          </w:p>
        </w:tc>
      </w:tr>
      <w:tr w:rsidR="00320DA1" w:rsidRPr="00886481" w14:paraId="7A7F5C21"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648F6215"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校</w:t>
            </w:r>
            <w:r w:rsidRPr="00886481">
              <w:rPr>
                <w:rFonts w:eastAsia="仿宋_GB2312"/>
              </w:rPr>
              <w:t xml:space="preserve">  </w:t>
            </w:r>
            <w:r w:rsidRPr="00886481">
              <w:rPr>
                <w:rFonts w:eastAsia="仿宋_GB2312"/>
              </w:rPr>
              <w:t>核：</w:t>
            </w:r>
          </w:p>
        </w:tc>
        <w:tc>
          <w:tcPr>
            <w:tcW w:w="1002" w:type="pct"/>
            <w:tcBorders>
              <w:top w:val="single" w:sz="4" w:space="0" w:color="000000" w:themeColor="text1"/>
              <w:left w:val="nil"/>
              <w:bottom w:val="single" w:sz="4" w:space="0" w:color="000000" w:themeColor="text1"/>
              <w:right w:val="nil"/>
            </w:tcBorders>
            <w:vAlign w:val="center"/>
            <w:hideMark/>
          </w:tcPr>
          <w:p w14:paraId="6BB2BF14"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color w:val="000000" w:themeColor="text1"/>
                <w:szCs w:val="21"/>
              </w:rPr>
              <w:t>王</w:t>
            </w:r>
            <w:r w:rsidRPr="00886481">
              <w:rPr>
                <w:rFonts w:eastAsia="仿宋_GB2312"/>
                <w:color w:val="000000" w:themeColor="text1"/>
                <w:szCs w:val="21"/>
              </w:rPr>
              <w:t xml:space="preserve">  </w:t>
            </w:r>
            <w:r w:rsidRPr="00886481">
              <w:rPr>
                <w:rFonts w:eastAsia="仿宋_GB2312"/>
                <w:color w:val="000000" w:themeColor="text1"/>
                <w:szCs w:val="21"/>
              </w:rPr>
              <w:t>兵</w:t>
            </w:r>
          </w:p>
        </w:tc>
        <w:tc>
          <w:tcPr>
            <w:tcW w:w="507" w:type="pct"/>
            <w:tcBorders>
              <w:top w:val="single" w:sz="4" w:space="0" w:color="000000" w:themeColor="text1"/>
              <w:left w:val="nil"/>
              <w:bottom w:val="single" w:sz="4" w:space="0" w:color="000000" w:themeColor="text1"/>
              <w:right w:val="nil"/>
            </w:tcBorders>
            <w:vAlign w:val="center"/>
            <w:hideMark/>
          </w:tcPr>
          <w:p w14:paraId="43596158"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56F84934"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0E1D40BC"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134934E8" w14:textId="77777777" w:rsidR="00320DA1" w:rsidRPr="00886481" w:rsidRDefault="00320DA1" w:rsidP="00320DA1">
            <w:pPr>
              <w:spacing w:beforeLines="50" w:before="120" w:afterLines="50" w:after="120" w:line="240" w:lineRule="atLeast"/>
              <w:jc w:val="center"/>
              <w:rPr>
                <w:rFonts w:eastAsia="仿宋_GB2312"/>
              </w:rPr>
            </w:pPr>
          </w:p>
        </w:tc>
      </w:tr>
      <w:tr w:rsidR="00320DA1" w:rsidRPr="00886481" w14:paraId="5E38B44B"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02FE5281"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审</w:t>
            </w:r>
            <w:r w:rsidRPr="00886481">
              <w:rPr>
                <w:rFonts w:eastAsia="仿宋_GB2312"/>
              </w:rPr>
              <w:t xml:space="preserve">  </w:t>
            </w:r>
            <w:r w:rsidRPr="00886481">
              <w:rPr>
                <w:rFonts w:eastAsia="仿宋_GB2312"/>
              </w:rPr>
              <w:t>核：</w:t>
            </w:r>
          </w:p>
        </w:tc>
        <w:tc>
          <w:tcPr>
            <w:tcW w:w="1002" w:type="pct"/>
            <w:tcBorders>
              <w:top w:val="single" w:sz="4" w:space="0" w:color="000000" w:themeColor="text1"/>
              <w:left w:val="nil"/>
              <w:bottom w:val="single" w:sz="4" w:space="0" w:color="000000" w:themeColor="text1"/>
              <w:right w:val="nil"/>
            </w:tcBorders>
            <w:vAlign w:val="center"/>
            <w:hideMark/>
          </w:tcPr>
          <w:p w14:paraId="71AFE3B8" w14:textId="77777777" w:rsidR="00320DA1" w:rsidRPr="00886481" w:rsidRDefault="00B8043B" w:rsidP="00320DA1">
            <w:pPr>
              <w:spacing w:beforeLines="50" w:before="120" w:afterLines="50" w:after="120" w:line="240" w:lineRule="atLeast"/>
              <w:jc w:val="center"/>
              <w:rPr>
                <w:rFonts w:eastAsia="仿宋_GB2312"/>
              </w:rPr>
            </w:pPr>
            <w:r w:rsidRPr="00886481">
              <w:rPr>
                <w:rFonts w:eastAsia="仿宋_GB2312"/>
              </w:rPr>
              <w:t>董</w:t>
            </w:r>
            <w:r w:rsidRPr="00886481">
              <w:rPr>
                <w:rFonts w:eastAsia="仿宋_GB2312"/>
              </w:rPr>
              <w:t xml:space="preserve">  </w:t>
            </w:r>
            <w:r w:rsidRPr="00886481">
              <w:rPr>
                <w:rFonts w:eastAsia="仿宋_GB2312"/>
              </w:rPr>
              <w:t>敏</w:t>
            </w:r>
          </w:p>
        </w:tc>
        <w:tc>
          <w:tcPr>
            <w:tcW w:w="507" w:type="pct"/>
            <w:tcBorders>
              <w:top w:val="single" w:sz="4" w:space="0" w:color="000000" w:themeColor="text1"/>
              <w:left w:val="nil"/>
              <w:bottom w:val="single" w:sz="4" w:space="0" w:color="000000" w:themeColor="text1"/>
              <w:right w:val="nil"/>
            </w:tcBorders>
            <w:vAlign w:val="center"/>
            <w:hideMark/>
          </w:tcPr>
          <w:p w14:paraId="03C00748"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78E3FBE4"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5D435682"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7B5A9CA7" w14:textId="77777777" w:rsidR="00320DA1" w:rsidRPr="00886481" w:rsidRDefault="00320DA1" w:rsidP="00320DA1">
            <w:pPr>
              <w:spacing w:beforeLines="50" w:before="120" w:afterLines="50" w:after="120" w:line="240" w:lineRule="atLeast"/>
              <w:jc w:val="center"/>
              <w:rPr>
                <w:rFonts w:eastAsia="仿宋_GB2312"/>
              </w:rPr>
            </w:pPr>
          </w:p>
        </w:tc>
      </w:tr>
      <w:tr w:rsidR="00320DA1" w:rsidRPr="00886481" w14:paraId="429D008C"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40698460"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安</w:t>
            </w:r>
            <w:r w:rsidRPr="00886481">
              <w:rPr>
                <w:rFonts w:eastAsia="仿宋_GB2312"/>
              </w:rPr>
              <w:t xml:space="preserve">  </w:t>
            </w:r>
            <w:r w:rsidRPr="00886481">
              <w:rPr>
                <w:rFonts w:eastAsia="仿宋_GB2312"/>
              </w:rPr>
              <w:t>全：</w:t>
            </w:r>
          </w:p>
        </w:tc>
        <w:tc>
          <w:tcPr>
            <w:tcW w:w="1002" w:type="pct"/>
            <w:tcBorders>
              <w:top w:val="single" w:sz="4" w:space="0" w:color="000000" w:themeColor="text1"/>
              <w:left w:val="nil"/>
              <w:bottom w:val="single" w:sz="4" w:space="0" w:color="000000" w:themeColor="text1"/>
              <w:right w:val="nil"/>
            </w:tcBorders>
            <w:vAlign w:val="center"/>
            <w:hideMark/>
          </w:tcPr>
          <w:p w14:paraId="2B083CA1"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w:t>
            </w:r>
          </w:p>
        </w:tc>
        <w:tc>
          <w:tcPr>
            <w:tcW w:w="507" w:type="pct"/>
            <w:tcBorders>
              <w:top w:val="single" w:sz="4" w:space="0" w:color="000000" w:themeColor="text1"/>
              <w:left w:val="nil"/>
              <w:bottom w:val="single" w:sz="4" w:space="0" w:color="000000" w:themeColor="text1"/>
              <w:right w:val="nil"/>
            </w:tcBorders>
            <w:vAlign w:val="center"/>
            <w:hideMark/>
          </w:tcPr>
          <w:p w14:paraId="760AB996"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147EAC2D"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5A9FF76A"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45E378C5" w14:textId="77777777" w:rsidR="00320DA1" w:rsidRPr="00886481" w:rsidRDefault="00320DA1" w:rsidP="00320DA1">
            <w:pPr>
              <w:spacing w:beforeLines="50" w:before="120" w:afterLines="50" w:after="120" w:line="240" w:lineRule="atLeast"/>
              <w:jc w:val="center"/>
              <w:rPr>
                <w:rFonts w:eastAsia="仿宋_GB2312"/>
              </w:rPr>
            </w:pPr>
          </w:p>
        </w:tc>
      </w:tr>
      <w:tr w:rsidR="00320DA1" w:rsidRPr="00886481" w14:paraId="62A1F98E"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1C2AD2AE"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确</w:t>
            </w:r>
            <w:r w:rsidRPr="00886481">
              <w:rPr>
                <w:rFonts w:eastAsia="仿宋_GB2312"/>
              </w:rPr>
              <w:t xml:space="preserve">  </w:t>
            </w:r>
            <w:r w:rsidRPr="00886481">
              <w:rPr>
                <w:rFonts w:eastAsia="仿宋_GB2312"/>
              </w:rPr>
              <w:t>认：</w:t>
            </w:r>
          </w:p>
        </w:tc>
        <w:tc>
          <w:tcPr>
            <w:tcW w:w="1002" w:type="pct"/>
            <w:tcBorders>
              <w:top w:val="single" w:sz="4" w:space="0" w:color="000000" w:themeColor="text1"/>
              <w:left w:val="nil"/>
              <w:bottom w:val="single" w:sz="4" w:space="0" w:color="000000" w:themeColor="text1"/>
              <w:right w:val="nil"/>
            </w:tcBorders>
            <w:vAlign w:val="center"/>
            <w:hideMark/>
          </w:tcPr>
          <w:p w14:paraId="31E10C31"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w:t>
            </w:r>
          </w:p>
        </w:tc>
        <w:tc>
          <w:tcPr>
            <w:tcW w:w="507" w:type="pct"/>
            <w:tcBorders>
              <w:top w:val="single" w:sz="4" w:space="0" w:color="000000" w:themeColor="text1"/>
              <w:left w:val="nil"/>
              <w:bottom w:val="single" w:sz="4" w:space="0" w:color="000000" w:themeColor="text1"/>
              <w:right w:val="nil"/>
            </w:tcBorders>
            <w:vAlign w:val="center"/>
            <w:hideMark/>
          </w:tcPr>
          <w:p w14:paraId="219D895F"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33ABC59F"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5FC942DF"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4717443F" w14:textId="77777777" w:rsidR="00320DA1" w:rsidRPr="00886481" w:rsidRDefault="00320DA1" w:rsidP="00320DA1">
            <w:pPr>
              <w:spacing w:beforeLines="50" w:before="120" w:afterLines="50" w:after="120" w:line="240" w:lineRule="atLeast"/>
              <w:jc w:val="center"/>
              <w:rPr>
                <w:rFonts w:eastAsia="仿宋_GB2312"/>
              </w:rPr>
            </w:pPr>
          </w:p>
        </w:tc>
      </w:tr>
      <w:tr w:rsidR="00320DA1" w:rsidRPr="00886481" w14:paraId="5A9BDCF8"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7AEFA02A"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批</w:t>
            </w:r>
            <w:r w:rsidRPr="00886481">
              <w:rPr>
                <w:rFonts w:eastAsia="仿宋_GB2312"/>
              </w:rPr>
              <w:t xml:space="preserve">  </w:t>
            </w:r>
            <w:r w:rsidRPr="00886481">
              <w:rPr>
                <w:rFonts w:eastAsia="仿宋_GB2312"/>
              </w:rPr>
              <w:t>准：</w:t>
            </w:r>
          </w:p>
        </w:tc>
        <w:tc>
          <w:tcPr>
            <w:tcW w:w="1002" w:type="pct"/>
            <w:tcBorders>
              <w:top w:val="single" w:sz="4" w:space="0" w:color="000000" w:themeColor="text1"/>
              <w:left w:val="nil"/>
              <w:bottom w:val="single" w:sz="4" w:space="0" w:color="000000" w:themeColor="text1"/>
              <w:right w:val="nil"/>
            </w:tcBorders>
            <w:vAlign w:val="center"/>
            <w:hideMark/>
          </w:tcPr>
          <w:p w14:paraId="55E05475" w14:textId="77777777" w:rsidR="00320DA1" w:rsidRPr="00886481" w:rsidRDefault="00D05895" w:rsidP="00320DA1">
            <w:pPr>
              <w:spacing w:beforeLines="50" w:before="120" w:afterLines="50" w:after="120" w:line="240" w:lineRule="atLeast"/>
              <w:jc w:val="center"/>
              <w:rPr>
                <w:rFonts w:eastAsia="仿宋_GB2312"/>
              </w:rPr>
            </w:pPr>
            <w:r>
              <w:rPr>
                <w:rFonts w:eastAsia="仿宋_GB2312" w:hint="eastAsia"/>
              </w:rPr>
              <w:t>唐</w:t>
            </w:r>
            <w:r>
              <w:rPr>
                <w:rFonts w:eastAsia="仿宋_GB2312" w:hint="eastAsia"/>
              </w:rPr>
              <w:t xml:space="preserve">  </w:t>
            </w:r>
            <w:r>
              <w:rPr>
                <w:rFonts w:eastAsia="仿宋_GB2312"/>
              </w:rPr>
              <w:t>伟</w:t>
            </w:r>
          </w:p>
        </w:tc>
        <w:tc>
          <w:tcPr>
            <w:tcW w:w="507" w:type="pct"/>
            <w:tcBorders>
              <w:top w:val="single" w:sz="4" w:space="0" w:color="000000" w:themeColor="text1"/>
              <w:left w:val="nil"/>
              <w:bottom w:val="single" w:sz="4" w:space="0" w:color="000000" w:themeColor="text1"/>
              <w:right w:val="nil"/>
            </w:tcBorders>
            <w:vAlign w:val="center"/>
            <w:hideMark/>
          </w:tcPr>
          <w:p w14:paraId="1A14E73F"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2EF80E17" w14:textId="77777777" w:rsidR="00320DA1" w:rsidRPr="00886481" w:rsidRDefault="00320DA1" w:rsidP="00320DA1">
            <w:pPr>
              <w:spacing w:beforeLines="50" w:before="120" w:afterLines="50" w:after="120" w:line="240" w:lineRule="atLeast"/>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7D4156A7" w14:textId="77777777" w:rsidR="00320DA1" w:rsidRPr="00886481" w:rsidRDefault="00320DA1" w:rsidP="00320DA1">
            <w:pPr>
              <w:spacing w:beforeLines="50" w:before="120" w:afterLines="50" w:after="120" w:line="240" w:lineRule="atLeast"/>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4EA63DC0" w14:textId="77777777" w:rsidR="00320DA1" w:rsidRPr="00886481" w:rsidRDefault="00320DA1" w:rsidP="00320DA1">
            <w:pPr>
              <w:spacing w:beforeLines="50" w:before="120" w:afterLines="50" w:after="120" w:line="240" w:lineRule="atLeast"/>
              <w:jc w:val="center"/>
              <w:rPr>
                <w:rFonts w:eastAsia="仿宋_GB2312"/>
              </w:rPr>
            </w:pPr>
          </w:p>
        </w:tc>
      </w:tr>
    </w:tbl>
    <w:p w14:paraId="2878F75A" w14:textId="77777777" w:rsidR="00320DA1" w:rsidRPr="00886481" w:rsidRDefault="00320DA1" w:rsidP="00320DA1">
      <w:pPr>
        <w:rPr>
          <w:noProof/>
          <w:szCs w:val="20"/>
        </w:rPr>
      </w:pPr>
    </w:p>
    <w:p w14:paraId="43B608B1" w14:textId="77777777" w:rsidR="00320DA1" w:rsidRPr="00886481" w:rsidRDefault="00320DA1" w:rsidP="00320DA1">
      <w:pPr>
        <w:rPr>
          <w:noProof/>
          <w:szCs w:val="20"/>
        </w:rPr>
      </w:pPr>
    </w:p>
    <w:p w14:paraId="397855B4" w14:textId="77777777" w:rsidR="00320DA1" w:rsidRPr="00886481" w:rsidRDefault="00320DA1" w:rsidP="00320DA1">
      <w:pPr>
        <w:rPr>
          <w:noProof/>
          <w:szCs w:val="20"/>
        </w:rPr>
      </w:pPr>
    </w:p>
    <w:p w14:paraId="587CA757" w14:textId="77777777" w:rsidR="00320DA1" w:rsidRPr="00886481" w:rsidRDefault="00320DA1" w:rsidP="00320DA1">
      <w:pPr>
        <w:jc w:val="center"/>
        <w:rPr>
          <w:rFonts w:eastAsia="微软雅黑"/>
        </w:rPr>
      </w:pPr>
      <w:r w:rsidRPr="00886481">
        <w:rPr>
          <w:rFonts w:eastAsia="微软雅黑"/>
        </w:rPr>
        <w:t>文件变更履历记录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1"/>
        <w:gridCol w:w="997"/>
        <w:gridCol w:w="1372"/>
        <w:gridCol w:w="5100"/>
        <w:gridCol w:w="1384"/>
      </w:tblGrid>
      <w:tr w:rsidR="00320DA1" w:rsidRPr="00886481" w14:paraId="17267772" w14:textId="77777777" w:rsidTr="00320DA1">
        <w:trPr>
          <w:trHeight w:val="420"/>
          <w:tblHeader/>
          <w:jc w:val="center"/>
        </w:trPr>
        <w:tc>
          <w:tcPr>
            <w:tcW w:w="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2CA35A" w14:textId="77777777" w:rsidR="00320DA1" w:rsidRPr="00886481" w:rsidRDefault="00320DA1">
            <w:pPr>
              <w:spacing w:line="240" w:lineRule="atLeast"/>
              <w:jc w:val="center"/>
              <w:rPr>
                <w:rFonts w:eastAsia="仿宋_GB2312"/>
                <w:b/>
                <w:szCs w:val="21"/>
              </w:rPr>
            </w:pPr>
            <w:r w:rsidRPr="00886481">
              <w:rPr>
                <w:rFonts w:eastAsia="仿宋_GB2312"/>
                <w:b/>
                <w:szCs w:val="21"/>
              </w:rPr>
              <w:t>版本号</w:t>
            </w:r>
          </w:p>
        </w:tc>
        <w:tc>
          <w:tcPr>
            <w:tcW w:w="5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837900" w14:textId="77777777" w:rsidR="00320DA1" w:rsidRPr="00886481" w:rsidRDefault="00320DA1">
            <w:pPr>
              <w:spacing w:line="240" w:lineRule="atLeast"/>
              <w:jc w:val="center"/>
              <w:rPr>
                <w:rFonts w:eastAsia="仿宋_GB2312"/>
                <w:b/>
                <w:szCs w:val="21"/>
              </w:rPr>
            </w:pPr>
            <w:r w:rsidRPr="00886481">
              <w:rPr>
                <w:rFonts w:eastAsia="仿宋_GB2312"/>
                <w:b/>
                <w:szCs w:val="21"/>
              </w:rPr>
              <w:t>作</w:t>
            </w:r>
            <w:r w:rsidRPr="00886481">
              <w:rPr>
                <w:rFonts w:eastAsia="仿宋_GB2312"/>
                <w:b/>
                <w:szCs w:val="21"/>
              </w:rPr>
              <w:t xml:space="preserve"> </w:t>
            </w:r>
            <w:r w:rsidRPr="00886481">
              <w:rPr>
                <w:rFonts w:eastAsia="仿宋_GB2312"/>
                <w:b/>
                <w:szCs w:val="21"/>
              </w:rPr>
              <w:t>者</w:t>
            </w:r>
          </w:p>
        </w:tc>
        <w:tc>
          <w:tcPr>
            <w:tcW w:w="6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C5F5E1" w14:textId="77777777" w:rsidR="00320DA1" w:rsidRPr="00886481" w:rsidRDefault="00320DA1">
            <w:pPr>
              <w:spacing w:line="240" w:lineRule="atLeast"/>
              <w:jc w:val="center"/>
              <w:rPr>
                <w:rFonts w:eastAsia="仿宋_GB2312"/>
                <w:b/>
                <w:szCs w:val="21"/>
              </w:rPr>
            </w:pPr>
            <w:r w:rsidRPr="00886481">
              <w:rPr>
                <w:rFonts w:eastAsia="仿宋_GB2312"/>
                <w:b/>
                <w:szCs w:val="21"/>
              </w:rPr>
              <w:t>日</w:t>
            </w:r>
            <w:r w:rsidRPr="00886481">
              <w:rPr>
                <w:rFonts w:eastAsia="仿宋_GB2312"/>
                <w:b/>
                <w:szCs w:val="21"/>
              </w:rPr>
              <w:t xml:space="preserve"> </w:t>
            </w:r>
            <w:r w:rsidRPr="00886481">
              <w:rPr>
                <w:rFonts w:eastAsia="仿宋_GB2312"/>
                <w:b/>
                <w:szCs w:val="21"/>
              </w:rPr>
              <w:t>期</w:t>
            </w:r>
          </w:p>
        </w:tc>
        <w:tc>
          <w:tcPr>
            <w:tcW w:w="258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767C66" w14:textId="77777777" w:rsidR="00320DA1" w:rsidRPr="00886481" w:rsidRDefault="00320DA1">
            <w:pPr>
              <w:spacing w:line="240" w:lineRule="atLeast"/>
              <w:jc w:val="center"/>
              <w:rPr>
                <w:rFonts w:eastAsia="仿宋_GB2312"/>
                <w:b/>
                <w:szCs w:val="21"/>
              </w:rPr>
            </w:pPr>
            <w:r w:rsidRPr="00886481">
              <w:rPr>
                <w:rFonts w:eastAsia="仿宋_GB2312"/>
                <w:b/>
                <w:szCs w:val="21"/>
              </w:rPr>
              <w:t>修改说明</w:t>
            </w:r>
          </w:p>
        </w:tc>
        <w:tc>
          <w:tcPr>
            <w:tcW w:w="70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8F2FB8" w14:textId="77777777" w:rsidR="00320DA1" w:rsidRPr="00886481" w:rsidRDefault="00320DA1">
            <w:pPr>
              <w:spacing w:line="240" w:lineRule="atLeast"/>
              <w:jc w:val="center"/>
              <w:rPr>
                <w:rFonts w:eastAsia="仿宋_GB2312"/>
                <w:b/>
                <w:szCs w:val="21"/>
              </w:rPr>
            </w:pPr>
            <w:r w:rsidRPr="00886481">
              <w:rPr>
                <w:rFonts w:eastAsia="仿宋_GB2312"/>
                <w:b/>
                <w:szCs w:val="21"/>
              </w:rPr>
              <w:t>安全评估</w:t>
            </w:r>
          </w:p>
        </w:tc>
      </w:tr>
      <w:tr w:rsidR="00320DA1" w:rsidRPr="00886481" w14:paraId="1D541F59"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hideMark/>
          </w:tcPr>
          <w:p w14:paraId="39C0FC79" w14:textId="77777777" w:rsidR="00320DA1" w:rsidRPr="00886481" w:rsidRDefault="00320DA1">
            <w:pPr>
              <w:spacing w:line="240" w:lineRule="atLeast"/>
              <w:jc w:val="center"/>
              <w:rPr>
                <w:rFonts w:eastAsia="仿宋_GB2312"/>
                <w:color w:val="000000" w:themeColor="text1"/>
                <w:sz w:val="18"/>
                <w:szCs w:val="18"/>
              </w:rPr>
            </w:pPr>
            <w:r w:rsidRPr="00886481">
              <w:rPr>
                <w:rFonts w:eastAsia="仿宋_GB2312"/>
                <w:color w:val="000000" w:themeColor="text1"/>
                <w:sz w:val="18"/>
                <w:szCs w:val="18"/>
              </w:rPr>
              <w:t>V1.0.0</w:t>
            </w:r>
          </w:p>
        </w:tc>
        <w:tc>
          <w:tcPr>
            <w:tcW w:w="506" w:type="pct"/>
            <w:tcBorders>
              <w:top w:val="single" w:sz="4" w:space="0" w:color="auto"/>
              <w:left w:val="single" w:sz="4" w:space="0" w:color="auto"/>
              <w:bottom w:val="single" w:sz="4" w:space="0" w:color="auto"/>
              <w:right w:val="single" w:sz="4" w:space="0" w:color="auto"/>
            </w:tcBorders>
            <w:vAlign w:val="center"/>
            <w:hideMark/>
          </w:tcPr>
          <w:p w14:paraId="3BA2804E" w14:textId="0F917877" w:rsidR="00320DA1" w:rsidRPr="00886481" w:rsidRDefault="003E47E6">
            <w:pPr>
              <w:spacing w:line="240" w:lineRule="atLeast"/>
              <w:jc w:val="center"/>
              <w:rPr>
                <w:rFonts w:eastAsia="仿宋_GB2312"/>
                <w:color w:val="000000" w:themeColor="text1"/>
                <w:sz w:val="18"/>
                <w:szCs w:val="18"/>
              </w:rPr>
            </w:pPr>
            <w:r>
              <w:rPr>
                <w:rFonts w:eastAsia="仿宋_GB2312" w:hint="eastAsia"/>
              </w:rPr>
              <w:t>孙宇尧</w:t>
            </w:r>
          </w:p>
        </w:tc>
        <w:tc>
          <w:tcPr>
            <w:tcW w:w="696" w:type="pct"/>
            <w:tcBorders>
              <w:top w:val="single" w:sz="4" w:space="0" w:color="auto"/>
              <w:left w:val="single" w:sz="4" w:space="0" w:color="auto"/>
              <w:bottom w:val="single" w:sz="4" w:space="0" w:color="auto"/>
              <w:right w:val="single" w:sz="4" w:space="0" w:color="auto"/>
            </w:tcBorders>
            <w:vAlign w:val="center"/>
            <w:hideMark/>
          </w:tcPr>
          <w:p w14:paraId="6420FBB6" w14:textId="02537D83" w:rsidR="00320DA1" w:rsidRPr="00886481" w:rsidRDefault="00320DA1" w:rsidP="00D05895">
            <w:pPr>
              <w:spacing w:line="240" w:lineRule="atLeast"/>
              <w:jc w:val="center"/>
              <w:rPr>
                <w:rFonts w:eastAsia="仿宋_GB2312"/>
                <w:color w:val="000000" w:themeColor="text1"/>
                <w:sz w:val="18"/>
                <w:szCs w:val="18"/>
              </w:rPr>
            </w:pPr>
            <w:r w:rsidRPr="00886481">
              <w:rPr>
                <w:rFonts w:eastAsia="仿宋_GB2312"/>
                <w:color w:val="000000" w:themeColor="text1"/>
                <w:sz w:val="18"/>
                <w:szCs w:val="18"/>
              </w:rPr>
              <w:t>202</w:t>
            </w:r>
            <w:r w:rsidR="00D05895">
              <w:rPr>
                <w:rFonts w:eastAsia="仿宋_GB2312" w:hint="eastAsia"/>
                <w:color w:val="000000" w:themeColor="text1"/>
                <w:sz w:val="18"/>
                <w:szCs w:val="18"/>
              </w:rPr>
              <w:t>3</w:t>
            </w:r>
            <w:r w:rsidRPr="00886481">
              <w:rPr>
                <w:rFonts w:eastAsia="仿宋_GB2312"/>
                <w:color w:val="000000" w:themeColor="text1"/>
                <w:sz w:val="18"/>
                <w:szCs w:val="18"/>
              </w:rPr>
              <w:t>/</w:t>
            </w:r>
            <w:r w:rsidR="00D05895">
              <w:rPr>
                <w:rFonts w:eastAsia="仿宋_GB2312" w:hint="eastAsia"/>
                <w:color w:val="000000" w:themeColor="text1"/>
                <w:sz w:val="18"/>
                <w:szCs w:val="18"/>
              </w:rPr>
              <w:t>9</w:t>
            </w:r>
            <w:r w:rsidRPr="00886481">
              <w:rPr>
                <w:rFonts w:eastAsia="仿宋_GB2312"/>
                <w:color w:val="000000" w:themeColor="text1"/>
                <w:sz w:val="18"/>
                <w:szCs w:val="18"/>
              </w:rPr>
              <w:t>/</w:t>
            </w:r>
            <w:r w:rsidR="00513DFB">
              <w:rPr>
                <w:rFonts w:eastAsia="仿宋_GB2312"/>
                <w:color w:val="000000" w:themeColor="text1"/>
                <w:sz w:val="18"/>
                <w:szCs w:val="18"/>
              </w:rPr>
              <w:t>28</w:t>
            </w:r>
          </w:p>
        </w:tc>
        <w:tc>
          <w:tcPr>
            <w:tcW w:w="2588" w:type="pct"/>
            <w:tcBorders>
              <w:top w:val="single" w:sz="4" w:space="0" w:color="auto"/>
              <w:left w:val="single" w:sz="4" w:space="0" w:color="auto"/>
              <w:bottom w:val="single" w:sz="4" w:space="0" w:color="auto"/>
              <w:right w:val="single" w:sz="4" w:space="0" w:color="auto"/>
            </w:tcBorders>
            <w:vAlign w:val="center"/>
            <w:hideMark/>
          </w:tcPr>
          <w:p w14:paraId="60656AFA" w14:textId="77777777" w:rsidR="00320DA1" w:rsidRPr="00886481" w:rsidRDefault="008220B8">
            <w:pPr>
              <w:spacing w:line="240" w:lineRule="atLeast"/>
              <w:jc w:val="left"/>
              <w:rPr>
                <w:rFonts w:eastAsia="仿宋_GB2312"/>
                <w:color w:val="000000" w:themeColor="text1"/>
                <w:sz w:val="18"/>
                <w:szCs w:val="18"/>
              </w:rPr>
            </w:pPr>
            <w:r>
              <w:rPr>
                <w:rFonts w:eastAsia="仿宋_GB2312"/>
                <w:color w:val="000000" w:themeColor="text1"/>
                <w:sz w:val="18"/>
                <w:szCs w:val="18"/>
              </w:rPr>
              <w:t>File Creat</w:t>
            </w:r>
            <w:r w:rsidR="008A5551">
              <w:rPr>
                <w:rFonts w:eastAsia="仿宋_GB2312" w:hint="eastAsia"/>
                <w:color w:val="000000" w:themeColor="text1"/>
                <w:sz w:val="18"/>
                <w:szCs w:val="18"/>
              </w:rPr>
              <w:t>e</w:t>
            </w:r>
          </w:p>
        </w:tc>
        <w:tc>
          <w:tcPr>
            <w:tcW w:w="702" w:type="pct"/>
            <w:tcBorders>
              <w:top w:val="single" w:sz="4" w:space="0" w:color="auto"/>
              <w:left w:val="single" w:sz="4" w:space="0" w:color="auto"/>
              <w:bottom w:val="single" w:sz="4" w:space="0" w:color="auto"/>
              <w:right w:val="single" w:sz="4" w:space="0" w:color="auto"/>
            </w:tcBorders>
            <w:vAlign w:val="center"/>
            <w:hideMark/>
          </w:tcPr>
          <w:p w14:paraId="2DC5EE4F" w14:textId="77777777" w:rsidR="00320DA1" w:rsidRPr="00886481" w:rsidRDefault="00320DA1">
            <w:pPr>
              <w:spacing w:line="240" w:lineRule="atLeast"/>
              <w:jc w:val="center"/>
              <w:rPr>
                <w:rFonts w:eastAsia="仿宋_GB2312"/>
                <w:szCs w:val="21"/>
              </w:rPr>
            </w:pPr>
          </w:p>
        </w:tc>
      </w:tr>
      <w:tr w:rsidR="00174A60" w:rsidRPr="00886481" w14:paraId="3E44DD0B"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3F435A38" w14:textId="77777777" w:rsidR="00174A60" w:rsidRPr="00886481" w:rsidRDefault="00174A60" w:rsidP="00B962F2">
            <w:pPr>
              <w:spacing w:line="240" w:lineRule="atLeast"/>
              <w:jc w:val="center"/>
              <w:rPr>
                <w:rFonts w:eastAsia="仿宋_GB2312"/>
                <w:color w:val="000000" w:themeColor="text1"/>
                <w:sz w:val="18"/>
                <w:szCs w:val="18"/>
              </w:rPr>
            </w:pPr>
          </w:p>
        </w:tc>
        <w:tc>
          <w:tcPr>
            <w:tcW w:w="506" w:type="pct"/>
            <w:tcBorders>
              <w:top w:val="single" w:sz="4" w:space="0" w:color="auto"/>
              <w:left w:val="single" w:sz="4" w:space="0" w:color="auto"/>
              <w:bottom w:val="single" w:sz="4" w:space="0" w:color="auto"/>
              <w:right w:val="single" w:sz="4" w:space="0" w:color="auto"/>
            </w:tcBorders>
            <w:vAlign w:val="center"/>
          </w:tcPr>
          <w:p w14:paraId="15E8FBBA" w14:textId="77777777" w:rsidR="00174A60" w:rsidRPr="00886481" w:rsidRDefault="00174A60" w:rsidP="00B962F2">
            <w:pPr>
              <w:spacing w:line="240" w:lineRule="atLeast"/>
              <w:jc w:val="center"/>
              <w:rPr>
                <w:rFonts w:eastAsia="仿宋_GB2312"/>
                <w:color w:val="000000" w:themeColor="text1"/>
                <w:sz w:val="18"/>
                <w:szCs w:val="18"/>
              </w:rPr>
            </w:pPr>
          </w:p>
        </w:tc>
        <w:tc>
          <w:tcPr>
            <w:tcW w:w="696" w:type="pct"/>
            <w:tcBorders>
              <w:top w:val="single" w:sz="4" w:space="0" w:color="auto"/>
              <w:left w:val="single" w:sz="4" w:space="0" w:color="auto"/>
              <w:bottom w:val="single" w:sz="4" w:space="0" w:color="auto"/>
              <w:right w:val="single" w:sz="4" w:space="0" w:color="auto"/>
            </w:tcBorders>
            <w:vAlign w:val="center"/>
          </w:tcPr>
          <w:p w14:paraId="260DB8D5" w14:textId="77777777" w:rsidR="00174A60" w:rsidRPr="00886481" w:rsidRDefault="00174A60" w:rsidP="00174A60">
            <w:pPr>
              <w:spacing w:line="240" w:lineRule="atLeast"/>
              <w:jc w:val="center"/>
              <w:rPr>
                <w:rFonts w:eastAsia="仿宋_GB2312"/>
                <w:color w:val="000000" w:themeColor="text1"/>
                <w:sz w:val="18"/>
                <w:szCs w:val="18"/>
              </w:rPr>
            </w:pPr>
          </w:p>
        </w:tc>
        <w:tc>
          <w:tcPr>
            <w:tcW w:w="2588" w:type="pct"/>
            <w:tcBorders>
              <w:top w:val="single" w:sz="4" w:space="0" w:color="auto"/>
              <w:left w:val="single" w:sz="4" w:space="0" w:color="auto"/>
              <w:bottom w:val="single" w:sz="4" w:space="0" w:color="auto"/>
              <w:right w:val="single" w:sz="4" w:space="0" w:color="auto"/>
            </w:tcBorders>
            <w:vAlign w:val="center"/>
          </w:tcPr>
          <w:p w14:paraId="777887EF" w14:textId="77777777" w:rsidR="00174A60" w:rsidRPr="00886481" w:rsidRDefault="00174A60" w:rsidP="008220B8">
            <w:pPr>
              <w:spacing w:line="240" w:lineRule="atLeast"/>
              <w:jc w:val="left"/>
              <w:rPr>
                <w:rFonts w:eastAsia="仿宋_GB2312"/>
                <w:color w:val="000000" w:themeColor="text1"/>
                <w:sz w:val="18"/>
                <w:szCs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6603E3BE" w14:textId="77777777" w:rsidR="00174A60" w:rsidRPr="00886481" w:rsidRDefault="00174A60" w:rsidP="00B962F2">
            <w:pPr>
              <w:spacing w:line="240" w:lineRule="atLeast"/>
              <w:jc w:val="center"/>
              <w:rPr>
                <w:rFonts w:eastAsia="仿宋_GB2312"/>
                <w:szCs w:val="21"/>
              </w:rPr>
            </w:pPr>
          </w:p>
        </w:tc>
      </w:tr>
      <w:tr w:rsidR="00174A60" w:rsidRPr="00886481" w14:paraId="386BC692"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72E0D3D9" w14:textId="77777777" w:rsidR="00174A60" w:rsidRPr="00886481" w:rsidRDefault="00174A60">
            <w:pPr>
              <w:spacing w:line="240" w:lineRule="atLeast"/>
              <w:jc w:val="center"/>
              <w:rPr>
                <w:rFonts w:eastAsia="仿宋_GB2312"/>
                <w:color w:val="000000" w:themeColor="text1"/>
                <w:sz w:val="18"/>
                <w:szCs w:val="18"/>
              </w:rPr>
            </w:pPr>
          </w:p>
        </w:tc>
        <w:tc>
          <w:tcPr>
            <w:tcW w:w="506" w:type="pct"/>
            <w:tcBorders>
              <w:top w:val="single" w:sz="4" w:space="0" w:color="auto"/>
              <w:left w:val="single" w:sz="4" w:space="0" w:color="auto"/>
              <w:bottom w:val="single" w:sz="4" w:space="0" w:color="auto"/>
              <w:right w:val="single" w:sz="4" w:space="0" w:color="auto"/>
            </w:tcBorders>
            <w:vAlign w:val="center"/>
          </w:tcPr>
          <w:p w14:paraId="362C1867" w14:textId="77777777" w:rsidR="00174A60" w:rsidRPr="00886481" w:rsidRDefault="00174A60">
            <w:pPr>
              <w:spacing w:line="240" w:lineRule="atLeast"/>
              <w:jc w:val="center"/>
              <w:rPr>
                <w:rFonts w:eastAsia="仿宋_GB2312"/>
                <w:color w:val="000000" w:themeColor="text1"/>
                <w:sz w:val="18"/>
                <w:szCs w:val="18"/>
              </w:rPr>
            </w:pPr>
          </w:p>
        </w:tc>
        <w:tc>
          <w:tcPr>
            <w:tcW w:w="696" w:type="pct"/>
            <w:tcBorders>
              <w:top w:val="single" w:sz="4" w:space="0" w:color="auto"/>
              <w:left w:val="single" w:sz="4" w:space="0" w:color="auto"/>
              <w:bottom w:val="single" w:sz="4" w:space="0" w:color="auto"/>
              <w:right w:val="single" w:sz="4" w:space="0" w:color="auto"/>
            </w:tcBorders>
            <w:vAlign w:val="center"/>
          </w:tcPr>
          <w:p w14:paraId="54B108E6" w14:textId="77777777" w:rsidR="00174A60" w:rsidRPr="00886481" w:rsidRDefault="00174A60">
            <w:pPr>
              <w:spacing w:line="240" w:lineRule="atLeast"/>
              <w:jc w:val="center"/>
              <w:rPr>
                <w:rFonts w:eastAsia="仿宋_GB2312"/>
                <w:color w:val="000000" w:themeColor="text1"/>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26AF4576"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2D08748B" w14:textId="77777777" w:rsidR="00174A60" w:rsidRPr="00886481" w:rsidRDefault="00174A60">
            <w:pPr>
              <w:spacing w:line="240" w:lineRule="atLeast"/>
              <w:jc w:val="center"/>
              <w:rPr>
                <w:rFonts w:eastAsia="仿宋_GB2312"/>
                <w:szCs w:val="21"/>
              </w:rPr>
            </w:pPr>
          </w:p>
        </w:tc>
      </w:tr>
      <w:tr w:rsidR="00174A60" w:rsidRPr="00886481" w14:paraId="1C349A66"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19ADB339"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37C13F90"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0BB05773"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07178BFB"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2D61CE50" w14:textId="77777777" w:rsidR="00174A60" w:rsidRPr="00886481" w:rsidRDefault="00174A60">
            <w:pPr>
              <w:spacing w:line="240" w:lineRule="atLeast"/>
              <w:jc w:val="center"/>
              <w:rPr>
                <w:rFonts w:eastAsia="仿宋_GB2312"/>
                <w:szCs w:val="21"/>
              </w:rPr>
            </w:pPr>
          </w:p>
        </w:tc>
      </w:tr>
      <w:tr w:rsidR="00174A60" w:rsidRPr="00886481" w14:paraId="4EB79E8B"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2913EB89"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7C3FAE3F"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320CB208"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2C169C39"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7A73FCD6" w14:textId="77777777" w:rsidR="00174A60" w:rsidRPr="00886481" w:rsidRDefault="00174A60">
            <w:pPr>
              <w:spacing w:line="240" w:lineRule="atLeast"/>
              <w:jc w:val="center"/>
              <w:rPr>
                <w:rFonts w:eastAsia="仿宋_GB2312"/>
                <w:szCs w:val="21"/>
              </w:rPr>
            </w:pPr>
          </w:p>
        </w:tc>
      </w:tr>
      <w:tr w:rsidR="00174A60" w:rsidRPr="00886481" w14:paraId="1A74F96E"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754A1DA0"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375F68E1"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62474CFD"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64616A2A"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0832A873" w14:textId="77777777" w:rsidR="00174A60" w:rsidRPr="00886481" w:rsidRDefault="00174A60">
            <w:pPr>
              <w:spacing w:line="240" w:lineRule="atLeast"/>
              <w:jc w:val="center"/>
              <w:rPr>
                <w:rFonts w:eastAsia="仿宋_GB2312"/>
                <w:szCs w:val="21"/>
              </w:rPr>
            </w:pPr>
          </w:p>
        </w:tc>
      </w:tr>
      <w:tr w:rsidR="00174A60" w:rsidRPr="00886481" w14:paraId="7C42C212"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1491A68A"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32AEAABD"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71D8EDBF"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2A25B777"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03FC2C79" w14:textId="77777777" w:rsidR="00174A60" w:rsidRPr="00886481" w:rsidRDefault="00174A60">
            <w:pPr>
              <w:spacing w:line="240" w:lineRule="atLeast"/>
              <w:jc w:val="center"/>
              <w:rPr>
                <w:rFonts w:eastAsia="仿宋_GB2312"/>
                <w:szCs w:val="21"/>
              </w:rPr>
            </w:pPr>
          </w:p>
        </w:tc>
      </w:tr>
      <w:tr w:rsidR="00174A60" w:rsidRPr="00886481" w14:paraId="5231A3CA"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281C1B82"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59582484"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257DB113"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61FEE690"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0AE01927" w14:textId="77777777" w:rsidR="00174A60" w:rsidRPr="00886481" w:rsidRDefault="00174A60">
            <w:pPr>
              <w:spacing w:line="240" w:lineRule="atLeast"/>
              <w:jc w:val="center"/>
              <w:rPr>
                <w:rFonts w:eastAsia="仿宋_GB2312"/>
                <w:szCs w:val="21"/>
              </w:rPr>
            </w:pPr>
          </w:p>
        </w:tc>
      </w:tr>
      <w:tr w:rsidR="00174A60" w:rsidRPr="00886481" w14:paraId="28524ED9"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5565662E" w14:textId="77777777" w:rsidR="00174A60" w:rsidRPr="00886481" w:rsidRDefault="00174A60">
            <w:pPr>
              <w:spacing w:line="240" w:lineRule="atLeast"/>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2E0DDED5" w14:textId="77777777" w:rsidR="00174A60" w:rsidRPr="00886481" w:rsidRDefault="00174A60">
            <w:pPr>
              <w:spacing w:line="240" w:lineRule="atLeast"/>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652A6F56" w14:textId="77777777" w:rsidR="00174A60" w:rsidRPr="00886481" w:rsidRDefault="00174A60">
            <w:pPr>
              <w:spacing w:line="240" w:lineRule="atLeast"/>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27FE2DE8" w14:textId="77777777" w:rsidR="00174A60" w:rsidRPr="00886481" w:rsidRDefault="00174A60">
            <w:pPr>
              <w:spacing w:line="240" w:lineRule="atLeast"/>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5D33D3D4" w14:textId="77777777" w:rsidR="00174A60" w:rsidRPr="00886481" w:rsidRDefault="00174A60">
            <w:pPr>
              <w:spacing w:line="240" w:lineRule="atLeast"/>
              <w:jc w:val="center"/>
              <w:rPr>
                <w:rFonts w:eastAsia="仿宋_GB2312"/>
                <w:szCs w:val="21"/>
              </w:rPr>
            </w:pPr>
          </w:p>
        </w:tc>
      </w:tr>
    </w:tbl>
    <w:p w14:paraId="78A7A4B5" w14:textId="77777777" w:rsidR="00320DA1" w:rsidRPr="00886481" w:rsidRDefault="00320DA1" w:rsidP="00320DA1"/>
    <w:p w14:paraId="5266B7B4" w14:textId="77777777" w:rsidR="00320DA1" w:rsidRPr="00886481" w:rsidRDefault="00320DA1" w:rsidP="00320DA1">
      <w:pPr>
        <w:rPr>
          <w:color w:val="000000" w:themeColor="text1"/>
        </w:rPr>
      </w:pPr>
    </w:p>
    <w:p w14:paraId="49A24949" w14:textId="77777777" w:rsidR="00320DA1" w:rsidRPr="00886481" w:rsidRDefault="00320DA1" w:rsidP="00D16D81">
      <w:pPr>
        <w:rPr>
          <w:color w:val="000000" w:themeColor="text1"/>
        </w:rPr>
      </w:pPr>
    </w:p>
    <w:p w14:paraId="0B208D2A" w14:textId="3B411844" w:rsidR="00D332FF" w:rsidRPr="00886481" w:rsidRDefault="00D332FF">
      <w:pPr>
        <w:pStyle w:val="TOC1"/>
        <w:rPr>
          <w:rFonts w:ascii="Times New Roman"/>
          <w:color w:val="000000" w:themeColor="text1"/>
        </w:rPr>
        <w:sectPr w:rsidR="00D332FF" w:rsidRPr="00886481">
          <w:headerReference w:type="even" r:id="rId14"/>
          <w:headerReference w:type="default" r:id="rId15"/>
          <w:footerReference w:type="default" r:id="rId16"/>
          <w:headerReference w:type="first" r:id="rId17"/>
          <w:footerReference w:type="first" r:id="rId18"/>
          <w:pgSz w:w="11906" w:h="16838"/>
          <w:pgMar w:top="1701" w:right="1134" w:bottom="1134" w:left="1134" w:header="779" w:footer="412" w:gutter="0"/>
          <w:pgNumType w:fmt="upperRoman"/>
          <w:cols w:space="425"/>
          <w:docGrid w:linePitch="312"/>
        </w:sectPr>
      </w:pPr>
    </w:p>
    <w:sdt>
      <w:sdtPr>
        <w:rPr>
          <w:rFonts w:ascii="Times New Roman" w:hAnsi="Times New Roman"/>
          <w:b w:val="0"/>
          <w:bCs w:val="0"/>
          <w:color w:val="auto"/>
          <w:kern w:val="2"/>
          <w:sz w:val="21"/>
          <w:szCs w:val="24"/>
          <w:lang w:val="zh-CN"/>
        </w:rPr>
        <w:id w:val="309143586"/>
        <w:docPartObj>
          <w:docPartGallery w:val="Table of Contents"/>
          <w:docPartUnique/>
        </w:docPartObj>
      </w:sdtPr>
      <w:sdtContent>
        <w:p w14:paraId="454EAE17" w14:textId="4CDF3B2C" w:rsidR="00A119A9" w:rsidRDefault="00A119A9" w:rsidP="00A119A9">
          <w:pPr>
            <w:pStyle w:val="TOC"/>
            <w:jc w:val="center"/>
          </w:pPr>
          <w:r>
            <w:rPr>
              <w:lang w:val="zh-CN"/>
            </w:rPr>
            <w:t>目录</w:t>
          </w:r>
        </w:p>
        <w:p w14:paraId="1EB4E01F" w14:textId="33CD401D" w:rsidR="00A119A9" w:rsidRDefault="00A119A9">
          <w:pPr>
            <w:pStyle w:val="TOC2"/>
            <w:ind w:left="210"/>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46808659" w:history="1">
            <w:r w:rsidRPr="00103D48">
              <w:rPr>
                <w:rStyle w:val="affffa"/>
                <w:rFonts w:ascii="等线 Light" w:eastAsia="等线 Light" w:hAnsi="等线 Light"/>
                <w:b/>
                <w:bCs/>
                <w:noProof/>
              </w:rPr>
              <w:t>1.开发环境的搭建</w:t>
            </w:r>
            <w:r>
              <w:rPr>
                <w:noProof/>
                <w:webHidden/>
              </w:rPr>
              <w:tab/>
            </w:r>
            <w:r>
              <w:rPr>
                <w:noProof/>
                <w:webHidden/>
              </w:rPr>
              <w:fldChar w:fldCharType="begin"/>
            </w:r>
            <w:r>
              <w:rPr>
                <w:noProof/>
                <w:webHidden/>
              </w:rPr>
              <w:instrText xml:space="preserve"> PAGEREF _Toc146808659 \h </w:instrText>
            </w:r>
            <w:r>
              <w:rPr>
                <w:noProof/>
                <w:webHidden/>
              </w:rPr>
            </w:r>
            <w:r>
              <w:rPr>
                <w:noProof/>
                <w:webHidden/>
              </w:rPr>
              <w:fldChar w:fldCharType="separate"/>
            </w:r>
            <w:r>
              <w:rPr>
                <w:noProof/>
                <w:webHidden/>
              </w:rPr>
              <w:t>4</w:t>
            </w:r>
            <w:r>
              <w:rPr>
                <w:noProof/>
                <w:webHidden/>
              </w:rPr>
              <w:fldChar w:fldCharType="end"/>
            </w:r>
          </w:hyperlink>
        </w:p>
        <w:p w14:paraId="1C06B66B" w14:textId="55B1C845" w:rsidR="00A119A9" w:rsidRDefault="00000000">
          <w:pPr>
            <w:pStyle w:val="TOC3"/>
            <w:ind w:left="420"/>
            <w:rPr>
              <w:rFonts w:asciiTheme="minorHAnsi" w:eastAsiaTheme="minorEastAsia" w:hAnsiTheme="minorHAnsi" w:cstheme="minorBidi"/>
              <w:noProof/>
              <w:szCs w:val="22"/>
              <w14:ligatures w14:val="standardContextual"/>
            </w:rPr>
          </w:pPr>
          <w:hyperlink w:anchor="_Toc146808660" w:history="1">
            <w:r w:rsidR="00A119A9" w:rsidRPr="00103D48">
              <w:rPr>
                <w:rStyle w:val="affffa"/>
                <w:rFonts w:ascii="等线" w:eastAsia="等线" w:hAnsi="等线"/>
                <w:bCs/>
                <w:noProof/>
              </w:rPr>
              <w:t>1.1 软件环境</w:t>
            </w:r>
            <w:r w:rsidR="00A119A9">
              <w:rPr>
                <w:noProof/>
                <w:webHidden/>
              </w:rPr>
              <w:tab/>
            </w:r>
            <w:r w:rsidR="00A119A9">
              <w:rPr>
                <w:noProof/>
                <w:webHidden/>
              </w:rPr>
              <w:fldChar w:fldCharType="begin"/>
            </w:r>
            <w:r w:rsidR="00A119A9">
              <w:rPr>
                <w:noProof/>
                <w:webHidden/>
              </w:rPr>
              <w:instrText xml:space="preserve"> PAGEREF _Toc146808660 \h </w:instrText>
            </w:r>
            <w:r w:rsidR="00A119A9">
              <w:rPr>
                <w:noProof/>
                <w:webHidden/>
              </w:rPr>
            </w:r>
            <w:r w:rsidR="00A119A9">
              <w:rPr>
                <w:noProof/>
                <w:webHidden/>
              </w:rPr>
              <w:fldChar w:fldCharType="separate"/>
            </w:r>
            <w:r w:rsidR="00A119A9">
              <w:rPr>
                <w:noProof/>
                <w:webHidden/>
              </w:rPr>
              <w:t>4</w:t>
            </w:r>
            <w:r w:rsidR="00A119A9">
              <w:rPr>
                <w:noProof/>
                <w:webHidden/>
              </w:rPr>
              <w:fldChar w:fldCharType="end"/>
            </w:r>
          </w:hyperlink>
        </w:p>
        <w:p w14:paraId="4890E057" w14:textId="5CC58E09" w:rsidR="00A119A9" w:rsidRDefault="00000000">
          <w:pPr>
            <w:pStyle w:val="TOC3"/>
            <w:ind w:left="420"/>
            <w:rPr>
              <w:rFonts w:asciiTheme="minorHAnsi" w:eastAsiaTheme="minorEastAsia" w:hAnsiTheme="minorHAnsi" w:cstheme="minorBidi"/>
              <w:noProof/>
              <w:szCs w:val="22"/>
              <w14:ligatures w14:val="standardContextual"/>
            </w:rPr>
          </w:pPr>
          <w:hyperlink w:anchor="_Toc146808661" w:history="1">
            <w:r w:rsidR="00A119A9" w:rsidRPr="00103D48">
              <w:rPr>
                <w:rStyle w:val="affffa"/>
                <w:rFonts w:ascii="等线" w:eastAsia="等线" w:hAnsi="等线"/>
                <w:bCs/>
                <w:noProof/>
              </w:rPr>
              <w:t>1.2 硬件需求</w:t>
            </w:r>
            <w:r w:rsidR="00A119A9">
              <w:rPr>
                <w:noProof/>
                <w:webHidden/>
              </w:rPr>
              <w:tab/>
            </w:r>
            <w:r w:rsidR="00A119A9">
              <w:rPr>
                <w:noProof/>
                <w:webHidden/>
              </w:rPr>
              <w:fldChar w:fldCharType="begin"/>
            </w:r>
            <w:r w:rsidR="00A119A9">
              <w:rPr>
                <w:noProof/>
                <w:webHidden/>
              </w:rPr>
              <w:instrText xml:space="preserve"> PAGEREF _Toc146808661 \h </w:instrText>
            </w:r>
            <w:r w:rsidR="00A119A9">
              <w:rPr>
                <w:noProof/>
                <w:webHidden/>
              </w:rPr>
            </w:r>
            <w:r w:rsidR="00A119A9">
              <w:rPr>
                <w:noProof/>
                <w:webHidden/>
              </w:rPr>
              <w:fldChar w:fldCharType="separate"/>
            </w:r>
            <w:r w:rsidR="00A119A9">
              <w:rPr>
                <w:noProof/>
                <w:webHidden/>
              </w:rPr>
              <w:t>13</w:t>
            </w:r>
            <w:r w:rsidR="00A119A9">
              <w:rPr>
                <w:noProof/>
                <w:webHidden/>
              </w:rPr>
              <w:fldChar w:fldCharType="end"/>
            </w:r>
          </w:hyperlink>
        </w:p>
        <w:p w14:paraId="78FB4FA8" w14:textId="24FD51D3" w:rsidR="00A119A9" w:rsidRDefault="00000000">
          <w:pPr>
            <w:pStyle w:val="TOC3"/>
            <w:ind w:left="420"/>
            <w:rPr>
              <w:rFonts w:asciiTheme="minorHAnsi" w:eastAsiaTheme="minorEastAsia" w:hAnsiTheme="minorHAnsi" w:cstheme="minorBidi"/>
              <w:noProof/>
              <w:szCs w:val="22"/>
              <w14:ligatures w14:val="standardContextual"/>
            </w:rPr>
          </w:pPr>
          <w:hyperlink w:anchor="_Toc146808662" w:history="1">
            <w:r w:rsidR="00A119A9" w:rsidRPr="00103D48">
              <w:rPr>
                <w:rStyle w:val="affffa"/>
                <w:rFonts w:ascii="等线" w:eastAsia="等线" w:hAnsi="等线"/>
                <w:bCs/>
                <w:noProof/>
              </w:rPr>
              <w:t>1.3 其他需求</w:t>
            </w:r>
            <w:r w:rsidR="00A119A9">
              <w:rPr>
                <w:noProof/>
                <w:webHidden/>
              </w:rPr>
              <w:tab/>
            </w:r>
            <w:r w:rsidR="00A119A9">
              <w:rPr>
                <w:noProof/>
                <w:webHidden/>
              </w:rPr>
              <w:fldChar w:fldCharType="begin"/>
            </w:r>
            <w:r w:rsidR="00A119A9">
              <w:rPr>
                <w:noProof/>
                <w:webHidden/>
              </w:rPr>
              <w:instrText xml:space="preserve"> PAGEREF _Toc146808662 \h </w:instrText>
            </w:r>
            <w:r w:rsidR="00A119A9">
              <w:rPr>
                <w:noProof/>
                <w:webHidden/>
              </w:rPr>
            </w:r>
            <w:r w:rsidR="00A119A9">
              <w:rPr>
                <w:noProof/>
                <w:webHidden/>
              </w:rPr>
              <w:fldChar w:fldCharType="separate"/>
            </w:r>
            <w:r w:rsidR="00A119A9">
              <w:rPr>
                <w:noProof/>
                <w:webHidden/>
              </w:rPr>
              <w:t>13</w:t>
            </w:r>
            <w:r w:rsidR="00A119A9">
              <w:rPr>
                <w:noProof/>
                <w:webHidden/>
              </w:rPr>
              <w:fldChar w:fldCharType="end"/>
            </w:r>
          </w:hyperlink>
        </w:p>
        <w:p w14:paraId="5C2BC901" w14:textId="65C74783" w:rsidR="00A119A9" w:rsidRDefault="00000000">
          <w:pPr>
            <w:pStyle w:val="TOC2"/>
            <w:ind w:left="210"/>
            <w:rPr>
              <w:rFonts w:asciiTheme="minorHAnsi" w:eastAsiaTheme="minorEastAsia" w:hAnsiTheme="minorHAnsi" w:cstheme="minorBidi"/>
              <w:noProof/>
              <w:szCs w:val="22"/>
              <w14:ligatures w14:val="standardContextual"/>
            </w:rPr>
          </w:pPr>
          <w:hyperlink w:anchor="_Toc146808663" w:history="1">
            <w:r w:rsidR="00A119A9" w:rsidRPr="00103D48">
              <w:rPr>
                <w:rStyle w:val="affffa"/>
                <w:rFonts w:ascii="等线 Light" w:eastAsia="等线 Light" w:hAnsi="等线 Light"/>
                <w:b/>
                <w:bCs/>
                <w:noProof/>
              </w:rPr>
              <w:t>2.使用方法</w:t>
            </w:r>
            <w:r w:rsidR="00A119A9">
              <w:rPr>
                <w:noProof/>
                <w:webHidden/>
              </w:rPr>
              <w:tab/>
            </w:r>
            <w:r w:rsidR="00A119A9">
              <w:rPr>
                <w:noProof/>
                <w:webHidden/>
              </w:rPr>
              <w:fldChar w:fldCharType="begin"/>
            </w:r>
            <w:r w:rsidR="00A119A9">
              <w:rPr>
                <w:noProof/>
                <w:webHidden/>
              </w:rPr>
              <w:instrText xml:space="preserve"> PAGEREF _Toc146808663 \h </w:instrText>
            </w:r>
            <w:r w:rsidR="00A119A9">
              <w:rPr>
                <w:noProof/>
                <w:webHidden/>
              </w:rPr>
            </w:r>
            <w:r w:rsidR="00A119A9">
              <w:rPr>
                <w:noProof/>
                <w:webHidden/>
              </w:rPr>
              <w:fldChar w:fldCharType="separate"/>
            </w:r>
            <w:r w:rsidR="00A119A9">
              <w:rPr>
                <w:noProof/>
                <w:webHidden/>
              </w:rPr>
              <w:t>14</w:t>
            </w:r>
            <w:r w:rsidR="00A119A9">
              <w:rPr>
                <w:noProof/>
                <w:webHidden/>
              </w:rPr>
              <w:fldChar w:fldCharType="end"/>
            </w:r>
          </w:hyperlink>
        </w:p>
        <w:p w14:paraId="76797035" w14:textId="290F593D" w:rsidR="00A119A9" w:rsidRDefault="00A119A9">
          <w:r>
            <w:rPr>
              <w:b/>
              <w:bCs/>
              <w:lang w:val="zh-CN"/>
            </w:rPr>
            <w:fldChar w:fldCharType="end"/>
          </w:r>
        </w:p>
      </w:sdtContent>
    </w:sdt>
    <w:p w14:paraId="1522F88E" w14:textId="77777777" w:rsidR="00A119A9" w:rsidRDefault="00A119A9" w:rsidP="00A119A9">
      <w:pPr>
        <w:keepNext/>
        <w:keepLines/>
        <w:spacing w:before="260" w:after="260" w:line="416" w:lineRule="auto"/>
        <w:jc w:val="center"/>
        <w:outlineLvl w:val="1"/>
        <w:rPr>
          <w:rFonts w:ascii="等线 Light" w:eastAsia="等线 Light" w:hAnsi="等线 Light"/>
          <w:b/>
          <w:bCs/>
          <w:sz w:val="32"/>
          <w:szCs w:val="32"/>
        </w:rPr>
      </w:pPr>
    </w:p>
    <w:p w14:paraId="762CFC57" w14:textId="77777777" w:rsidR="00A119A9" w:rsidRDefault="00A119A9">
      <w:pPr>
        <w:widowControl/>
        <w:jc w:val="left"/>
        <w:rPr>
          <w:rFonts w:ascii="等线 Light" w:eastAsia="等线 Light" w:hAnsi="等线 Light"/>
          <w:b/>
          <w:bCs/>
          <w:sz w:val="32"/>
          <w:szCs w:val="32"/>
        </w:rPr>
      </w:pPr>
      <w:r>
        <w:rPr>
          <w:rFonts w:ascii="等线 Light" w:eastAsia="等线 Light" w:hAnsi="等线 Light"/>
          <w:b/>
          <w:bCs/>
          <w:sz w:val="32"/>
          <w:szCs w:val="32"/>
        </w:rPr>
        <w:br w:type="page"/>
      </w:r>
    </w:p>
    <w:p w14:paraId="0852480E" w14:textId="79A626D7" w:rsidR="00D22CF1" w:rsidRPr="00D22CF1" w:rsidRDefault="00D22CF1" w:rsidP="00D22CF1">
      <w:pPr>
        <w:keepNext/>
        <w:keepLines/>
        <w:spacing w:before="260" w:after="260" w:line="416" w:lineRule="auto"/>
        <w:outlineLvl w:val="1"/>
        <w:rPr>
          <w:rFonts w:ascii="等线 Light" w:eastAsia="等线 Light" w:hAnsi="等线 Light"/>
          <w:b/>
          <w:bCs/>
          <w:sz w:val="32"/>
          <w:szCs w:val="32"/>
        </w:rPr>
      </w:pPr>
      <w:bookmarkStart w:id="0" w:name="_Toc146808659"/>
      <w:r w:rsidRPr="00D22CF1">
        <w:rPr>
          <w:rFonts w:ascii="等线 Light" w:eastAsia="等线 Light" w:hAnsi="等线 Light" w:hint="eastAsia"/>
          <w:b/>
          <w:bCs/>
          <w:sz w:val="32"/>
          <w:szCs w:val="32"/>
        </w:rPr>
        <w:lastRenderedPageBreak/>
        <w:t>1</w:t>
      </w:r>
      <w:r w:rsidRPr="00D22CF1">
        <w:rPr>
          <w:rFonts w:ascii="等线 Light" w:eastAsia="等线 Light" w:hAnsi="等线 Light"/>
          <w:b/>
          <w:bCs/>
          <w:sz w:val="32"/>
          <w:szCs w:val="32"/>
        </w:rPr>
        <w:t>.</w:t>
      </w:r>
      <w:r w:rsidRPr="00D22CF1">
        <w:rPr>
          <w:rFonts w:ascii="等线 Light" w:eastAsia="等线 Light" w:hAnsi="等线 Light" w:hint="eastAsia"/>
          <w:b/>
          <w:bCs/>
          <w:sz w:val="32"/>
          <w:szCs w:val="32"/>
        </w:rPr>
        <w:t>开发环境的搭建</w:t>
      </w:r>
      <w:bookmarkEnd w:id="0"/>
    </w:p>
    <w:p w14:paraId="57A2ED71" w14:textId="77777777" w:rsidR="00D22CF1" w:rsidRPr="00D22CF1" w:rsidRDefault="00D22CF1" w:rsidP="00D22CF1">
      <w:pPr>
        <w:keepNext/>
        <w:keepLines/>
        <w:spacing w:before="260" w:after="260" w:line="416" w:lineRule="auto"/>
        <w:outlineLvl w:val="2"/>
        <w:rPr>
          <w:rFonts w:ascii="等线" w:eastAsia="等线" w:hAnsi="等线"/>
          <w:bCs/>
          <w:sz w:val="32"/>
          <w:szCs w:val="32"/>
        </w:rPr>
      </w:pPr>
      <w:bookmarkStart w:id="1" w:name="_Toc146808660"/>
      <w:r w:rsidRPr="00D22CF1">
        <w:rPr>
          <w:rFonts w:ascii="等线" w:eastAsia="等线" w:hAnsi="等线"/>
          <w:bCs/>
          <w:sz w:val="32"/>
          <w:szCs w:val="32"/>
        </w:rPr>
        <w:t xml:space="preserve">1.1 </w:t>
      </w:r>
      <w:r w:rsidRPr="00D22CF1">
        <w:rPr>
          <w:rFonts w:ascii="等线" w:eastAsia="等线" w:hAnsi="等线" w:hint="eastAsia"/>
          <w:bCs/>
          <w:sz w:val="32"/>
          <w:szCs w:val="32"/>
        </w:rPr>
        <w:t>软件环境</w:t>
      </w:r>
      <w:bookmarkEnd w:id="1"/>
    </w:p>
    <w:p w14:paraId="207BF646" w14:textId="6170D9D6" w:rsidR="00D22CF1" w:rsidRDefault="00D22CF1" w:rsidP="00D22CF1">
      <w:pPr>
        <w:ind w:firstLineChars="100" w:firstLine="210"/>
        <w:rPr>
          <w:rFonts w:ascii="等线" w:eastAsia="等线" w:hAnsi="等线"/>
          <w:szCs w:val="22"/>
        </w:rPr>
      </w:pPr>
      <w:r w:rsidRPr="00D22CF1">
        <w:rPr>
          <w:rFonts w:ascii="等线" w:eastAsia="等线" w:hAnsi="等线" w:hint="eastAsia"/>
          <w:szCs w:val="22"/>
        </w:rPr>
        <w:t>1）软件开发环境使用的是keil</w:t>
      </w:r>
      <w:r w:rsidRPr="00D22CF1">
        <w:rPr>
          <w:rFonts w:ascii="等线" w:eastAsia="等线" w:hAnsi="等线"/>
          <w:szCs w:val="22"/>
        </w:rPr>
        <w:t>,</w:t>
      </w:r>
      <w:r w:rsidRPr="00D22CF1">
        <w:rPr>
          <w:rFonts w:ascii="等线" w:eastAsia="等线" w:hAnsi="等线" w:hint="eastAsia"/>
          <w:szCs w:val="22"/>
        </w:rPr>
        <w:t>版本号5</w:t>
      </w:r>
      <w:r w:rsidRPr="00D22CF1">
        <w:rPr>
          <w:rFonts w:ascii="等线" w:eastAsia="等线" w:hAnsi="等线"/>
          <w:szCs w:val="22"/>
        </w:rPr>
        <w:t>.37(</w:t>
      </w:r>
      <w:r w:rsidRPr="00D22CF1">
        <w:rPr>
          <w:rFonts w:ascii="等线" w:eastAsia="等线" w:hAnsi="等线" w:hint="eastAsia"/>
          <w:szCs w:val="22"/>
        </w:rPr>
        <w:t>只要是5</w:t>
      </w:r>
      <w:r w:rsidRPr="00D22CF1">
        <w:rPr>
          <w:rFonts w:ascii="等线" w:eastAsia="等线" w:hAnsi="等线"/>
          <w:szCs w:val="22"/>
        </w:rPr>
        <w:t>.0</w:t>
      </w:r>
      <w:r w:rsidRPr="00D22CF1">
        <w:rPr>
          <w:rFonts w:ascii="等线" w:eastAsia="等线" w:hAnsi="等线" w:hint="eastAsia"/>
          <w:szCs w:val="22"/>
        </w:rPr>
        <w:t>版本以上的都可以，可以去A</w:t>
      </w:r>
      <w:r w:rsidRPr="00D22CF1">
        <w:rPr>
          <w:rFonts w:ascii="等线" w:eastAsia="等线" w:hAnsi="等线"/>
          <w:szCs w:val="22"/>
        </w:rPr>
        <w:t>RM</w:t>
      </w:r>
      <w:r w:rsidRPr="00D22CF1">
        <w:rPr>
          <w:rFonts w:ascii="等线" w:eastAsia="等线" w:hAnsi="等线" w:hint="eastAsia"/>
          <w:szCs w:val="22"/>
        </w:rPr>
        <w:t>官网下载</w:t>
      </w:r>
      <w:r w:rsidRPr="00D22CF1">
        <w:rPr>
          <w:rFonts w:ascii="等线" w:eastAsia="等线" w:hAnsi="等线"/>
          <w:szCs w:val="22"/>
        </w:rPr>
        <w:t>)</w:t>
      </w:r>
      <w:r>
        <w:rPr>
          <w:rFonts w:ascii="等线" w:eastAsia="等线" w:hAnsi="等线" w:hint="eastAsia"/>
          <w:szCs w:val="22"/>
        </w:rPr>
        <w:t>。keil安装包放在上级目录下。</w:t>
      </w:r>
    </w:p>
    <w:p w14:paraId="564DEA22" w14:textId="51694957" w:rsidR="00D22CF1" w:rsidRDefault="00D22CF1" w:rsidP="00D22CF1">
      <w:pPr>
        <w:ind w:firstLineChars="100" w:firstLine="210"/>
        <w:rPr>
          <w:rFonts w:ascii="等线" w:eastAsia="等线" w:hAnsi="等线"/>
          <w:szCs w:val="22"/>
        </w:rPr>
      </w:pPr>
      <w:r>
        <w:rPr>
          <w:noProof/>
        </w:rPr>
        <w:drawing>
          <wp:inline distT="0" distB="0" distL="0" distR="0" wp14:anchorId="4F2F61A0" wp14:editId="753F4A6E">
            <wp:extent cx="5274310" cy="1750060"/>
            <wp:effectExtent l="0" t="0" r="2540" b="2540"/>
            <wp:docPr id="1442186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6572" name=""/>
                    <pic:cNvPicPr/>
                  </pic:nvPicPr>
                  <pic:blipFill>
                    <a:blip r:embed="rId19"/>
                    <a:stretch>
                      <a:fillRect/>
                    </a:stretch>
                  </pic:blipFill>
                  <pic:spPr>
                    <a:xfrm>
                      <a:off x="0" y="0"/>
                      <a:ext cx="5274310" cy="1750060"/>
                    </a:xfrm>
                    <a:prstGeom prst="rect">
                      <a:avLst/>
                    </a:prstGeom>
                  </pic:spPr>
                </pic:pic>
              </a:graphicData>
            </a:graphic>
          </wp:inline>
        </w:drawing>
      </w:r>
    </w:p>
    <w:p w14:paraId="3F518819" w14:textId="77777777" w:rsidR="006A3C62" w:rsidRDefault="006A3C62" w:rsidP="006A3C62">
      <w:pPr>
        <w:ind w:firstLineChars="100" w:firstLine="210"/>
        <w:rPr>
          <w:rFonts w:ascii="等线" w:eastAsia="等线" w:hAnsi="等线"/>
          <w:szCs w:val="22"/>
        </w:rPr>
      </w:pPr>
      <w:r>
        <w:rPr>
          <w:rFonts w:ascii="等线" w:eastAsia="等线" w:hAnsi="等线"/>
          <w:szCs w:val="22"/>
        </w:rPr>
        <w:t>K</w:t>
      </w:r>
      <w:r>
        <w:rPr>
          <w:rFonts w:ascii="等线" w:eastAsia="等线" w:hAnsi="等线" w:hint="eastAsia"/>
          <w:szCs w:val="22"/>
        </w:rPr>
        <w:t>eil的安装：双击keil安装包，然后一直点击next选项，如果需要申请keil账号，可以随便填写。安装完毕后关闭keil，不需要去下载它推荐的安装包。</w:t>
      </w:r>
    </w:p>
    <w:p w14:paraId="35DEF9F4" w14:textId="77777777" w:rsidR="006A3C62" w:rsidRDefault="006A3C62" w:rsidP="006A3C62">
      <w:pPr>
        <w:ind w:firstLineChars="100" w:firstLine="210"/>
        <w:rPr>
          <w:rFonts w:ascii="等线" w:eastAsia="等线" w:hAnsi="等线"/>
          <w:szCs w:val="22"/>
        </w:rPr>
      </w:pPr>
      <w:r>
        <w:rPr>
          <w:noProof/>
        </w:rPr>
        <w:drawing>
          <wp:inline distT="0" distB="0" distL="0" distR="0" wp14:anchorId="4627DB6F" wp14:editId="021A0A58">
            <wp:extent cx="5274310" cy="4366895"/>
            <wp:effectExtent l="0" t="0" r="2540" b="0"/>
            <wp:docPr id="1057912865" name="图片 10579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82033" name=""/>
                    <pic:cNvPicPr/>
                  </pic:nvPicPr>
                  <pic:blipFill>
                    <a:blip r:embed="rId20"/>
                    <a:stretch>
                      <a:fillRect/>
                    </a:stretch>
                  </pic:blipFill>
                  <pic:spPr>
                    <a:xfrm>
                      <a:off x="0" y="0"/>
                      <a:ext cx="5274310" cy="4366895"/>
                    </a:xfrm>
                    <a:prstGeom prst="rect">
                      <a:avLst/>
                    </a:prstGeom>
                  </pic:spPr>
                </pic:pic>
              </a:graphicData>
            </a:graphic>
          </wp:inline>
        </w:drawing>
      </w:r>
    </w:p>
    <w:p w14:paraId="40CACE1A" w14:textId="77777777" w:rsidR="006A3C62" w:rsidRDefault="006A3C62" w:rsidP="00D22CF1">
      <w:pPr>
        <w:ind w:firstLineChars="100" w:firstLine="210"/>
        <w:rPr>
          <w:rFonts w:ascii="等线" w:eastAsia="等线" w:hAnsi="等线"/>
          <w:szCs w:val="22"/>
        </w:rPr>
      </w:pPr>
    </w:p>
    <w:p w14:paraId="4D343A4F" w14:textId="77777777" w:rsidR="00953F97" w:rsidRDefault="00953F97" w:rsidP="00D22CF1">
      <w:pPr>
        <w:ind w:firstLineChars="100" w:firstLine="210"/>
        <w:rPr>
          <w:rFonts w:ascii="等线" w:eastAsia="等线" w:hAnsi="等线"/>
          <w:szCs w:val="22"/>
        </w:rPr>
      </w:pPr>
    </w:p>
    <w:p w14:paraId="5E8E6644" w14:textId="3C0B7D5A" w:rsidR="00953F97" w:rsidRDefault="00953F97" w:rsidP="00D22CF1">
      <w:pPr>
        <w:ind w:firstLineChars="100" w:firstLine="210"/>
        <w:rPr>
          <w:rFonts w:ascii="等线" w:eastAsia="等线" w:hAnsi="等线"/>
          <w:szCs w:val="22"/>
        </w:rPr>
      </w:pPr>
    </w:p>
    <w:p w14:paraId="28A54789" w14:textId="77777777" w:rsidR="00E10142" w:rsidRDefault="00E10142" w:rsidP="00D22CF1">
      <w:pPr>
        <w:ind w:firstLineChars="100" w:firstLine="210"/>
        <w:rPr>
          <w:rFonts w:ascii="等线" w:eastAsia="等线" w:hAnsi="等线"/>
          <w:szCs w:val="22"/>
        </w:rPr>
      </w:pPr>
      <w:r>
        <w:rPr>
          <w:rFonts w:ascii="等线" w:eastAsia="等线" w:hAnsi="等线"/>
          <w:szCs w:val="22"/>
        </w:rPr>
        <w:t>K</w:t>
      </w:r>
      <w:r>
        <w:rPr>
          <w:rFonts w:ascii="等线" w:eastAsia="等线" w:hAnsi="等线" w:hint="eastAsia"/>
          <w:szCs w:val="22"/>
        </w:rPr>
        <w:t>eil的破解：</w:t>
      </w:r>
    </w:p>
    <w:p w14:paraId="01CD8631" w14:textId="1EF61F20" w:rsidR="006A3C62" w:rsidRDefault="006A3C62" w:rsidP="006A3C62">
      <w:pPr>
        <w:ind w:firstLineChars="100" w:firstLine="210"/>
        <w:rPr>
          <w:rFonts w:ascii="等线" w:eastAsia="等线" w:hAnsi="等线"/>
          <w:szCs w:val="22"/>
        </w:rPr>
      </w:pPr>
      <w:r w:rsidRPr="00125749">
        <w:rPr>
          <w:rFonts w:ascii="等线" w:eastAsia="等线" w:hAnsi="等线" w:hint="eastAsia"/>
          <w:color w:val="FF0000"/>
          <w:szCs w:val="22"/>
        </w:rPr>
        <w:t>注意：</w:t>
      </w:r>
      <w:r>
        <w:rPr>
          <w:rFonts w:ascii="等线" w:eastAsia="等线" w:hAnsi="等线" w:hint="eastAsia"/>
          <w:szCs w:val="22"/>
        </w:rPr>
        <w:t>在解压打开破解工具之前一定要进入到windows安全中心关闭电脑病毒查杀功能。不然windows系统</w:t>
      </w:r>
      <w:r w:rsidR="00125749">
        <w:rPr>
          <w:rFonts w:ascii="等线" w:eastAsia="等线" w:hAnsi="等线" w:hint="eastAsia"/>
          <w:szCs w:val="22"/>
        </w:rPr>
        <w:t>可能</w:t>
      </w:r>
      <w:r>
        <w:rPr>
          <w:rFonts w:ascii="等线" w:eastAsia="等线" w:hAnsi="等线" w:hint="eastAsia"/>
          <w:szCs w:val="22"/>
        </w:rPr>
        <w:t>会自动删除破解工具。关闭方法如下：</w:t>
      </w:r>
    </w:p>
    <w:p w14:paraId="44A1C87D" w14:textId="77777777" w:rsidR="006A3C62" w:rsidRPr="00953F97" w:rsidRDefault="006A3C62" w:rsidP="006A3C62">
      <w:pPr>
        <w:ind w:firstLineChars="100" w:firstLine="210"/>
      </w:pPr>
    </w:p>
    <w:p w14:paraId="0D953038" w14:textId="77777777" w:rsidR="006A3C62" w:rsidRDefault="006A3C62" w:rsidP="006A3C62">
      <w:pPr>
        <w:ind w:firstLineChars="100" w:firstLine="210"/>
        <w:rPr>
          <w:rFonts w:ascii="等线" w:eastAsia="等线" w:hAnsi="等线"/>
          <w:szCs w:val="22"/>
        </w:rPr>
      </w:pPr>
    </w:p>
    <w:p w14:paraId="2F677F6E" w14:textId="77777777" w:rsidR="006A3C62" w:rsidRDefault="006A3C62" w:rsidP="006A3C62">
      <w:pPr>
        <w:ind w:firstLineChars="100" w:firstLine="210"/>
        <w:rPr>
          <w:rFonts w:ascii="等线" w:eastAsia="等线" w:hAnsi="等线"/>
          <w:szCs w:val="22"/>
        </w:rPr>
      </w:pPr>
      <w:r>
        <w:rPr>
          <w:noProof/>
        </w:rPr>
        <w:drawing>
          <wp:inline distT="0" distB="0" distL="0" distR="0" wp14:anchorId="2E43E701" wp14:editId="7E01DBFD">
            <wp:extent cx="5274310" cy="4123690"/>
            <wp:effectExtent l="0" t="0" r="2540" b="0"/>
            <wp:docPr id="102659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109" name=""/>
                    <pic:cNvPicPr/>
                  </pic:nvPicPr>
                  <pic:blipFill>
                    <a:blip r:embed="rId21"/>
                    <a:stretch>
                      <a:fillRect/>
                    </a:stretch>
                  </pic:blipFill>
                  <pic:spPr>
                    <a:xfrm>
                      <a:off x="0" y="0"/>
                      <a:ext cx="5274310" cy="4123690"/>
                    </a:xfrm>
                    <a:prstGeom prst="rect">
                      <a:avLst/>
                    </a:prstGeom>
                  </pic:spPr>
                </pic:pic>
              </a:graphicData>
            </a:graphic>
          </wp:inline>
        </w:drawing>
      </w:r>
    </w:p>
    <w:p w14:paraId="30906372" w14:textId="77777777" w:rsidR="006A3C62" w:rsidRDefault="006A3C62" w:rsidP="006A3C62">
      <w:pPr>
        <w:ind w:firstLineChars="100" w:firstLine="210"/>
        <w:rPr>
          <w:rFonts w:ascii="等线" w:eastAsia="等线" w:hAnsi="等线"/>
          <w:szCs w:val="22"/>
        </w:rPr>
      </w:pPr>
      <w:r>
        <w:rPr>
          <w:noProof/>
        </w:rPr>
        <w:lastRenderedPageBreak/>
        <w:drawing>
          <wp:inline distT="0" distB="0" distL="0" distR="0" wp14:anchorId="286175D1" wp14:editId="3DF1A4F9">
            <wp:extent cx="5274310" cy="4070985"/>
            <wp:effectExtent l="0" t="0" r="2540" b="5715"/>
            <wp:docPr id="1430823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23960" name=""/>
                    <pic:cNvPicPr/>
                  </pic:nvPicPr>
                  <pic:blipFill>
                    <a:blip r:embed="rId22"/>
                    <a:stretch>
                      <a:fillRect/>
                    </a:stretch>
                  </pic:blipFill>
                  <pic:spPr>
                    <a:xfrm>
                      <a:off x="0" y="0"/>
                      <a:ext cx="5274310" cy="4070985"/>
                    </a:xfrm>
                    <a:prstGeom prst="rect">
                      <a:avLst/>
                    </a:prstGeom>
                  </pic:spPr>
                </pic:pic>
              </a:graphicData>
            </a:graphic>
          </wp:inline>
        </w:drawing>
      </w:r>
    </w:p>
    <w:p w14:paraId="5B84696E" w14:textId="77777777" w:rsidR="006A3C62" w:rsidRDefault="006A3C62" w:rsidP="00D22CF1">
      <w:pPr>
        <w:ind w:firstLineChars="100" w:firstLine="210"/>
        <w:rPr>
          <w:rFonts w:ascii="等线" w:eastAsia="等线" w:hAnsi="等线"/>
          <w:szCs w:val="22"/>
        </w:rPr>
      </w:pPr>
    </w:p>
    <w:p w14:paraId="5B14E0DC" w14:textId="7B1C1083" w:rsidR="00E10142" w:rsidRDefault="00D031B7" w:rsidP="00D22CF1">
      <w:pPr>
        <w:ind w:firstLineChars="100" w:firstLine="210"/>
        <w:rPr>
          <w:rFonts w:ascii="等线" w:eastAsia="等线" w:hAnsi="等线"/>
          <w:szCs w:val="22"/>
        </w:rPr>
      </w:pPr>
      <w:r>
        <w:rPr>
          <w:rFonts w:ascii="等线" w:eastAsia="等线" w:hAnsi="等线" w:hint="eastAsia"/>
          <w:szCs w:val="22"/>
        </w:rPr>
        <w:t>（</w:t>
      </w:r>
      <w:r w:rsidR="00E10142">
        <w:rPr>
          <w:rFonts w:ascii="等线" w:eastAsia="等线" w:hAnsi="等线"/>
          <w:szCs w:val="22"/>
        </w:rPr>
        <w:t>1</w:t>
      </w:r>
      <w:r w:rsidR="00E10142">
        <w:rPr>
          <w:rFonts w:ascii="等线" w:eastAsia="等线" w:hAnsi="等线" w:hint="eastAsia"/>
          <w:szCs w:val="22"/>
        </w:rPr>
        <w:t>）首先</w:t>
      </w:r>
      <w:r w:rsidR="00E10142" w:rsidRPr="00E10142">
        <w:rPr>
          <w:rFonts w:ascii="等线" w:eastAsia="等线" w:hAnsi="等线" w:hint="eastAsia"/>
          <w:color w:val="FF0000"/>
          <w:szCs w:val="22"/>
        </w:rPr>
        <w:t>以管理员身份</w:t>
      </w:r>
      <w:r w:rsidR="00E10142">
        <w:rPr>
          <w:rFonts w:ascii="等线" w:eastAsia="等线" w:hAnsi="等线" w:hint="eastAsia"/>
          <w:szCs w:val="22"/>
        </w:rPr>
        <w:t>打开桌面上的keil</w:t>
      </w:r>
    </w:p>
    <w:p w14:paraId="32A46F8D" w14:textId="718D1AD9" w:rsidR="00E10142" w:rsidRDefault="00E10142" w:rsidP="00D22CF1">
      <w:pPr>
        <w:ind w:firstLineChars="100" w:firstLine="210"/>
        <w:rPr>
          <w:rFonts w:ascii="等线" w:eastAsia="等线" w:hAnsi="等线"/>
          <w:szCs w:val="22"/>
        </w:rPr>
      </w:pPr>
      <w:r>
        <w:rPr>
          <w:noProof/>
        </w:rPr>
        <w:drawing>
          <wp:inline distT="0" distB="0" distL="0" distR="0" wp14:anchorId="4D4BEF77" wp14:editId="752E9326">
            <wp:extent cx="2504762" cy="4019048"/>
            <wp:effectExtent l="0" t="0" r="0" b="635"/>
            <wp:docPr id="2130005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05790" name=""/>
                    <pic:cNvPicPr/>
                  </pic:nvPicPr>
                  <pic:blipFill>
                    <a:blip r:embed="rId23"/>
                    <a:stretch>
                      <a:fillRect/>
                    </a:stretch>
                  </pic:blipFill>
                  <pic:spPr>
                    <a:xfrm>
                      <a:off x="0" y="0"/>
                      <a:ext cx="2504762" cy="4019048"/>
                    </a:xfrm>
                    <a:prstGeom prst="rect">
                      <a:avLst/>
                    </a:prstGeom>
                  </pic:spPr>
                </pic:pic>
              </a:graphicData>
            </a:graphic>
          </wp:inline>
        </w:drawing>
      </w:r>
    </w:p>
    <w:p w14:paraId="3474205B" w14:textId="7EB259F6" w:rsidR="00E10142" w:rsidRDefault="00D031B7" w:rsidP="00D22CF1">
      <w:pPr>
        <w:ind w:firstLineChars="100" w:firstLine="210"/>
        <w:rPr>
          <w:rFonts w:ascii="等线" w:eastAsia="等线" w:hAnsi="等线"/>
          <w:szCs w:val="22"/>
        </w:rPr>
      </w:pPr>
      <w:r>
        <w:rPr>
          <w:rFonts w:ascii="等线" w:eastAsia="等线" w:hAnsi="等线" w:hint="eastAsia"/>
          <w:szCs w:val="22"/>
        </w:rPr>
        <w:lastRenderedPageBreak/>
        <w:t>（</w:t>
      </w:r>
      <w:r w:rsidR="00E10142">
        <w:rPr>
          <w:rFonts w:ascii="等线" w:eastAsia="等线" w:hAnsi="等线" w:hint="eastAsia"/>
          <w:szCs w:val="22"/>
        </w:rPr>
        <w:t>2）</w:t>
      </w:r>
      <w:r w:rsidR="00F95332">
        <w:rPr>
          <w:rFonts w:ascii="等线" w:eastAsia="等线" w:hAnsi="等线" w:hint="eastAsia"/>
          <w:szCs w:val="22"/>
        </w:rPr>
        <w:t>选择菜单栏中“file”中的通行证管理</w:t>
      </w:r>
    </w:p>
    <w:p w14:paraId="7FD8DEF7" w14:textId="7D5FCE64" w:rsidR="00F95332" w:rsidRDefault="00F95332" w:rsidP="00D22CF1">
      <w:pPr>
        <w:ind w:firstLineChars="100" w:firstLine="210"/>
        <w:rPr>
          <w:rFonts w:ascii="等线" w:eastAsia="等线" w:hAnsi="等线"/>
          <w:szCs w:val="22"/>
        </w:rPr>
      </w:pPr>
      <w:r>
        <w:rPr>
          <w:noProof/>
        </w:rPr>
        <w:drawing>
          <wp:inline distT="0" distB="0" distL="0" distR="0" wp14:anchorId="5F7DCA96" wp14:editId="77D1CADC">
            <wp:extent cx="4361905" cy="3647619"/>
            <wp:effectExtent l="0" t="0" r="635" b="0"/>
            <wp:docPr id="158134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0203" name=""/>
                    <pic:cNvPicPr/>
                  </pic:nvPicPr>
                  <pic:blipFill>
                    <a:blip r:embed="rId24"/>
                    <a:stretch>
                      <a:fillRect/>
                    </a:stretch>
                  </pic:blipFill>
                  <pic:spPr>
                    <a:xfrm>
                      <a:off x="0" y="0"/>
                      <a:ext cx="4361905" cy="3647619"/>
                    </a:xfrm>
                    <a:prstGeom prst="rect">
                      <a:avLst/>
                    </a:prstGeom>
                  </pic:spPr>
                </pic:pic>
              </a:graphicData>
            </a:graphic>
          </wp:inline>
        </w:drawing>
      </w:r>
    </w:p>
    <w:p w14:paraId="6CA172E7" w14:textId="1B323F29" w:rsidR="00F95332" w:rsidRDefault="00D031B7" w:rsidP="00D22CF1">
      <w:pPr>
        <w:ind w:firstLineChars="100" w:firstLine="210"/>
        <w:rPr>
          <w:rFonts w:ascii="等线" w:eastAsia="等线" w:hAnsi="等线"/>
          <w:szCs w:val="22"/>
        </w:rPr>
      </w:pPr>
      <w:r>
        <w:rPr>
          <w:rFonts w:ascii="等线" w:eastAsia="等线" w:hAnsi="等线" w:hint="eastAsia"/>
          <w:szCs w:val="22"/>
        </w:rPr>
        <w:t>（</w:t>
      </w:r>
      <w:r w:rsidR="00F95332">
        <w:rPr>
          <w:rFonts w:ascii="等线" w:eastAsia="等线" w:hAnsi="等线" w:hint="eastAsia"/>
          <w:szCs w:val="22"/>
        </w:rPr>
        <w:t>3）复制C</w:t>
      </w:r>
      <w:r w:rsidR="00F95332">
        <w:rPr>
          <w:rFonts w:ascii="等线" w:eastAsia="等线" w:hAnsi="等线"/>
          <w:szCs w:val="22"/>
        </w:rPr>
        <w:t>ID</w:t>
      </w:r>
    </w:p>
    <w:p w14:paraId="205C63E7" w14:textId="6F87B8DD" w:rsidR="00F95332" w:rsidRDefault="00E52A4A" w:rsidP="00D22CF1">
      <w:pPr>
        <w:ind w:firstLineChars="100" w:firstLine="210"/>
        <w:rPr>
          <w:rFonts w:ascii="等线" w:eastAsia="等线" w:hAnsi="等线"/>
          <w:szCs w:val="22"/>
        </w:rPr>
      </w:pPr>
      <w:r>
        <w:rPr>
          <w:noProof/>
        </w:rPr>
        <w:drawing>
          <wp:inline distT="0" distB="0" distL="0" distR="0" wp14:anchorId="44CBE7CD" wp14:editId="66872560">
            <wp:extent cx="5274310" cy="1543050"/>
            <wp:effectExtent l="0" t="0" r="2540" b="0"/>
            <wp:docPr id="1116053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53262" name=""/>
                    <pic:cNvPicPr/>
                  </pic:nvPicPr>
                  <pic:blipFill>
                    <a:blip r:embed="rId25"/>
                    <a:stretch>
                      <a:fillRect/>
                    </a:stretch>
                  </pic:blipFill>
                  <pic:spPr>
                    <a:xfrm>
                      <a:off x="0" y="0"/>
                      <a:ext cx="5274310" cy="1543050"/>
                    </a:xfrm>
                    <a:prstGeom prst="rect">
                      <a:avLst/>
                    </a:prstGeom>
                  </pic:spPr>
                </pic:pic>
              </a:graphicData>
            </a:graphic>
          </wp:inline>
        </w:drawing>
      </w:r>
    </w:p>
    <w:p w14:paraId="7E39D260" w14:textId="71ADC70E" w:rsidR="00F95332" w:rsidRDefault="00D031B7" w:rsidP="00D22CF1">
      <w:pPr>
        <w:ind w:firstLineChars="100" w:firstLine="210"/>
        <w:rPr>
          <w:rFonts w:ascii="等线" w:eastAsia="等线" w:hAnsi="等线"/>
          <w:szCs w:val="22"/>
        </w:rPr>
      </w:pPr>
      <w:r>
        <w:rPr>
          <w:rFonts w:ascii="等线" w:eastAsia="等线" w:hAnsi="等线" w:hint="eastAsia"/>
          <w:szCs w:val="22"/>
        </w:rPr>
        <w:t>（</w:t>
      </w:r>
      <w:r w:rsidR="00F95332">
        <w:rPr>
          <w:rFonts w:ascii="等线" w:eastAsia="等线" w:hAnsi="等线" w:hint="eastAsia"/>
          <w:szCs w:val="22"/>
        </w:rPr>
        <w:t>4）打开破解工具</w:t>
      </w:r>
    </w:p>
    <w:p w14:paraId="4C04CCF7" w14:textId="48E2BE24" w:rsidR="00F95332" w:rsidRDefault="00F95332" w:rsidP="00D22CF1">
      <w:pPr>
        <w:ind w:firstLineChars="100" w:firstLine="210"/>
        <w:rPr>
          <w:rFonts w:ascii="等线" w:eastAsia="等线" w:hAnsi="等线"/>
          <w:szCs w:val="22"/>
        </w:rPr>
      </w:pPr>
      <w:r>
        <w:rPr>
          <w:noProof/>
        </w:rPr>
        <w:lastRenderedPageBreak/>
        <w:drawing>
          <wp:inline distT="0" distB="0" distL="0" distR="0" wp14:anchorId="3DA55687" wp14:editId="0B42B018">
            <wp:extent cx="5274310" cy="2790825"/>
            <wp:effectExtent l="0" t="0" r="2540" b="9525"/>
            <wp:docPr id="1186180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80279" name=""/>
                    <pic:cNvPicPr/>
                  </pic:nvPicPr>
                  <pic:blipFill>
                    <a:blip r:embed="rId26"/>
                    <a:stretch>
                      <a:fillRect/>
                    </a:stretch>
                  </pic:blipFill>
                  <pic:spPr>
                    <a:xfrm>
                      <a:off x="0" y="0"/>
                      <a:ext cx="5274310" cy="2790825"/>
                    </a:xfrm>
                    <a:prstGeom prst="rect">
                      <a:avLst/>
                    </a:prstGeom>
                  </pic:spPr>
                </pic:pic>
              </a:graphicData>
            </a:graphic>
          </wp:inline>
        </w:drawing>
      </w:r>
    </w:p>
    <w:p w14:paraId="3FA80F6C" w14:textId="21621D2E" w:rsidR="00F95332" w:rsidRDefault="00F95332" w:rsidP="00D22CF1">
      <w:pPr>
        <w:ind w:firstLineChars="100" w:firstLine="210"/>
        <w:rPr>
          <w:rFonts w:ascii="等线" w:eastAsia="等线" w:hAnsi="等线"/>
          <w:szCs w:val="22"/>
        </w:rPr>
      </w:pPr>
      <w:r>
        <w:rPr>
          <w:noProof/>
        </w:rPr>
        <w:drawing>
          <wp:inline distT="0" distB="0" distL="0" distR="0" wp14:anchorId="4C0624EF" wp14:editId="763D0F88">
            <wp:extent cx="5274310" cy="2112645"/>
            <wp:effectExtent l="0" t="0" r="2540" b="1905"/>
            <wp:docPr id="113970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00934" name=""/>
                    <pic:cNvPicPr/>
                  </pic:nvPicPr>
                  <pic:blipFill>
                    <a:blip r:embed="rId27"/>
                    <a:stretch>
                      <a:fillRect/>
                    </a:stretch>
                  </pic:blipFill>
                  <pic:spPr>
                    <a:xfrm>
                      <a:off x="0" y="0"/>
                      <a:ext cx="5274310" cy="2112645"/>
                    </a:xfrm>
                    <a:prstGeom prst="rect">
                      <a:avLst/>
                    </a:prstGeom>
                  </pic:spPr>
                </pic:pic>
              </a:graphicData>
            </a:graphic>
          </wp:inline>
        </w:drawing>
      </w:r>
    </w:p>
    <w:p w14:paraId="07186621" w14:textId="50BD2E12" w:rsidR="00F95332" w:rsidRDefault="00F95332" w:rsidP="00D22CF1">
      <w:pPr>
        <w:ind w:firstLineChars="100" w:firstLine="210"/>
        <w:rPr>
          <w:rFonts w:ascii="等线" w:eastAsia="等线" w:hAnsi="等线"/>
          <w:szCs w:val="22"/>
        </w:rPr>
      </w:pPr>
      <w:r>
        <w:rPr>
          <w:noProof/>
        </w:rPr>
        <w:lastRenderedPageBreak/>
        <w:drawing>
          <wp:inline distT="0" distB="0" distL="0" distR="0" wp14:anchorId="049D40E2" wp14:editId="6067671D">
            <wp:extent cx="5274310" cy="4284980"/>
            <wp:effectExtent l="0" t="0" r="2540" b="1270"/>
            <wp:docPr id="1263205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05551" name=""/>
                    <pic:cNvPicPr/>
                  </pic:nvPicPr>
                  <pic:blipFill>
                    <a:blip r:embed="rId28"/>
                    <a:stretch>
                      <a:fillRect/>
                    </a:stretch>
                  </pic:blipFill>
                  <pic:spPr>
                    <a:xfrm>
                      <a:off x="0" y="0"/>
                      <a:ext cx="5274310" cy="4284980"/>
                    </a:xfrm>
                    <a:prstGeom prst="rect">
                      <a:avLst/>
                    </a:prstGeom>
                  </pic:spPr>
                </pic:pic>
              </a:graphicData>
            </a:graphic>
          </wp:inline>
        </w:drawing>
      </w:r>
    </w:p>
    <w:p w14:paraId="61B03EA3" w14:textId="32BA6903" w:rsidR="00F95332" w:rsidRDefault="00D031B7" w:rsidP="00D22CF1">
      <w:pPr>
        <w:ind w:firstLineChars="100" w:firstLine="210"/>
        <w:rPr>
          <w:rFonts w:ascii="等线" w:eastAsia="等线" w:hAnsi="等线"/>
          <w:szCs w:val="22"/>
        </w:rPr>
      </w:pPr>
      <w:r>
        <w:rPr>
          <w:rFonts w:ascii="等线" w:eastAsia="等线" w:hAnsi="等线" w:hint="eastAsia"/>
          <w:szCs w:val="22"/>
        </w:rPr>
        <w:t>（</w:t>
      </w:r>
      <w:r w:rsidR="00F95332">
        <w:rPr>
          <w:rFonts w:ascii="等线" w:eastAsia="等线" w:hAnsi="等线" w:hint="eastAsia"/>
          <w:szCs w:val="22"/>
        </w:rPr>
        <w:t>5）将复制的C</w:t>
      </w:r>
      <w:r w:rsidR="00F95332">
        <w:rPr>
          <w:rFonts w:ascii="等线" w:eastAsia="等线" w:hAnsi="等线"/>
          <w:szCs w:val="22"/>
        </w:rPr>
        <w:t>ID</w:t>
      </w:r>
      <w:r w:rsidR="00F95332">
        <w:rPr>
          <w:rFonts w:ascii="等线" w:eastAsia="等线" w:hAnsi="等线" w:hint="eastAsia"/>
          <w:szCs w:val="22"/>
        </w:rPr>
        <w:t>码填入C</w:t>
      </w:r>
      <w:r w:rsidR="00F95332">
        <w:rPr>
          <w:rFonts w:ascii="等线" w:eastAsia="等线" w:hAnsi="等线"/>
          <w:szCs w:val="22"/>
        </w:rPr>
        <w:t>ID</w:t>
      </w:r>
      <w:r w:rsidR="00F95332">
        <w:rPr>
          <w:rFonts w:ascii="等线" w:eastAsia="等线" w:hAnsi="等线" w:hint="eastAsia"/>
          <w:szCs w:val="22"/>
        </w:rPr>
        <w:t>框，同时target选择A</w:t>
      </w:r>
      <w:r w:rsidR="00F95332">
        <w:rPr>
          <w:rFonts w:ascii="等线" w:eastAsia="等线" w:hAnsi="等线"/>
          <w:szCs w:val="22"/>
        </w:rPr>
        <w:t>RM</w:t>
      </w:r>
    </w:p>
    <w:p w14:paraId="624C4A53" w14:textId="664D152C" w:rsidR="00F95332" w:rsidRDefault="00F95332" w:rsidP="00D22CF1">
      <w:pPr>
        <w:ind w:firstLineChars="100" w:firstLine="210"/>
        <w:rPr>
          <w:rFonts w:ascii="等线" w:eastAsia="等线" w:hAnsi="等线"/>
          <w:szCs w:val="22"/>
        </w:rPr>
      </w:pPr>
      <w:r>
        <w:rPr>
          <w:noProof/>
        </w:rPr>
        <w:drawing>
          <wp:inline distT="0" distB="0" distL="0" distR="0" wp14:anchorId="36321466" wp14:editId="35F8BE13">
            <wp:extent cx="3048000" cy="3741792"/>
            <wp:effectExtent l="0" t="0" r="0" b="0"/>
            <wp:docPr id="1845534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4023" name=""/>
                    <pic:cNvPicPr/>
                  </pic:nvPicPr>
                  <pic:blipFill>
                    <a:blip r:embed="rId29"/>
                    <a:stretch>
                      <a:fillRect/>
                    </a:stretch>
                  </pic:blipFill>
                  <pic:spPr>
                    <a:xfrm>
                      <a:off x="0" y="0"/>
                      <a:ext cx="3051854" cy="3746523"/>
                    </a:xfrm>
                    <a:prstGeom prst="rect">
                      <a:avLst/>
                    </a:prstGeom>
                  </pic:spPr>
                </pic:pic>
              </a:graphicData>
            </a:graphic>
          </wp:inline>
        </w:drawing>
      </w:r>
    </w:p>
    <w:p w14:paraId="06C01208" w14:textId="383CB9E9" w:rsidR="00F95332" w:rsidRDefault="00F95332" w:rsidP="00D22CF1">
      <w:pPr>
        <w:ind w:firstLineChars="100" w:firstLine="210"/>
        <w:rPr>
          <w:rFonts w:ascii="等线" w:eastAsia="等线" w:hAnsi="等线"/>
          <w:szCs w:val="22"/>
        </w:rPr>
      </w:pPr>
      <w:r>
        <w:rPr>
          <w:noProof/>
        </w:rPr>
        <w:lastRenderedPageBreak/>
        <w:drawing>
          <wp:inline distT="0" distB="0" distL="0" distR="0" wp14:anchorId="0CB50374" wp14:editId="17522A85">
            <wp:extent cx="3590476" cy="4542857"/>
            <wp:effectExtent l="0" t="0" r="0" b="0"/>
            <wp:docPr id="1750057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7693" name=""/>
                    <pic:cNvPicPr/>
                  </pic:nvPicPr>
                  <pic:blipFill>
                    <a:blip r:embed="rId30"/>
                    <a:stretch>
                      <a:fillRect/>
                    </a:stretch>
                  </pic:blipFill>
                  <pic:spPr>
                    <a:xfrm>
                      <a:off x="0" y="0"/>
                      <a:ext cx="3590476" cy="4542857"/>
                    </a:xfrm>
                    <a:prstGeom prst="rect">
                      <a:avLst/>
                    </a:prstGeom>
                  </pic:spPr>
                </pic:pic>
              </a:graphicData>
            </a:graphic>
          </wp:inline>
        </w:drawing>
      </w:r>
    </w:p>
    <w:p w14:paraId="721235C2" w14:textId="345B548F" w:rsidR="00F95332" w:rsidRDefault="00D031B7" w:rsidP="00D22CF1">
      <w:pPr>
        <w:ind w:firstLineChars="100" w:firstLine="210"/>
        <w:rPr>
          <w:rFonts w:ascii="等线" w:eastAsia="等线" w:hAnsi="等线"/>
          <w:szCs w:val="22"/>
        </w:rPr>
      </w:pPr>
      <w:r>
        <w:rPr>
          <w:rFonts w:ascii="等线" w:eastAsia="等线" w:hAnsi="等线" w:hint="eastAsia"/>
          <w:szCs w:val="22"/>
        </w:rPr>
        <w:t>（</w:t>
      </w:r>
      <w:r w:rsidR="00F95332">
        <w:rPr>
          <w:rFonts w:ascii="等线" w:eastAsia="等线" w:hAnsi="等线"/>
          <w:szCs w:val="22"/>
        </w:rPr>
        <w:t>6</w:t>
      </w:r>
      <w:r w:rsidR="00F95332">
        <w:rPr>
          <w:rFonts w:ascii="等线" w:eastAsia="等线" w:hAnsi="等线" w:hint="eastAsia"/>
          <w:szCs w:val="22"/>
        </w:rPr>
        <w:t>）点击Generate生成破解码，</w:t>
      </w:r>
      <w:r w:rsidR="00E52A4A">
        <w:rPr>
          <w:rFonts w:ascii="等线" w:eastAsia="等线" w:hAnsi="等线" w:hint="eastAsia"/>
          <w:szCs w:val="22"/>
        </w:rPr>
        <w:t>注意</w:t>
      </w:r>
      <w:r w:rsidR="00F95332">
        <w:rPr>
          <w:rFonts w:ascii="等线" w:eastAsia="等线" w:hAnsi="等线" w:hint="eastAsia"/>
          <w:szCs w:val="22"/>
        </w:rPr>
        <w:t>要多点击几次，建议点击十次以上。</w:t>
      </w:r>
    </w:p>
    <w:p w14:paraId="6602B00A" w14:textId="0395EE0F" w:rsidR="00F95332" w:rsidRDefault="00F95332" w:rsidP="00D22CF1">
      <w:pPr>
        <w:ind w:firstLineChars="100" w:firstLine="210"/>
        <w:rPr>
          <w:rFonts w:ascii="等线" w:eastAsia="等线" w:hAnsi="等线"/>
          <w:szCs w:val="22"/>
        </w:rPr>
      </w:pPr>
      <w:r>
        <w:rPr>
          <w:noProof/>
        </w:rPr>
        <w:drawing>
          <wp:inline distT="0" distB="0" distL="0" distR="0" wp14:anchorId="29DA5645" wp14:editId="3C4ED757">
            <wp:extent cx="2857500" cy="3630617"/>
            <wp:effectExtent l="0" t="0" r="0" b="8255"/>
            <wp:docPr id="20452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4080" name=""/>
                    <pic:cNvPicPr/>
                  </pic:nvPicPr>
                  <pic:blipFill>
                    <a:blip r:embed="rId31"/>
                    <a:stretch>
                      <a:fillRect/>
                    </a:stretch>
                  </pic:blipFill>
                  <pic:spPr>
                    <a:xfrm>
                      <a:off x="0" y="0"/>
                      <a:ext cx="2861047" cy="3635123"/>
                    </a:xfrm>
                    <a:prstGeom prst="rect">
                      <a:avLst/>
                    </a:prstGeom>
                  </pic:spPr>
                </pic:pic>
              </a:graphicData>
            </a:graphic>
          </wp:inline>
        </w:drawing>
      </w:r>
    </w:p>
    <w:p w14:paraId="44549C04" w14:textId="2EC7BBD4" w:rsidR="00F95332" w:rsidRDefault="00D031B7" w:rsidP="00D22CF1">
      <w:pPr>
        <w:ind w:firstLineChars="100" w:firstLine="210"/>
        <w:rPr>
          <w:rFonts w:ascii="等线" w:eastAsia="等线" w:hAnsi="等线"/>
          <w:szCs w:val="22"/>
        </w:rPr>
      </w:pPr>
      <w:r>
        <w:rPr>
          <w:rFonts w:ascii="等线" w:eastAsia="等线" w:hAnsi="等线" w:hint="eastAsia"/>
          <w:szCs w:val="22"/>
        </w:rPr>
        <w:lastRenderedPageBreak/>
        <w:t>（</w:t>
      </w:r>
      <w:r w:rsidR="00F95332">
        <w:rPr>
          <w:rFonts w:ascii="等线" w:eastAsia="等线" w:hAnsi="等线" w:hint="eastAsia"/>
          <w:szCs w:val="22"/>
        </w:rPr>
        <w:t>7）复制破解码并且粘贴到keil通行证管理中</w:t>
      </w:r>
      <w:r w:rsidR="00513DFB">
        <w:rPr>
          <w:rFonts w:ascii="等线" w:eastAsia="等线" w:hAnsi="等线" w:hint="eastAsia"/>
          <w:szCs w:val="22"/>
        </w:rPr>
        <w:t>，点击A</w:t>
      </w:r>
      <w:r w:rsidR="00513DFB">
        <w:rPr>
          <w:rFonts w:ascii="等线" w:eastAsia="等线" w:hAnsi="等线"/>
          <w:szCs w:val="22"/>
        </w:rPr>
        <w:t>DD LIC</w:t>
      </w:r>
      <w:r w:rsidR="00513DFB">
        <w:rPr>
          <w:rFonts w:ascii="等线" w:eastAsia="等线" w:hAnsi="等线" w:hint="eastAsia"/>
          <w:szCs w:val="22"/>
        </w:rPr>
        <w:t>。</w:t>
      </w:r>
    </w:p>
    <w:p w14:paraId="71003132" w14:textId="21B3AA8B" w:rsidR="00F95332" w:rsidRDefault="00E52A4A" w:rsidP="00D22CF1">
      <w:pPr>
        <w:ind w:firstLineChars="100" w:firstLine="210"/>
        <w:rPr>
          <w:rFonts w:ascii="等线" w:eastAsia="等线" w:hAnsi="等线"/>
          <w:szCs w:val="22"/>
        </w:rPr>
      </w:pPr>
      <w:r>
        <w:rPr>
          <w:noProof/>
        </w:rPr>
        <w:drawing>
          <wp:inline distT="0" distB="0" distL="0" distR="0" wp14:anchorId="04A253B7" wp14:editId="594E88B7">
            <wp:extent cx="5274310" cy="3996055"/>
            <wp:effectExtent l="0" t="0" r="2540" b="4445"/>
            <wp:docPr id="433672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72353" name=""/>
                    <pic:cNvPicPr/>
                  </pic:nvPicPr>
                  <pic:blipFill>
                    <a:blip r:embed="rId32"/>
                    <a:stretch>
                      <a:fillRect/>
                    </a:stretch>
                  </pic:blipFill>
                  <pic:spPr>
                    <a:xfrm>
                      <a:off x="0" y="0"/>
                      <a:ext cx="5274310" cy="3996055"/>
                    </a:xfrm>
                    <a:prstGeom prst="rect">
                      <a:avLst/>
                    </a:prstGeom>
                  </pic:spPr>
                </pic:pic>
              </a:graphicData>
            </a:graphic>
          </wp:inline>
        </w:drawing>
      </w:r>
    </w:p>
    <w:p w14:paraId="382F54A7" w14:textId="35463A02" w:rsidR="00F95332" w:rsidRDefault="00E52A4A" w:rsidP="00D22CF1">
      <w:pPr>
        <w:ind w:firstLineChars="100" w:firstLine="210"/>
        <w:rPr>
          <w:rFonts w:ascii="等线" w:eastAsia="等线" w:hAnsi="等线"/>
          <w:szCs w:val="22"/>
        </w:rPr>
      </w:pPr>
      <w:r>
        <w:rPr>
          <w:rFonts w:ascii="等线" w:eastAsia="等线" w:hAnsi="等线" w:hint="eastAsia"/>
          <w:szCs w:val="22"/>
        </w:rPr>
        <w:t>出现步骤3就表明破解成功了。</w:t>
      </w:r>
    </w:p>
    <w:p w14:paraId="66D74361" w14:textId="77777777" w:rsidR="00E10142" w:rsidRPr="00D22CF1" w:rsidRDefault="00E10142" w:rsidP="00D22CF1">
      <w:pPr>
        <w:ind w:firstLineChars="100" w:firstLine="210"/>
        <w:rPr>
          <w:rFonts w:ascii="等线" w:eastAsia="等线" w:hAnsi="等线"/>
          <w:szCs w:val="22"/>
        </w:rPr>
      </w:pPr>
    </w:p>
    <w:p w14:paraId="4EA39653" w14:textId="15ED07D8" w:rsidR="00D22CF1" w:rsidRDefault="00D22CF1" w:rsidP="00D22CF1">
      <w:pPr>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2</w:t>
      </w:r>
      <w:r w:rsidRPr="00D22CF1">
        <w:rPr>
          <w:rFonts w:ascii="等线" w:eastAsia="等线" w:hAnsi="等线" w:hint="eastAsia"/>
          <w:szCs w:val="22"/>
        </w:rPr>
        <w:t>）编译器选择的是keil自带的6</w:t>
      </w:r>
      <w:r w:rsidRPr="00D22CF1">
        <w:rPr>
          <w:rFonts w:ascii="等线" w:eastAsia="等线" w:hAnsi="等线"/>
          <w:szCs w:val="22"/>
        </w:rPr>
        <w:t>.0</w:t>
      </w:r>
      <w:r w:rsidRPr="00D22CF1">
        <w:rPr>
          <w:rFonts w:ascii="等线" w:eastAsia="等线" w:hAnsi="等线" w:hint="eastAsia"/>
          <w:szCs w:val="22"/>
        </w:rPr>
        <w:t>版本的编译器</w:t>
      </w:r>
      <w:r>
        <w:rPr>
          <w:rFonts w:ascii="等线" w:eastAsia="等线" w:hAnsi="等线" w:hint="eastAsia"/>
          <w:szCs w:val="22"/>
        </w:rPr>
        <w:t>。查看编译器</w:t>
      </w:r>
      <w:r w:rsidR="00953F97">
        <w:rPr>
          <w:rFonts w:ascii="等线" w:eastAsia="等线" w:hAnsi="等线" w:hint="eastAsia"/>
          <w:szCs w:val="22"/>
        </w:rPr>
        <w:t>版本</w:t>
      </w:r>
      <w:r>
        <w:rPr>
          <w:rFonts w:ascii="等线" w:eastAsia="等线" w:hAnsi="等线" w:hint="eastAsia"/>
          <w:szCs w:val="22"/>
        </w:rPr>
        <w:t>的方法如下图：</w:t>
      </w:r>
    </w:p>
    <w:p w14:paraId="5419BC47" w14:textId="77777777" w:rsidR="00D22CF1" w:rsidRDefault="00D22CF1" w:rsidP="00D22CF1">
      <w:pPr>
        <w:rPr>
          <w:rFonts w:ascii="等线" w:eastAsia="等线" w:hAnsi="等线"/>
          <w:szCs w:val="22"/>
        </w:rPr>
      </w:pPr>
    </w:p>
    <w:p w14:paraId="3E9796DB" w14:textId="39F8AD4E" w:rsidR="00D22CF1" w:rsidRPr="00D22CF1" w:rsidRDefault="00D22CF1" w:rsidP="00D22CF1">
      <w:pPr>
        <w:rPr>
          <w:rFonts w:ascii="等线" w:eastAsia="等线" w:hAnsi="等线"/>
          <w:szCs w:val="22"/>
        </w:rPr>
      </w:pPr>
      <w:r>
        <w:rPr>
          <w:noProof/>
        </w:rPr>
        <w:lastRenderedPageBreak/>
        <w:drawing>
          <wp:inline distT="0" distB="0" distL="0" distR="0" wp14:anchorId="141D4B47" wp14:editId="12353A6D">
            <wp:extent cx="5274310" cy="4483100"/>
            <wp:effectExtent l="0" t="0" r="2540" b="0"/>
            <wp:docPr id="1928731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31943" name=""/>
                    <pic:cNvPicPr/>
                  </pic:nvPicPr>
                  <pic:blipFill>
                    <a:blip r:embed="rId33"/>
                    <a:stretch>
                      <a:fillRect/>
                    </a:stretch>
                  </pic:blipFill>
                  <pic:spPr>
                    <a:xfrm>
                      <a:off x="0" y="0"/>
                      <a:ext cx="5274310" cy="4483100"/>
                    </a:xfrm>
                    <a:prstGeom prst="rect">
                      <a:avLst/>
                    </a:prstGeom>
                  </pic:spPr>
                </pic:pic>
              </a:graphicData>
            </a:graphic>
          </wp:inline>
        </w:drawing>
      </w:r>
    </w:p>
    <w:p w14:paraId="74CABF26" w14:textId="1D489FA1" w:rsidR="00D22CF1" w:rsidRDefault="00D22CF1" w:rsidP="00D22CF1">
      <w:pPr>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3</w:t>
      </w:r>
      <w:r w:rsidRPr="00D22CF1">
        <w:rPr>
          <w:rFonts w:ascii="等线" w:eastAsia="等线" w:hAnsi="等线" w:hint="eastAsia"/>
          <w:szCs w:val="22"/>
        </w:rPr>
        <w:t>）芯片固件包使用的是官方</w:t>
      </w:r>
      <w:r w:rsidRPr="00D22CF1">
        <w:rPr>
          <w:rFonts w:ascii="等线" w:eastAsia="等线" w:hAnsi="等线"/>
          <w:szCs w:val="22"/>
        </w:rPr>
        <w:t>RT1061 17.1.0</w:t>
      </w:r>
      <w:r w:rsidRPr="00D22CF1">
        <w:rPr>
          <w:rFonts w:ascii="等线" w:eastAsia="等线" w:hAnsi="等线" w:hint="eastAsia"/>
          <w:szCs w:val="22"/>
        </w:rPr>
        <w:t>版本的固件包</w:t>
      </w:r>
      <w:r w:rsidR="00953F97">
        <w:rPr>
          <w:rFonts w:ascii="等线" w:eastAsia="等线" w:hAnsi="等线" w:hint="eastAsia"/>
          <w:szCs w:val="22"/>
        </w:rPr>
        <w:t>，</w:t>
      </w:r>
      <w:r w:rsidRPr="00D22CF1">
        <w:rPr>
          <w:rFonts w:ascii="等线" w:eastAsia="等线" w:hAnsi="等线" w:hint="eastAsia"/>
          <w:szCs w:val="22"/>
        </w:rPr>
        <w:t>固件包放在本文件的上一级目录下，下载了keil以后双击即可安装该固件包</w:t>
      </w:r>
      <w:r w:rsidR="00953F97">
        <w:rPr>
          <w:rFonts w:ascii="等线" w:eastAsia="等线" w:hAnsi="等线" w:hint="eastAsia"/>
          <w:szCs w:val="22"/>
        </w:rPr>
        <w:t>。</w:t>
      </w:r>
    </w:p>
    <w:p w14:paraId="2DA7F83F" w14:textId="24DB2EDC" w:rsidR="00953F97" w:rsidRPr="00D22CF1" w:rsidRDefault="00953F97" w:rsidP="00D22CF1">
      <w:pPr>
        <w:rPr>
          <w:rFonts w:ascii="等线" w:eastAsia="等线" w:hAnsi="等线"/>
          <w:szCs w:val="22"/>
        </w:rPr>
      </w:pPr>
      <w:r>
        <w:rPr>
          <w:noProof/>
        </w:rPr>
        <w:drawing>
          <wp:inline distT="0" distB="0" distL="0" distR="0" wp14:anchorId="07A18238" wp14:editId="18AEEBB3">
            <wp:extent cx="3774744" cy="3108960"/>
            <wp:effectExtent l="0" t="0" r="0" b="0"/>
            <wp:docPr id="46810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03264" name=""/>
                    <pic:cNvPicPr/>
                  </pic:nvPicPr>
                  <pic:blipFill>
                    <a:blip r:embed="rId34"/>
                    <a:stretch>
                      <a:fillRect/>
                    </a:stretch>
                  </pic:blipFill>
                  <pic:spPr>
                    <a:xfrm>
                      <a:off x="0" y="0"/>
                      <a:ext cx="3782643" cy="3115465"/>
                    </a:xfrm>
                    <a:prstGeom prst="rect">
                      <a:avLst/>
                    </a:prstGeom>
                  </pic:spPr>
                </pic:pic>
              </a:graphicData>
            </a:graphic>
          </wp:inline>
        </w:drawing>
      </w:r>
    </w:p>
    <w:p w14:paraId="2113FC35" w14:textId="77777777" w:rsidR="00D22CF1" w:rsidRPr="00D22CF1" w:rsidRDefault="00D22CF1" w:rsidP="00D22CF1">
      <w:pPr>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K</w:t>
      </w:r>
      <w:r w:rsidRPr="00D22CF1">
        <w:rPr>
          <w:rFonts w:ascii="等线" w:eastAsia="等线" w:hAnsi="等线" w:hint="eastAsia"/>
          <w:szCs w:val="22"/>
        </w:rPr>
        <w:t>eil是一个集成化非常高的I</w:t>
      </w:r>
      <w:r w:rsidRPr="00D22CF1">
        <w:rPr>
          <w:rFonts w:ascii="等线" w:eastAsia="等线" w:hAnsi="等线"/>
          <w:szCs w:val="22"/>
        </w:rPr>
        <w:t>DE</w:t>
      </w:r>
      <w:r w:rsidRPr="00D22CF1">
        <w:rPr>
          <w:rFonts w:ascii="等线" w:eastAsia="等线" w:hAnsi="等线" w:hint="eastAsia"/>
          <w:szCs w:val="22"/>
        </w:rPr>
        <w:t>，只要安装了固件包软件开发环境就搭建好了。</w:t>
      </w:r>
    </w:p>
    <w:p w14:paraId="16BF4A35" w14:textId="77777777" w:rsidR="00D22CF1" w:rsidRPr="00D22CF1" w:rsidRDefault="00D22CF1" w:rsidP="00D22CF1">
      <w:pPr>
        <w:keepNext/>
        <w:keepLines/>
        <w:spacing w:before="260" w:after="260" w:line="416" w:lineRule="auto"/>
        <w:outlineLvl w:val="2"/>
        <w:rPr>
          <w:rFonts w:ascii="等线" w:eastAsia="等线" w:hAnsi="等线"/>
          <w:bCs/>
          <w:sz w:val="32"/>
          <w:szCs w:val="32"/>
        </w:rPr>
      </w:pPr>
      <w:bookmarkStart w:id="2" w:name="_Toc146808661"/>
      <w:r w:rsidRPr="00D22CF1">
        <w:rPr>
          <w:rFonts w:ascii="等线" w:eastAsia="等线" w:hAnsi="等线" w:hint="eastAsia"/>
          <w:bCs/>
          <w:sz w:val="32"/>
          <w:szCs w:val="32"/>
        </w:rPr>
        <w:lastRenderedPageBreak/>
        <w:t>1</w:t>
      </w:r>
      <w:r w:rsidRPr="00D22CF1">
        <w:rPr>
          <w:rFonts w:ascii="等线" w:eastAsia="等线" w:hAnsi="等线"/>
          <w:bCs/>
          <w:sz w:val="32"/>
          <w:szCs w:val="32"/>
        </w:rPr>
        <w:t xml:space="preserve">.2 </w:t>
      </w:r>
      <w:r w:rsidRPr="00D22CF1">
        <w:rPr>
          <w:rFonts w:ascii="等线" w:eastAsia="等线" w:hAnsi="等线" w:hint="eastAsia"/>
          <w:bCs/>
          <w:sz w:val="32"/>
          <w:szCs w:val="32"/>
        </w:rPr>
        <w:t>硬件需求</w:t>
      </w:r>
      <w:bookmarkEnd w:id="2"/>
    </w:p>
    <w:p w14:paraId="438E9BA2" w14:textId="77777777" w:rsidR="00D22CF1" w:rsidRPr="00D22CF1" w:rsidRDefault="00D22CF1" w:rsidP="00D22CF1">
      <w:pPr>
        <w:rPr>
          <w:rFonts w:ascii="等线" w:eastAsia="等线" w:hAnsi="等线"/>
          <w:szCs w:val="22"/>
        </w:rPr>
      </w:pPr>
      <w:r w:rsidRPr="00D22CF1">
        <w:rPr>
          <w:rFonts w:ascii="等线" w:eastAsia="等线" w:hAnsi="等线" w:hint="eastAsia"/>
          <w:szCs w:val="22"/>
        </w:rPr>
        <w:t>1）相应的开发板。</w:t>
      </w:r>
    </w:p>
    <w:p w14:paraId="50F58186" w14:textId="77777777" w:rsidR="00D22CF1" w:rsidRPr="00D22CF1" w:rsidRDefault="00D22CF1" w:rsidP="00D22CF1">
      <w:pPr>
        <w:rPr>
          <w:rFonts w:ascii="等线" w:eastAsia="等线" w:hAnsi="等线"/>
          <w:szCs w:val="22"/>
        </w:rPr>
      </w:pPr>
      <w:r w:rsidRPr="00D22CF1">
        <w:rPr>
          <w:rFonts w:ascii="等线" w:eastAsia="等线" w:hAnsi="等线" w:hint="eastAsia"/>
          <w:szCs w:val="22"/>
        </w:rPr>
        <w:t>2）U</w:t>
      </w:r>
      <w:r w:rsidRPr="00D22CF1">
        <w:rPr>
          <w:rFonts w:ascii="等线" w:eastAsia="等线" w:hAnsi="等线"/>
          <w:szCs w:val="22"/>
        </w:rPr>
        <w:t>SB</w:t>
      </w:r>
      <w:r w:rsidRPr="00D22CF1">
        <w:rPr>
          <w:rFonts w:ascii="等线" w:eastAsia="等线" w:hAnsi="等线" w:hint="eastAsia"/>
          <w:szCs w:val="22"/>
        </w:rPr>
        <w:t>转串口线一根，网线一根。</w:t>
      </w:r>
    </w:p>
    <w:p w14:paraId="7576CC31" w14:textId="77777777" w:rsidR="00D22CF1" w:rsidRPr="00D22CF1" w:rsidRDefault="00D22CF1" w:rsidP="00D22CF1">
      <w:pPr>
        <w:keepNext/>
        <w:keepLines/>
        <w:spacing w:before="260" w:after="260" w:line="416" w:lineRule="auto"/>
        <w:outlineLvl w:val="2"/>
        <w:rPr>
          <w:rFonts w:ascii="等线" w:eastAsia="等线" w:hAnsi="等线"/>
          <w:bCs/>
          <w:sz w:val="32"/>
          <w:szCs w:val="32"/>
        </w:rPr>
      </w:pPr>
      <w:bookmarkStart w:id="3" w:name="_Toc146808662"/>
      <w:r w:rsidRPr="00D22CF1">
        <w:rPr>
          <w:rFonts w:ascii="等线" w:eastAsia="等线" w:hAnsi="等线" w:hint="eastAsia"/>
          <w:bCs/>
          <w:sz w:val="32"/>
          <w:szCs w:val="32"/>
        </w:rPr>
        <w:t>1</w:t>
      </w:r>
      <w:r w:rsidRPr="00D22CF1">
        <w:rPr>
          <w:rFonts w:ascii="等线" w:eastAsia="等线" w:hAnsi="等线"/>
          <w:bCs/>
          <w:sz w:val="32"/>
          <w:szCs w:val="32"/>
        </w:rPr>
        <w:t xml:space="preserve">.3 </w:t>
      </w:r>
      <w:r w:rsidRPr="00D22CF1">
        <w:rPr>
          <w:rFonts w:ascii="等线" w:eastAsia="等线" w:hAnsi="等线" w:hint="eastAsia"/>
          <w:bCs/>
          <w:sz w:val="32"/>
          <w:szCs w:val="32"/>
        </w:rPr>
        <w:t>其他需求</w:t>
      </w:r>
      <w:bookmarkEnd w:id="3"/>
    </w:p>
    <w:p w14:paraId="69845DD2" w14:textId="77777777" w:rsidR="00D22CF1" w:rsidRPr="00D22CF1" w:rsidRDefault="00D22CF1" w:rsidP="00D22CF1">
      <w:pPr>
        <w:rPr>
          <w:rFonts w:ascii="等线" w:eastAsia="等线" w:hAnsi="等线"/>
          <w:szCs w:val="22"/>
        </w:rPr>
      </w:pPr>
      <w:r w:rsidRPr="00D22CF1">
        <w:rPr>
          <w:rFonts w:ascii="等线" w:eastAsia="等线" w:hAnsi="等线"/>
          <w:szCs w:val="22"/>
        </w:rPr>
        <w:t>1</w:t>
      </w:r>
      <w:r w:rsidRPr="00D22CF1">
        <w:rPr>
          <w:rFonts w:ascii="等线" w:eastAsia="等线" w:hAnsi="等线" w:hint="eastAsia"/>
          <w:szCs w:val="22"/>
        </w:rPr>
        <w:t>）一个串口终端软件，用来观察调试信息。</w:t>
      </w:r>
    </w:p>
    <w:p w14:paraId="16104265" w14:textId="77777777" w:rsidR="00D22CF1" w:rsidRPr="00D22CF1" w:rsidRDefault="00D22CF1" w:rsidP="00D22CF1">
      <w:pPr>
        <w:rPr>
          <w:rFonts w:ascii="等线" w:eastAsia="等线" w:hAnsi="等线"/>
          <w:szCs w:val="22"/>
        </w:rPr>
      </w:pPr>
      <w:r w:rsidRPr="00D22CF1">
        <w:rPr>
          <w:rFonts w:ascii="等线" w:eastAsia="等线" w:hAnsi="等线" w:hint="eastAsia"/>
          <w:szCs w:val="22"/>
        </w:rPr>
        <w:t>2）配置主机以太网，如下图：</w:t>
      </w:r>
    </w:p>
    <w:p w14:paraId="08CFCEE6" w14:textId="77777777" w:rsidR="00D22CF1" w:rsidRPr="00D22CF1" w:rsidRDefault="00D22CF1" w:rsidP="00D22CF1">
      <w:pPr>
        <w:rPr>
          <w:rFonts w:ascii="等线" w:eastAsia="等线" w:hAnsi="等线"/>
          <w:szCs w:val="22"/>
        </w:rPr>
      </w:pPr>
      <w:r w:rsidRPr="00D22CF1">
        <w:rPr>
          <w:rFonts w:ascii="等线" w:eastAsia="等线" w:hAnsi="等线" w:hint="eastAsia"/>
          <w:szCs w:val="22"/>
        </w:rPr>
        <w:t>（1）进入到以太网属性配置界面：</w:t>
      </w:r>
    </w:p>
    <w:p w14:paraId="2740F57E" w14:textId="77777777" w:rsidR="00D22CF1" w:rsidRPr="00D22CF1" w:rsidRDefault="00D22CF1" w:rsidP="00D22CF1">
      <w:pPr>
        <w:rPr>
          <w:rFonts w:ascii="等线" w:eastAsia="等线" w:hAnsi="等线"/>
          <w:szCs w:val="22"/>
        </w:rPr>
      </w:pPr>
      <w:r w:rsidRPr="00D22CF1">
        <w:rPr>
          <w:rFonts w:ascii="等线" w:eastAsia="等线" w:hAnsi="等线"/>
          <w:noProof/>
          <w:szCs w:val="22"/>
        </w:rPr>
        <w:drawing>
          <wp:inline distT="0" distB="0" distL="0" distR="0" wp14:anchorId="036A4802" wp14:editId="1F5936BE">
            <wp:extent cx="5274310" cy="3063240"/>
            <wp:effectExtent l="0" t="0" r="2540" b="3810"/>
            <wp:docPr id="1935747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47600" name=""/>
                    <pic:cNvPicPr/>
                  </pic:nvPicPr>
                  <pic:blipFill>
                    <a:blip r:embed="rId35"/>
                    <a:stretch>
                      <a:fillRect/>
                    </a:stretch>
                  </pic:blipFill>
                  <pic:spPr>
                    <a:xfrm>
                      <a:off x="0" y="0"/>
                      <a:ext cx="5274310" cy="3063240"/>
                    </a:xfrm>
                    <a:prstGeom prst="rect">
                      <a:avLst/>
                    </a:prstGeom>
                  </pic:spPr>
                </pic:pic>
              </a:graphicData>
            </a:graphic>
          </wp:inline>
        </w:drawing>
      </w:r>
    </w:p>
    <w:p w14:paraId="0216B580" w14:textId="77777777" w:rsidR="00D22CF1" w:rsidRPr="00D22CF1" w:rsidRDefault="00D22CF1" w:rsidP="00D22CF1">
      <w:pPr>
        <w:rPr>
          <w:rFonts w:ascii="等线" w:eastAsia="等线" w:hAnsi="等线"/>
          <w:szCs w:val="22"/>
        </w:rPr>
      </w:pPr>
      <w:r w:rsidRPr="00D22CF1">
        <w:rPr>
          <w:rFonts w:ascii="等线" w:eastAsia="等线" w:hAnsi="等线" w:hint="eastAsia"/>
          <w:szCs w:val="22"/>
        </w:rPr>
        <w:t>（2）进行i</w:t>
      </w:r>
      <w:r w:rsidRPr="00D22CF1">
        <w:rPr>
          <w:rFonts w:ascii="等线" w:eastAsia="等线" w:hAnsi="等线"/>
          <w:szCs w:val="22"/>
        </w:rPr>
        <w:t>pv4</w:t>
      </w:r>
      <w:r w:rsidRPr="00D22CF1">
        <w:rPr>
          <w:rFonts w:ascii="等线" w:eastAsia="等线" w:hAnsi="等线" w:hint="eastAsia"/>
          <w:szCs w:val="22"/>
        </w:rPr>
        <w:t>属性配置界面，按照下图进行配置</w:t>
      </w:r>
    </w:p>
    <w:p w14:paraId="3C3D90FE" w14:textId="77777777" w:rsidR="00D22CF1" w:rsidRPr="00D22CF1" w:rsidRDefault="00D22CF1" w:rsidP="00D22CF1">
      <w:pPr>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w:t>
      </w:r>
      <w:r w:rsidRPr="00D22CF1">
        <w:rPr>
          <w:rFonts w:ascii="等线" w:eastAsia="等线" w:hAnsi="等线"/>
          <w:noProof/>
          <w:szCs w:val="22"/>
        </w:rPr>
        <w:lastRenderedPageBreak/>
        <w:drawing>
          <wp:inline distT="0" distB="0" distL="0" distR="0" wp14:anchorId="3C95CB79" wp14:editId="59ABC07D">
            <wp:extent cx="5274310" cy="3212465"/>
            <wp:effectExtent l="0" t="0" r="2540" b="6985"/>
            <wp:docPr id="218722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2447" name=""/>
                    <pic:cNvPicPr/>
                  </pic:nvPicPr>
                  <pic:blipFill>
                    <a:blip r:embed="rId36"/>
                    <a:stretch>
                      <a:fillRect/>
                    </a:stretch>
                  </pic:blipFill>
                  <pic:spPr>
                    <a:xfrm>
                      <a:off x="0" y="0"/>
                      <a:ext cx="5274310" cy="3212465"/>
                    </a:xfrm>
                    <a:prstGeom prst="rect">
                      <a:avLst/>
                    </a:prstGeom>
                  </pic:spPr>
                </pic:pic>
              </a:graphicData>
            </a:graphic>
          </wp:inline>
        </w:drawing>
      </w:r>
    </w:p>
    <w:p w14:paraId="20F04189" w14:textId="77777777" w:rsidR="00D22CF1" w:rsidRPr="00D22CF1" w:rsidRDefault="00D22CF1" w:rsidP="00D22CF1">
      <w:pPr>
        <w:rPr>
          <w:rFonts w:ascii="等线" w:eastAsia="等线" w:hAnsi="等线"/>
          <w:szCs w:val="22"/>
        </w:rPr>
      </w:pPr>
      <w:r w:rsidRPr="00D22CF1">
        <w:rPr>
          <w:rFonts w:ascii="等线" w:eastAsia="等线" w:hAnsi="等线" w:hint="eastAsia"/>
          <w:szCs w:val="22"/>
        </w:rPr>
        <w:t xml:space="preserve"> </w:t>
      </w:r>
    </w:p>
    <w:p w14:paraId="3C0EE668" w14:textId="77777777" w:rsidR="00D22CF1" w:rsidRPr="00D22CF1" w:rsidRDefault="00D22CF1" w:rsidP="00D22CF1">
      <w:pPr>
        <w:keepNext/>
        <w:keepLines/>
        <w:spacing w:before="260" w:after="260" w:line="416" w:lineRule="auto"/>
        <w:outlineLvl w:val="1"/>
        <w:rPr>
          <w:rFonts w:ascii="等线 Light" w:eastAsia="等线 Light" w:hAnsi="等线 Light"/>
          <w:b/>
          <w:bCs/>
          <w:sz w:val="32"/>
          <w:szCs w:val="32"/>
        </w:rPr>
      </w:pPr>
      <w:bookmarkStart w:id="4" w:name="_Toc146808663"/>
      <w:r w:rsidRPr="00D22CF1">
        <w:rPr>
          <w:rFonts w:ascii="等线 Light" w:eastAsia="等线 Light" w:hAnsi="等线 Light" w:hint="eastAsia"/>
          <w:b/>
          <w:bCs/>
          <w:sz w:val="32"/>
          <w:szCs w:val="32"/>
        </w:rPr>
        <w:t>2</w:t>
      </w:r>
      <w:r w:rsidRPr="00D22CF1">
        <w:rPr>
          <w:rFonts w:ascii="等线 Light" w:eastAsia="等线 Light" w:hAnsi="等线 Light"/>
          <w:b/>
          <w:bCs/>
          <w:sz w:val="32"/>
          <w:szCs w:val="32"/>
        </w:rPr>
        <w:t>.</w:t>
      </w:r>
      <w:r w:rsidRPr="00D22CF1">
        <w:rPr>
          <w:rFonts w:ascii="等线 Light" w:eastAsia="等线 Light" w:hAnsi="等线 Light" w:hint="eastAsia"/>
          <w:b/>
          <w:bCs/>
          <w:sz w:val="32"/>
          <w:szCs w:val="32"/>
        </w:rPr>
        <w:t>使用方法</w:t>
      </w:r>
      <w:bookmarkEnd w:id="4"/>
    </w:p>
    <w:p w14:paraId="22AA021E" w14:textId="77777777" w:rsidR="00D22CF1" w:rsidRDefault="00D22CF1" w:rsidP="00D22CF1">
      <w:pPr>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w:t>
      </w:r>
      <w:r w:rsidRPr="00D22CF1">
        <w:rPr>
          <w:rFonts w:ascii="等线" w:eastAsia="等线" w:hAnsi="等线" w:hint="eastAsia"/>
          <w:szCs w:val="22"/>
        </w:rPr>
        <w:t>首先打开本文件上一级目录下的</w:t>
      </w:r>
      <w:r w:rsidRPr="00D22CF1">
        <w:rPr>
          <w:rFonts w:ascii="等线" w:eastAsia="等线" w:hAnsi="等线"/>
          <w:szCs w:val="22"/>
        </w:rPr>
        <w:t>RT1061_OTA</w:t>
      </w:r>
      <w:r w:rsidRPr="00D22CF1">
        <w:rPr>
          <w:rFonts w:ascii="等线" w:eastAsia="等线" w:hAnsi="等线" w:hint="eastAsia"/>
          <w:szCs w:val="22"/>
        </w:rPr>
        <w:t>文件夹，里面存放了两个keil工程，一个是o</w:t>
      </w:r>
      <w:r w:rsidRPr="00D22CF1">
        <w:rPr>
          <w:rFonts w:ascii="等线" w:eastAsia="等线" w:hAnsi="等线"/>
          <w:szCs w:val="22"/>
        </w:rPr>
        <w:t>ta</w:t>
      </w:r>
      <w:r w:rsidRPr="00D22CF1">
        <w:rPr>
          <w:rFonts w:ascii="等线" w:eastAsia="等线" w:hAnsi="等线" w:hint="eastAsia"/>
          <w:szCs w:val="22"/>
        </w:rPr>
        <w:t>的bootloader工程，一个https的bin文件上传工程。</w:t>
      </w:r>
    </w:p>
    <w:p w14:paraId="457610CE" w14:textId="767C3A2E" w:rsidR="00D22CF1" w:rsidRDefault="00E52A4A" w:rsidP="00D22CF1">
      <w:pPr>
        <w:rPr>
          <w:rFonts w:ascii="等线" w:eastAsia="等线" w:hAnsi="等线"/>
          <w:szCs w:val="22"/>
        </w:rPr>
      </w:pPr>
      <w:r>
        <w:rPr>
          <w:noProof/>
        </w:rPr>
        <w:lastRenderedPageBreak/>
        <w:drawing>
          <wp:inline distT="0" distB="0" distL="0" distR="0" wp14:anchorId="16D0EAC7" wp14:editId="1FFDE660">
            <wp:extent cx="5274310" cy="4272915"/>
            <wp:effectExtent l="0" t="0" r="2540" b="0"/>
            <wp:docPr id="1228917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17556" name=""/>
                    <pic:cNvPicPr/>
                  </pic:nvPicPr>
                  <pic:blipFill>
                    <a:blip r:embed="rId37"/>
                    <a:stretch>
                      <a:fillRect/>
                    </a:stretch>
                  </pic:blipFill>
                  <pic:spPr>
                    <a:xfrm>
                      <a:off x="0" y="0"/>
                      <a:ext cx="5274310" cy="4272915"/>
                    </a:xfrm>
                    <a:prstGeom prst="rect">
                      <a:avLst/>
                    </a:prstGeom>
                  </pic:spPr>
                </pic:pic>
              </a:graphicData>
            </a:graphic>
          </wp:inline>
        </w:drawing>
      </w:r>
    </w:p>
    <w:p w14:paraId="24E11C6C" w14:textId="281CEB1B" w:rsidR="00E52A4A" w:rsidRPr="00D22CF1" w:rsidRDefault="00E52A4A" w:rsidP="00D22CF1">
      <w:pPr>
        <w:rPr>
          <w:rFonts w:ascii="等线" w:eastAsia="等线" w:hAnsi="等线"/>
          <w:szCs w:val="22"/>
        </w:rPr>
      </w:pPr>
      <w:r>
        <w:rPr>
          <w:rFonts w:ascii="等线" w:eastAsia="等线" w:hAnsi="等线"/>
          <w:szCs w:val="22"/>
        </w:rPr>
        <w:t xml:space="preserve">   </w:t>
      </w:r>
      <w:r>
        <w:rPr>
          <w:rFonts w:ascii="等线" w:eastAsia="等线" w:hAnsi="等线" w:hint="eastAsia"/>
          <w:szCs w:val="22"/>
        </w:rPr>
        <w:t>在keil项目中，打开后缀为“u</w:t>
      </w:r>
      <w:r>
        <w:rPr>
          <w:rFonts w:ascii="等线" w:eastAsia="等线" w:hAnsi="等线"/>
          <w:szCs w:val="22"/>
        </w:rPr>
        <w:t>vprojx</w:t>
      </w:r>
      <w:r>
        <w:rPr>
          <w:rFonts w:ascii="等线" w:eastAsia="等线" w:hAnsi="等线" w:hint="eastAsia"/>
          <w:szCs w:val="22"/>
        </w:rPr>
        <w:t>”的文件即可打开keil工程。</w:t>
      </w:r>
    </w:p>
    <w:p w14:paraId="6F2006AC" w14:textId="77777777" w:rsidR="00D22CF1" w:rsidRPr="00D22CF1" w:rsidRDefault="00D22CF1" w:rsidP="00D22CF1">
      <w:pPr>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w:t>
      </w:r>
      <w:r w:rsidRPr="00D22CF1">
        <w:rPr>
          <w:rFonts w:ascii="等线" w:eastAsia="等线" w:hAnsi="等线" w:hint="eastAsia"/>
          <w:szCs w:val="22"/>
        </w:rPr>
        <w:t>这个两个keil工程使用方法如下:</w:t>
      </w:r>
    </w:p>
    <w:p w14:paraId="3AACE327" w14:textId="1D97044D" w:rsidR="00D22CF1" w:rsidRPr="00D22CF1" w:rsidRDefault="00D22CF1" w:rsidP="00D22CF1">
      <w:pPr>
        <w:rPr>
          <w:rFonts w:ascii="等线" w:eastAsia="等线" w:hAnsi="等线"/>
          <w:szCs w:val="22"/>
        </w:rPr>
      </w:pPr>
      <w:r w:rsidRPr="00D22CF1">
        <w:rPr>
          <w:rFonts w:ascii="等线" w:eastAsia="等线" w:hAnsi="等线" w:hint="eastAsia"/>
          <w:szCs w:val="22"/>
        </w:rPr>
        <w:t>1）</w:t>
      </w:r>
      <w:r w:rsidR="00E52A4A">
        <w:rPr>
          <w:rFonts w:ascii="等线" w:eastAsia="等线" w:hAnsi="等线" w:hint="eastAsia"/>
          <w:szCs w:val="22"/>
        </w:rPr>
        <w:t>打开keil工程，</w:t>
      </w:r>
      <w:r w:rsidRPr="00D22CF1">
        <w:rPr>
          <w:rFonts w:ascii="等线" w:eastAsia="等线" w:hAnsi="等线" w:hint="eastAsia"/>
          <w:szCs w:val="22"/>
        </w:rPr>
        <w:t>使用网线将上位机和</w:t>
      </w:r>
      <w:r w:rsidR="00E52A4A">
        <w:rPr>
          <w:rFonts w:ascii="等线" w:eastAsia="等线" w:hAnsi="等线" w:hint="eastAsia"/>
          <w:szCs w:val="22"/>
        </w:rPr>
        <w:t>开发板</w:t>
      </w:r>
      <w:r w:rsidRPr="00D22CF1">
        <w:rPr>
          <w:rFonts w:ascii="等线" w:eastAsia="等线" w:hAnsi="等线" w:hint="eastAsia"/>
          <w:szCs w:val="22"/>
        </w:rPr>
        <w:t>连接起来</w:t>
      </w:r>
      <w:r w:rsidR="00E52A4A">
        <w:rPr>
          <w:rFonts w:ascii="等线" w:eastAsia="等线" w:hAnsi="等线" w:hint="eastAsia"/>
          <w:szCs w:val="22"/>
        </w:rPr>
        <w:t>，U</w:t>
      </w:r>
      <w:r w:rsidR="00E52A4A">
        <w:rPr>
          <w:rFonts w:ascii="等线" w:eastAsia="等线" w:hAnsi="等线"/>
          <w:szCs w:val="22"/>
        </w:rPr>
        <w:t>SB</w:t>
      </w:r>
      <w:r w:rsidR="00E52A4A">
        <w:rPr>
          <w:rFonts w:ascii="等线" w:eastAsia="等线" w:hAnsi="等线" w:hint="eastAsia"/>
          <w:szCs w:val="22"/>
        </w:rPr>
        <w:t>转串口线连接开发板和上位机</w:t>
      </w:r>
      <w:r w:rsidRPr="00D22CF1">
        <w:rPr>
          <w:rFonts w:ascii="等线" w:eastAsia="等线" w:hAnsi="等线" w:hint="eastAsia"/>
          <w:szCs w:val="22"/>
        </w:rPr>
        <w:t>。使用仿真器下载程序到开发板flash</w:t>
      </w:r>
      <w:r w:rsidR="006A3C62">
        <w:rPr>
          <w:rFonts w:ascii="等线" w:eastAsia="等线" w:hAnsi="等线" w:hint="eastAsia"/>
          <w:szCs w:val="22"/>
        </w:rPr>
        <w:t>：</w:t>
      </w:r>
      <w:r w:rsidRPr="00D22CF1">
        <w:rPr>
          <w:rFonts w:ascii="等线" w:eastAsia="等线" w:hAnsi="等线" w:hint="eastAsia"/>
          <w:szCs w:val="22"/>
        </w:rPr>
        <w:t>首先点击编译按钮，编译完成以后点击下载按钮，下载完成。需要注意的是首先要下载ot</w:t>
      </w:r>
      <w:r w:rsidRPr="00D22CF1">
        <w:rPr>
          <w:rFonts w:ascii="等线" w:eastAsia="等线" w:hAnsi="等线"/>
          <w:szCs w:val="22"/>
        </w:rPr>
        <w:t>a_</w:t>
      </w:r>
      <w:r w:rsidRPr="00D22CF1">
        <w:rPr>
          <w:rFonts w:ascii="等线" w:eastAsia="等线" w:hAnsi="等线" w:hint="eastAsia"/>
          <w:szCs w:val="22"/>
        </w:rPr>
        <w:t>bootloader工程，然后再下载https工程。</w:t>
      </w:r>
      <w:r w:rsidR="006A3C62">
        <w:rPr>
          <w:rFonts w:ascii="等线" w:eastAsia="等线" w:hAnsi="等线" w:hint="eastAsia"/>
          <w:szCs w:val="22"/>
        </w:rPr>
        <w:t>编译下载方法</w:t>
      </w:r>
      <w:r w:rsidRPr="00D22CF1">
        <w:rPr>
          <w:rFonts w:ascii="等线" w:eastAsia="等线" w:hAnsi="等线" w:hint="eastAsia"/>
          <w:szCs w:val="22"/>
        </w:rPr>
        <w:t>如下图：</w:t>
      </w:r>
    </w:p>
    <w:p w14:paraId="159333F3" w14:textId="77777777" w:rsidR="00D22CF1" w:rsidRPr="00D22CF1" w:rsidRDefault="00D22CF1" w:rsidP="00D22CF1">
      <w:pPr>
        <w:jc w:val="center"/>
        <w:rPr>
          <w:rFonts w:ascii="等线" w:eastAsia="等线" w:hAnsi="等线"/>
          <w:szCs w:val="22"/>
        </w:rPr>
      </w:pPr>
      <w:r w:rsidRPr="00D22CF1">
        <w:rPr>
          <w:rFonts w:ascii="等线" w:eastAsia="等线" w:hAnsi="等线"/>
          <w:noProof/>
          <w:szCs w:val="22"/>
        </w:rPr>
        <w:drawing>
          <wp:inline distT="0" distB="0" distL="0" distR="0" wp14:anchorId="2D046BF4" wp14:editId="1DAE42BD">
            <wp:extent cx="1733333" cy="933333"/>
            <wp:effectExtent l="0" t="0" r="635" b="635"/>
            <wp:docPr id="24936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6431" name=""/>
                    <pic:cNvPicPr/>
                  </pic:nvPicPr>
                  <pic:blipFill>
                    <a:blip r:embed="rId38"/>
                    <a:stretch>
                      <a:fillRect/>
                    </a:stretch>
                  </pic:blipFill>
                  <pic:spPr>
                    <a:xfrm>
                      <a:off x="0" y="0"/>
                      <a:ext cx="1733333" cy="933333"/>
                    </a:xfrm>
                    <a:prstGeom prst="rect">
                      <a:avLst/>
                    </a:prstGeom>
                  </pic:spPr>
                </pic:pic>
              </a:graphicData>
            </a:graphic>
          </wp:inline>
        </w:drawing>
      </w:r>
    </w:p>
    <w:p w14:paraId="4B3CB084" w14:textId="77777777" w:rsidR="00D22CF1" w:rsidRPr="00D22CF1" w:rsidRDefault="00D22CF1" w:rsidP="00D22CF1">
      <w:pPr>
        <w:jc w:val="left"/>
        <w:rPr>
          <w:rFonts w:ascii="等线" w:eastAsia="等线" w:hAnsi="等线"/>
          <w:szCs w:val="22"/>
        </w:rPr>
      </w:pPr>
      <w:r w:rsidRPr="00D22CF1">
        <w:rPr>
          <w:rFonts w:ascii="等线" w:eastAsia="等线" w:hAnsi="等线" w:hint="eastAsia"/>
          <w:szCs w:val="22"/>
        </w:rPr>
        <w:t>2）下载完成以后程序开始运行，可以看到串口终端打印出了信息，如下图</w:t>
      </w:r>
      <w:r w:rsidRPr="00D22CF1">
        <w:rPr>
          <w:rFonts w:ascii="等线" w:eastAsia="等线" w:hAnsi="等线"/>
          <w:szCs w:val="22"/>
        </w:rPr>
        <w:t>:</w:t>
      </w:r>
    </w:p>
    <w:p w14:paraId="0FAFFAFF" w14:textId="540CA72B" w:rsidR="00A119A9" w:rsidRPr="00D22CF1" w:rsidRDefault="00D22CF1" w:rsidP="00A119A9">
      <w:pPr>
        <w:jc w:val="center"/>
        <w:rPr>
          <w:rFonts w:ascii="等线" w:eastAsia="等线" w:hAnsi="等线"/>
          <w:szCs w:val="22"/>
        </w:rPr>
      </w:pPr>
      <w:r w:rsidRPr="00D22CF1">
        <w:rPr>
          <w:rFonts w:ascii="等线" w:eastAsia="等线" w:hAnsi="等线"/>
          <w:noProof/>
          <w:szCs w:val="22"/>
        </w:rPr>
        <w:drawing>
          <wp:inline distT="0" distB="0" distL="0" distR="0" wp14:anchorId="414310FF" wp14:editId="44EFD34A">
            <wp:extent cx="2342857" cy="1228571"/>
            <wp:effectExtent l="0" t="0" r="635" b="0"/>
            <wp:docPr id="1955238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38149" name=""/>
                    <pic:cNvPicPr/>
                  </pic:nvPicPr>
                  <pic:blipFill>
                    <a:blip r:embed="rId39"/>
                    <a:stretch>
                      <a:fillRect/>
                    </a:stretch>
                  </pic:blipFill>
                  <pic:spPr>
                    <a:xfrm>
                      <a:off x="0" y="0"/>
                      <a:ext cx="2342857" cy="1228571"/>
                    </a:xfrm>
                    <a:prstGeom prst="rect">
                      <a:avLst/>
                    </a:prstGeom>
                  </pic:spPr>
                </pic:pic>
              </a:graphicData>
            </a:graphic>
          </wp:inline>
        </w:drawing>
      </w:r>
    </w:p>
    <w:p w14:paraId="0042563F" w14:textId="77777777" w:rsidR="00D22CF1" w:rsidRDefault="00D22CF1" w:rsidP="00D22CF1">
      <w:pPr>
        <w:jc w:val="left"/>
        <w:rPr>
          <w:rFonts w:ascii="等线" w:eastAsia="等线" w:hAnsi="等线"/>
          <w:szCs w:val="22"/>
        </w:rPr>
      </w:pPr>
      <w:r w:rsidRPr="00D22CF1">
        <w:rPr>
          <w:rFonts w:ascii="等线" w:eastAsia="等线" w:hAnsi="等线" w:hint="eastAsia"/>
          <w:szCs w:val="22"/>
        </w:rPr>
        <w:t>3）通过输入选项，执行相应的操作。</w:t>
      </w:r>
    </w:p>
    <w:p w14:paraId="3BC4E6D1" w14:textId="77777777" w:rsidR="00A119A9" w:rsidRDefault="00A119A9" w:rsidP="00D22CF1">
      <w:pPr>
        <w:jc w:val="left"/>
        <w:rPr>
          <w:rFonts w:ascii="等线" w:eastAsia="等线" w:hAnsi="等线"/>
          <w:szCs w:val="22"/>
        </w:rPr>
      </w:pPr>
    </w:p>
    <w:p w14:paraId="6D352EED" w14:textId="3F3509A4" w:rsidR="00A119A9" w:rsidRPr="00D22CF1" w:rsidRDefault="00A119A9" w:rsidP="00D22CF1">
      <w:pPr>
        <w:jc w:val="left"/>
        <w:rPr>
          <w:rFonts w:ascii="等线" w:eastAsia="等线" w:hAnsi="等线"/>
          <w:szCs w:val="22"/>
        </w:rPr>
      </w:pPr>
      <w:r>
        <w:rPr>
          <w:rFonts w:ascii="等线" w:eastAsia="等线" w:hAnsi="等线" w:hint="eastAsia"/>
          <w:szCs w:val="22"/>
        </w:rPr>
        <w:lastRenderedPageBreak/>
        <w:t>注意：进入到输入选项阶段，如果在大概四到五秒内没有输入选项，程序就会默认输入选项1，继续正常运行。</w:t>
      </w:r>
    </w:p>
    <w:p w14:paraId="0BF36B5B" w14:textId="77777777" w:rsidR="00D22CF1" w:rsidRPr="00D22CF1" w:rsidRDefault="00D22CF1" w:rsidP="00D22CF1">
      <w:pPr>
        <w:jc w:val="left"/>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w:t>
      </w:r>
      <w:r w:rsidRPr="00D22CF1">
        <w:rPr>
          <w:rFonts w:ascii="等线" w:eastAsia="等线" w:hAnsi="等线" w:hint="eastAsia"/>
          <w:szCs w:val="22"/>
        </w:rPr>
        <w:t>（1）如果是开发板正常启动不需要任何操作，那么无需输入只需要等一段时间以后，系统就会跳过输入阶段正常继续运行。这样可以避免每次上电以后，如果串口没有输入，程序就会堵塞这里，不能继续执行后面的代码。</w:t>
      </w:r>
    </w:p>
    <w:p w14:paraId="146A4BF1" w14:textId="77777777" w:rsidR="00D22CF1" w:rsidRPr="00D22CF1" w:rsidRDefault="00D22CF1" w:rsidP="00D22CF1">
      <w:pPr>
        <w:jc w:val="left"/>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w:t>
      </w:r>
      <w:r w:rsidRPr="00D22CF1">
        <w:rPr>
          <w:rFonts w:ascii="等线" w:eastAsia="等线" w:hAnsi="等线" w:hint="eastAsia"/>
          <w:szCs w:val="22"/>
        </w:rPr>
        <w:t>（2）如果开发板是第一次下载应用程序，即开发板中只有ot</w:t>
      </w:r>
      <w:r w:rsidRPr="00D22CF1">
        <w:rPr>
          <w:rFonts w:ascii="等线" w:eastAsia="等线" w:hAnsi="等线"/>
          <w:szCs w:val="22"/>
        </w:rPr>
        <w:t>a</w:t>
      </w:r>
      <w:r w:rsidRPr="00D22CF1">
        <w:rPr>
          <w:rFonts w:ascii="等线" w:eastAsia="等线" w:hAnsi="等线" w:hint="eastAsia"/>
          <w:szCs w:val="22"/>
        </w:rPr>
        <w:t>_bootloader和https两个程序，执行以下步骤更新应用程序：</w:t>
      </w:r>
    </w:p>
    <w:p w14:paraId="4CF02226" w14:textId="77777777" w:rsidR="00D22CF1" w:rsidRPr="00D22CF1" w:rsidRDefault="00D22CF1" w:rsidP="00D22CF1">
      <w:pPr>
        <w:ind w:firstLineChars="300" w:firstLine="630"/>
        <w:jc w:val="left"/>
        <w:rPr>
          <w:rFonts w:ascii="等线" w:eastAsia="等线" w:hAnsi="等线"/>
          <w:szCs w:val="22"/>
        </w:rPr>
      </w:pPr>
      <w:r w:rsidRPr="00D22CF1">
        <w:rPr>
          <w:rFonts w:ascii="等线" w:eastAsia="等线" w:hAnsi="等线" w:hint="eastAsia"/>
          <w:szCs w:val="22"/>
        </w:rPr>
        <w:t>1</w:t>
      </w:r>
      <w:r w:rsidRPr="00D22CF1">
        <w:rPr>
          <w:rFonts w:ascii="等线" w:eastAsia="等线" w:hAnsi="等线"/>
          <w:szCs w:val="22"/>
        </w:rPr>
        <w:t xml:space="preserve">. </w:t>
      </w:r>
      <w:r w:rsidRPr="00D22CF1">
        <w:rPr>
          <w:rFonts w:ascii="等线" w:eastAsia="等线" w:hAnsi="等线" w:hint="eastAsia"/>
          <w:szCs w:val="22"/>
        </w:rPr>
        <w:t>输入操作1，https上传文件程序开始运行，打印出来的调试信息如下：</w:t>
      </w:r>
    </w:p>
    <w:p w14:paraId="335AF2F2" w14:textId="77777777" w:rsidR="00D22CF1" w:rsidRPr="00D22CF1" w:rsidRDefault="00D22CF1" w:rsidP="00D22CF1">
      <w:pPr>
        <w:ind w:firstLineChars="300" w:firstLine="630"/>
        <w:jc w:val="center"/>
        <w:rPr>
          <w:rFonts w:ascii="等线" w:eastAsia="等线" w:hAnsi="等线"/>
          <w:szCs w:val="22"/>
        </w:rPr>
      </w:pPr>
      <w:r w:rsidRPr="00D22CF1">
        <w:rPr>
          <w:rFonts w:ascii="等线" w:eastAsia="等线" w:hAnsi="等线"/>
          <w:noProof/>
          <w:szCs w:val="22"/>
        </w:rPr>
        <w:drawing>
          <wp:inline distT="0" distB="0" distL="0" distR="0" wp14:anchorId="3F8990C1" wp14:editId="1B8311E9">
            <wp:extent cx="5274310" cy="3466465"/>
            <wp:effectExtent l="0" t="0" r="2540" b="635"/>
            <wp:docPr id="10370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3587" name=""/>
                    <pic:cNvPicPr/>
                  </pic:nvPicPr>
                  <pic:blipFill>
                    <a:blip r:embed="rId40"/>
                    <a:stretch>
                      <a:fillRect/>
                    </a:stretch>
                  </pic:blipFill>
                  <pic:spPr>
                    <a:xfrm>
                      <a:off x="0" y="0"/>
                      <a:ext cx="5274310" cy="3466465"/>
                    </a:xfrm>
                    <a:prstGeom prst="rect">
                      <a:avLst/>
                    </a:prstGeom>
                  </pic:spPr>
                </pic:pic>
              </a:graphicData>
            </a:graphic>
          </wp:inline>
        </w:drawing>
      </w:r>
    </w:p>
    <w:p w14:paraId="4326F5B2" w14:textId="77777777" w:rsidR="00D22CF1" w:rsidRPr="00D22CF1" w:rsidRDefault="00D22CF1" w:rsidP="00D22CF1">
      <w:pPr>
        <w:jc w:val="left"/>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2. </w:t>
      </w:r>
      <w:r w:rsidRPr="00D22CF1">
        <w:rPr>
          <w:rFonts w:ascii="等线" w:eastAsia="等线" w:hAnsi="等线" w:hint="eastAsia"/>
          <w:szCs w:val="22"/>
        </w:rPr>
        <w:t>打开一个网页，在网址栏输入：</w:t>
      </w:r>
      <w:hyperlink r:id="rId41" w:history="1">
        <w:r w:rsidRPr="00D22CF1">
          <w:rPr>
            <w:rFonts w:ascii="等线" w:eastAsia="等线" w:hAnsi="等线" w:hint="eastAsia"/>
            <w:color w:val="0563C1"/>
            <w:szCs w:val="22"/>
            <w:u w:val="single"/>
          </w:rPr>
          <w:t>https</w:t>
        </w:r>
        <w:r w:rsidRPr="00D22CF1">
          <w:rPr>
            <w:rFonts w:ascii="等线" w:eastAsia="等线" w:hAnsi="等线"/>
            <w:color w:val="0563C1"/>
            <w:szCs w:val="22"/>
            <w:u w:val="single"/>
          </w:rPr>
          <w:t>://192.168.0.102</w:t>
        </w:r>
      </w:hyperlink>
      <w:r w:rsidRPr="00D22CF1">
        <w:rPr>
          <w:rFonts w:ascii="等线" w:eastAsia="等线" w:hAnsi="等线" w:hint="eastAsia"/>
          <w:szCs w:val="22"/>
        </w:rPr>
        <w:t>，进入到上传应用程序网页。</w:t>
      </w:r>
    </w:p>
    <w:p w14:paraId="48AC87F4" w14:textId="77777777" w:rsidR="00D22CF1" w:rsidRPr="00D22CF1" w:rsidRDefault="00D22CF1" w:rsidP="00D22CF1">
      <w:pPr>
        <w:jc w:val="left"/>
        <w:rPr>
          <w:rFonts w:ascii="等线" w:eastAsia="等线" w:hAnsi="等线"/>
          <w:szCs w:val="22"/>
        </w:rPr>
      </w:pPr>
      <w:r w:rsidRPr="00D22CF1">
        <w:rPr>
          <w:rFonts w:ascii="等线" w:eastAsia="等线" w:hAnsi="等线"/>
          <w:noProof/>
          <w:szCs w:val="22"/>
        </w:rPr>
        <w:drawing>
          <wp:inline distT="0" distB="0" distL="0" distR="0" wp14:anchorId="0E52CA4D" wp14:editId="1927975C">
            <wp:extent cx="6148339" cy="259080"/>
            <wp:effectExtent l="0" t="0" r="5080" b="7620"/>
            <wp:docPr id="893301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01157" name=""/>
                    <pic:cNvPicPr/>
                  </pic:nvPicPr>
                  <pic:blipFill>
                    <a:blip r:embed="rId42"/>
                    <a:stretch>
                      <a:fillRect/>
                    </a:stretch>
                  </pic:blipFill>
                  <pic:spPr>
                    <a:xfrm>
                      <a:off x="0" y="0"/>
                      <a:ext cx="6157527" cy="259467"/>
                    </a:xfrm>
                    <a:prstGeom prst="rect">
                      <a:avLst/>
                    </a:prstGeom>
                  </pic:spPr>
                </pic:pic>
              </a:graphicData>
            </a:graphic>
          </wp:inline>
        </w:drawing>
      </w:r>
    </w:p>
    <w:p w14:paraId="1DE870C3" w14:textId="77777777" w:rsidR="00D22CF1" w:rsidRPr="00D22CF1" w:rsidRDefault="00D22CF1" w:rsidP="00D22CF1">
      <w:pPr>
        <w:jc w:val="left"/>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3. </w:t>
      </w:r>
      <w:r w:rsidRPr="00D22CF1">
        <w:rPr>
          <w:rFonts w:ascii="等线" w:eastAsia="等线" w:hAnsi="等线" w:hint="eastAsia"/>
          <w:szCs w:val="22"/>
        </w:rPr>
        <w:t>点击更新选项，进入上传界面</w:t>
      </w:r>
    </w:p>
    <w:p w14:paraId="793AA980" w14:textId="77777777" w:rsidR="00D22CF1" w:rsidRPr="00D22CF1" w:rsidRDefault="00D22CF1" w:rsidP="00D22CF1">
      <w:pPr>
        <w:jc w:val="left"/>
        <w:rPr>
          <w:rFonts w:ascii="等线" w:eastAsia="等线" w:hAnsi="等线"/>
          <w:szCs w:val="22"/>
        </w:rPr>
      </w:pPr>
      <w:r w:rsidRPr="00D22CF1">
        <w:rPr>
          <w:rFonts w:ascii="等线" w:eastAsia="等线" w:hAnsi="等线"/>
          <w:noProof/>
          <w:szCs w:val="22"/>
        </w:rPr>
        <w:drawing>
          <wp:inline distT="0" distB="0" distL="0" distR="0" wp14:anchorId="1EE65E6B" wp14:editId="06C0F8FB">
            <wp:extent cx="5274310" cy="2586355"/>
            <wp:effectExtent l="0" t="0" r="2540" b="4445"/>
            <wp:docPr id="1698769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69998" name=""/>
                    <pic:cNvPicPr/>
                  </pic:nvPicPr>
                  <pic:blipFill>
                    <a:blip r:embed="rId43"/>
                    <a:stretch>
                      <a:fillRect/>
                    </a:stretch>
                  </pic:blipFill>
                  <pic:spPr>
                    <a:xfrm>
                      <a:off x="0" y="0"/>
                      <a:ext cx="5274310" cy="2586355"/>
                    </a:xfrm>
                    <a:prstGeom prst="rect">
                      <a:avLst/>
                    </a:prstGeom>
                  </pic:spPr>
                </pic:pic>
              </a:graphicData>
            </a:graphic>
          </wp:inline>
        </w:drawing>
      </w:r>
    </w:p>
    <w:p w14:paraId="5A858A56" w14:textId="77777777" w:rsidR="00D22CF1" w:rsidRPr="00D22CF1" w:rsidRDefault="00D22CF1" w:rsidP="00D22CF1">
      <w:pPr>
        <w:jc w:val="left"/>
        <w:rPr>
          <w:rFonts w:ascii="等线" w:eastAsia="等线" w:hAnsi="等线"/>
          <w:szCs w:val="22"/>
        </w:rPr>
      </w:pPr>
      <w:r w:rsidRPr="00D22CF1">
        <w:rPr>
          <w:rFonts w:ascii="等线" w:eastAsia="等线" w:hAnsi="等线"/>
          <w:noProof/>
          <w:szCs w:val="22"/>
        </w:rPr>
        <w:lastRenderedPageBreak/>
        <w:drawing>
          <wp:inline distT="0" distB="0" distL="0" distR="0" wp14:anchorId="341C5AF3" wp14:editId="3ED9E4BC">
            <wp:extent cx="5274310" cy="2437130"/>
            <wp:effectExtent l="0" t="0" r="2540" b="1270"/>
            <wp:docPr id="50539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98686" name=""/>
                    <pic:cNvPicPr/>
                  </pic:nvPicPr>
                  <pic:blipFill>
                    <a:blip r:embed="rId44"/>
                    <a:stretch>
                      <a:fillRect/>
                    </a:stretch>
                  </pic:blipFill>
                  <pic:spPr>
                    <a:xfrm>
                      <a:off x="0" y="0"/>
                      <a:ext cx="5274310" cy="2437130"/>
                    </a:xfrm>
                    <a:prstGeom prst="rect">
                      <a:avLst/>
                    </a:prstGeom>
                  </pic:spPr>
                </pic:pic>
              </a:graphicData>
            </a:graphic>
          </wp:inline>
        </w:drawing>
      </w:r>
    </w:p>
    <w:p w14:paraId="5018E261" w14:textId="790047FF" w:rsidR="00D22CF1" w:rsidRPr="00D22CF1" w:rsidRDefault="00D22CF1" w:rsidP="00D22CF1">
      <w:pPr>
        <w:jc w:val="left"/>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4. </w:t>
      </w:r>
      <w:r w:rsidRPr="00D22CF1">
        <w:rPr>
          <w:rFonts w:ascii="等线" w:eastAsia="等线" w:hAnsi="等线" w:hint="eastAsia"/>
          <w:szCs w:val="22"/>
        </w:rPr>
        <w:t>选择需要上传的bin文件，然后点击upload选项。在本文件的上级目录的test文件夹中有一个用于测试的点灯的b</w:t>
      </w:r>
      <w:r w:rsidRPr="00D22CF1">
        <w:rPr>
          <w:rFonts w:ascii="等线" w:eastAsia="等线" w:hAnsi="等线"/>
          <w:szCs w:val="22"/>
        </w:rPr>
        <w:t>in</w:t>
      </w:r>
      <w:r w:rsidRPr="00D22CF1">
        <w:rPr>
          <w:rFonts w:ascii="等线" w:eastAsia="等线" w:hAnsi="等线" w:hint="eastAsia"/>
          <w:szCs w:val="22"/>
        </w:rPr>
        <w:t>文件，可以选择这个</w:t>
      </w:r>
      <w:r w:rsidR="00A119A9">
        <w:rPr>
          <w:rFonts w:ascii="等线" w:eastAsia="等线" w:hAnsi="等线" w:hint="eastAsia"/>
          <w:szCs w:val="22"/>
        </w:rPr>
        <w:t>b</w:t>
      </w:r>
      <w:r w:rsidR="00A119A9">
        <w:rPr>
          <w:rFonts w:ascii="等线" w:eastAsia="等线" w:hAnsi="等线"/>
          <w:szCs w:val="22"/>
        </w:rPr>
        <w:t>in</w:t>
      </w:r>
      <w:r w:rsidR="00A119A9">
        <w:rPr>
          <w:rFonts w:ascii="等线" w:eastAsia="等线" w:hAnsi="等线" w:hint="eastAsia"/>
          <w:szCs w:val="22"/>
        </w:rPr>
        <w:t>文件</w:t>
      </w:r>
      <w:r w:rsidRPr="00D22CF1">
        <w:rPr>
          <w:rFonts w:ascii="等线" w:eastAsia="等线" w:hAnsi="等线" w:hint="eastAsia"/>
          <w:szCs w:val="22"/>
        </w:rPr>
        <w:t>来进行测试。</w:t>
      </w:r>
    </w:p>
    <w:p w14:paraId="65B1749C" w14:textId="77777777" w:rsidR="00D22CF1" w:rsidRPr="00D22CF1" w:rsidRDefault="00D22CF1" w:rsidP="00D22CF1">
      <w:pPr>
        <w:jc w:val="left"/>
        <w:rPr>
          <w:rFonts w:ascii="等线" w:eastAsia="等线" w:hAnsi="等线"/>
          <w:szCs w:val="22"/>
        </w:rPr>
      </w:pPr>
      <w:r w:rsidRPr="00D22CF1">
        <w:rPr>
          <w:rFonts w:ascii="等线" w:eastAsia="等线" w:hAnsi="等线"/>
          <w:noProof/>
          <w:szCs w:val="22"/>
        </w:rPr>
        <w:drawing>
          <wp:inline distT="0" distB="0" distL="0" distR="0" wp14:anchorId="4828CC93" wp14:editId="603CF9CB">
            <wp:extent cx="5274310" cy="2552065"/>
            <wp:effectExtent l="0" t="0" r="2540" b="635"/>
            <wp:docPr id="2135776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76972" name=""/>
                    <pic:cNvPicPr/>
                  </pic:nvPicPr>
                  <pic:blipFill>
                    <a:blip r:embed="rId45"/>
                    <a:stretch>
                      <a:fillRect/>
                    </a:stretch>
                  </pic:blipFill>
                  <pic:spPr>
                    <a:xfrm>
                      <a:off x="0" y="0"/>
                      <a:ext cx="5274310" cy="2552065"/>
                    </a:xfrm>
                    <a:prstGeom prst="rect">
                      <a:avLst/>
                    </a:prstGeom>
                  </pic:spPr>
                </pic:pic>
              </a:graphicData>
            </a:graphic>
          </wp:inline>
        </w:drawing>
      </w:r>
    </w:p>
    <w:p w14:paraId="63D3688D" w14:textId="77777777" w:rsidR="00D22CF1" w:rsidRPr="00D22CF1" w:rsidRDefault="00D22CF1" w:rsidP="00D22CF1">
      <w:pPr>
        <w:jc w:val="left"/>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5.</w:t>
      </w:r>
      <w:r w:rsidRPr="00D22CF1">
        <w:rPr>
          <w:rFonts w:ascii="等线" w:eastAsia="等线" w:hAnsi="等线" w:hint="eastAsia"/>
          <w:szCs w:val="22"/>
        </w:rPr>
        <w:t>下载完成以后串口终端会有相应的调试信息。到这里需要更新的应用程序就上传完成了。</w:t>
      </w:r>
    </w:p>
    <w:p w14:paraId="405EC7EF" w14:textId="77777777" w:rsidR="00D22CF1" w:rsidRPr="00D22CF1" w:rsidRDefault="00D22CF1" w:rsidP="00D22CF1">
      <w:pPr>
        <w:jc w:val="left"/>
        <w:rPr>
          <w:rFonts w:ascii="等线" w:eastAsia="等线" w:hAnsi="等线"/>
          <w:szCs w:val="22"/>
        </w:rPr>
      </w:pPr>
      <w:r w:rsidRPr="00D22CF1">
        <w:rPr>
          <w:rFonts w:ascii="等线" w:eastAsia="等线" w:hAnsi="等线"/>
          <w:noProof/>
          <w:szCs w:val="22"/>
        </w:rPr>
        <w:drawing>
          <wp:inline distT="0" distB="0" distL="0" distR="0" wp14:anchorId="1E47CB26" wp14:editId="43492195">
            <wp:extent cx="5274310" cy="1878330"/>
            <wp:effectExtent l="0" t="0" r="2540" b="7620"/>
            <wp:docPr id="1238573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73683" name=""/>
                    <pic:cNvPicPr/>
                  </pic:nvPicPr>
                  <pic:blipFill>
                    <a:blip r:embed="rId46"/>
                    <a:stretch>
                      <a:fillRect/>
                    </a:stretch>
                  </pic:blipFill>
                  <pic:spPr>
                    <a:xfrm>
                      <a:off x="0" y="0"/>
                      <a:ext cx="5274310" cy="1878330"/>
                    </a:xfrm>
                    <a:prstGeom prst="rect">
                      <a:avLst/>
                    </a:prstGeom>
                  </pic:spPr>
                </pic:pic>
              </a:graphicData>
            </a:graphic>
          </wp:inline>
        </w:drawing>
      </w:r>
      <w:r w:rsidRPr="00D22CF1">
        <w:rPr>
          <w:rFonts w:ascii="等线" w:eastAsia="等线" w:hAnsi="等线"/>
          <w:szCs w:val="22"/>
        </w:rPr>
        <w:t xml:space="preserve">   </w:t>
      </w:r>
    </w:p>
    <w:p w14:paraId="0F28E615" w14:textId="77777777" w:rsidR="00D22CF1" w:rsidRPr="00D22CF1" w:rsidRDefault="00D22CF1" w:rsidP="00D22CF1">
      <w:pPr>
        <w:jc w:val="left"/>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6.</w:t>
      </w:r>
      <w:r w:rsidRPr="00D22CF1">
        <w:rPr>
          <w:rFonts w:ascii="等线" w:eastAsia="等线" w:hAnsi="等线" w:hint="eastAsia"/>
          <w:szCs w:val="22"/>
        </w:rPr>
        <w:t>上传完毕以后，开发板重新上电，在串口终端选择选项2，观察串口打印的信息，应用程序切换完成。</w:t>
      </w:r>
    </w:p>
    <w:p w14:paraId="2F0F6755" w14:textId="77777777" w:rsidR="00D22CF1" w:rsidRPr="00D22CF1" w:rsidRDefault="00D22CF1" w:rsidP="00D22CF1">
      <w:pPr>
        <w:jc w:val="left"/>
        <w:rPr>
          <w:rFonts w:ascii="等线" w:eastAsia="等线" w:hAnsi="等线"/>
          <w:szCs w:val="22"/>
        </w:rPr>
      </w:pPr>
      <w:r w:rsidRPr="00D22CF1">
        <w:rPr>
          <w:rFonts w:ascii="等线" w:eastAsia="等线" w:hAnsi="等线"/>
          <w:noProof/>
          <w:szCs w:val="22"/>
        </w:rPr>
        <w:lastRenderedPageBreak/>
        <w:drawing>
          <wp:inline distT="0" distB="0" distL="0" distR="0" wp14:anchorId="679A347B" wp14:editId="21DC4D58">
            <wp:extent cx="5274310" cy="2918460"/>
            <wp:effectExtent l="0" t="0" r="2540" b="0"/>
            <wp:docPr id="601895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5470" name=""/>
                    <pic:cNvPicPr/>
                  </pic:nvPicPr>
                  <pic:blipFill>
                    <a:blip r:embed="rId47"/>
                    <a:stretch>
                      <a:fillRect/>
                    </a:stretch>
                  </pic:blipFill>
                  <pic:spPr>
                    <a:xfrm>
                      <a:off x="0" y="0"/>
                      <a:ext cx="5274310" cy="2918460"/>
                    </a:xfrm>
                    <a:prstGeom prst="rect">
                      <a:avLst/>
                    </a:prstGeom>
                  </pic:spPr>
                </pic:pic>
              </a:graphicData>
            </a:graphic>
          </wp:inline>
        </w:drawing>
      </w:r>
    </w:p>
    <w:p w14:paraId="7CFBE817" w14:textId="07662F7E" w:rsidR="00D22CF1" w:rsidRPr="00D22CF1" w:rsidRDefault="00D22CF1" w:rsidP="00D22CF1">
      <w:pPr>
        <w:jc w:val="left"/>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7.</w:t>
      </w:r>
      <w:r w:rsidRPr="00D22CF1">
        <w:rPr>
          <w:rFonts w:ascii="等线" w:eastAsia="等线" w:hAnsi="等线" w:hint="eastAsia"/>
          <w:szCs w:val="22"/>
        </w:rPr>
        <w:t>切换完成以后，开发板再次重新上电，串口</w:t>
      </w:r>
      <w:r w:rsidR="006A3C62">
        <w:rPr>
          <w:rFonts w:ascii="等线" w:eastAsia="等线" w:hAnsi="等线" w:hint="eastAsia"/>
          <w:szCs w:val="22"/>
        </w:rPr>
        <w:t>终端中输入</w:t>
      </w:r>
      <w:r w:rsidRPr="00D22CF1">
        <w:rPr>
          <w:rFonts w:ascii="等线" w:eastAsia="等线" w:hAnsi="等线" w:hint="eastAsia"/>
          <w:szCs w:val="22"/>
        </w:rPr>
        <w:t>选项4，应用程序更新完成。</w:t>
      </w:r>
    </w:p>
    <w:p w14:paraId="6703ADBE" w14:textId="77777777" w:rsidR="00D22CF1" w:rsidRPr="00D22CF1" w:rsidRDefault="00D22CF1" w:rsidP="00D22CF1">
      <w:pPr>
        <w:jc w:val="left"/>
        <w:rPr>
          <w:rFonts w:ascii="等线" w:eastAsia="等线" w:hAnsi="等线"/>
          <w:szCs w:val="22"/>
        </w:rPr>
      </w:pPr>
      <w:r w:rsidRPr="00D22CF1">
        <w:rPr>
          <w:rFonts w:ascii="等线" w:eastAsia="等线" w:hAnsi="等线"/>
          <w:noProof/>
          <w:szCs w:val="22"/>
        </w:rPr>
        <w:drawing>
          <wp:inline distT="0" distB="0" distL="0" distR="0" wp14:anchorId="1B8FE9B6" wp14:editId="7B059C31">
            <wp:extent cx="5274310" cy="3486785"/>
            <wp:effectExtent l="0" t="0" r="2540" b="0"/>
            <wp:docPr id="376160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60651" name=""/>
                    <pic:cNvPicPr/>
                  </pic:nvPicPr>
                  <pic:blipFill>
                    <a:blip r:embed="rId48"/>
                    <a:stretch>
                      <a:fillRect/>
                    </a:stretch>
                  </pic:blipFill>
                  <pic:spPr>
                    <a:xfrm>
                      <a:off x="0" y="0"/>
                      <a:ext cx="5274310" cy="3486785"/>
                    </a:xfrm>
                    <a:prstGeom prst="rect">
                      <a:avLst/>
                    </a:prstGeom>
                  </pic:spPr>
                </pic:pic>
              </a:graphicData>
            </a:graphic>
          </wp:inline>
        </w:drawing>
      </w:r>
    </w:p>
    <w:p w14:paraId="132D47BD" w14:textId="49DF4112" w:rsidR="00D22CF1" w:rsidRPr="00D22CF1" w:rsidRDefault="00D22CF1" w:rsidP="00D22CF1">
      <w:pPr>
        <w:ind w:firstLineChars="200" w:firstLine="420"/>
        <w:rPr>
          <w:rFonts w:ascii="等线" w:eastAsia="等线" w:hAnsi="等线"/>
          <w:szCs w:val="22"/>
        </w:rPr>
      </w:pPr>
      <w:r w:rsidRPr="00D22CF1">
        <w:rPr>
          <w:rFonts w:ascii="等线" w:eastAsia="等线" w:hAnsi="等线" w:hint="eastAsia"/>
          <w:szCs w:val="22"/>
        </w:rPr>
        <w:t>当第一次接收应用程序时，程序更新过程为：1</w:t>
      </w:r>
      <w:r w:rsidRPr="00D22CF1">
        <w:rPr>
          <w:rFonts w:ascii="等线" w:eastAsia="等线" w:hAnsi="等线"/>
          <w:szCs w:val="22"/>
        </w:rPr>
        <w:t>-</w:t>
      </w:r>
      <w:r w:rsidRPr="00D22CF1">
        <w:rPr>
          <w:rFonts w:ascii="等线" w:eastAsia="等线" w:hAnsi="等线" w:hint="eastAsia"/>
          <w:szCs w:val="22"/>
        </w:rPr>
        <w:t>&gt;进入到https_</w:t>
      </w:r>
      <w:r w:rsidRPr="00D22CF1">
        <w:rPr>
          <w:rFonts w:ascii="等线" w:eastAsia="等线" w:hAnsi="等线"/>
          <w:szCs w:val="22"/>
        </w:rPr>
        <w:t>ota</w:t>
      </w:r>
      <w:r w:rsidR="006A3C62">
        <w:rPr>
          <w:rFonts w:ascii="等线" w:eastAsia="等线" w:hAnsi="等线" w:hint="eastAsia"/>
          <w:szCs w:val="22"/>
        </w:rPr>
        <w:t>文件</w:t>
      </w:r>
      <w:r w:rsidRPr="00D22CF1">
        <w:rPr>
          <w:rFonts w:ascii="等线" w:eastAsia="等线" w:hAnsi="等线" w:hint="eastAsia"/>
          <w:szCs w:val="22"/>
        </w:rPr>
        <w:t>上传应用程序-</w:t>
      </w:r>
      <w:r w:rsidRPr="00D22CF1">
        <w:rPr>
          <w:rFonts w:ascii="等线" w:eastAsia="等线" w:hAnsi="等线"/>
          <w:szCs w:val="22"/>
        </w:rPr>
        <w:t>&gt;</w:t>
      </w:r>
      <w:r w:rsidRPr="00D22CF1">
        <w:rPr>
          <w:rFonts w:ascii="等线" w:eastAsia="等线" w:hAnsi="等线" w:hint="eastAsia"/>
          <w:szCs w:val="22"/>
        </w:rPr>
        <w:t>上传完成以后重新上电-</w:t>
      </w:r>
      <w:r w:rsidRPr="00D22CF1">
        <w:rPr>
          <w:rFonts w:ascii="等线" w:eastAsia="等线" w:hAnsi="等线"/>
          <w:szCs w:val="22"/>
        </w:rPr>
        <w:t>&gt;2-&gt;</w:t>
      </w:r>
      <w:r w:rsidRPr="00D22CF1">
        <w:rPr>
          <w:rFonts w:ascii="等线" w:eastAsia="等线" w:hAnsi="等线" w:hint="eastAsia"/>
          <w:szCs w:val="22"/>
        </w:rPr>
        <w:t>（观察串口终端信息的打印，交换完成以后重新上电。在这一步可以观察更新的应用程序的运行情况。）-</w:t>
      </w:r>
      <w:r w:rsidRPr="00D22CF1">
        <w:rPr>
          <w:rFonts w:ascii="等线" w:eastAsia="等线" w:hAnsi="等线"/>
          <w:szCs w:val="22"/>
        </w:rPr>
        <w:t>&gt;4-&gt;</w:t>
      </w:r>
      <w:r w:rsidRPr="00D22CF1">
        <w:rPr>
          <w:rFonts w:ascii="等线" w:eastAsia="等线" w:hAnsi="等线" w:hint="eastAsia"/>
          <w:szCs w:val="22"/>
        </w:rPr>
        <w:t>更新完成。</w:t>
      </w:r>
    </w:p>
    <w:p w14:paraId="4B25DED9" w14:textId="77777777" w:rsidR="00D22CF1" w:rsidRPr="00D22CF1" w:rsidRDefault="00D22CF1" w:rsidP="00D22CF1">
      <w:pPr>
        <w:ind w:firstLineChars="200" w:firstLine="420"/>
        <w:rPr>
          <w:rFonts w:ascii="等线" w:eastAsia="等线" w:hAnsi="等线"/>
          <w:szCs w:val="22"/>
        </w:rPr>
      </w:pPr>
    </w:p>
    <w:p w14:paraId="06E305B9" w14:textId="77777777" w:rsidR="00D22CF1" w:rsidRPr="00D22CF1" w:rsidRDefault="00D22CF1" w:rsidP="00D22CF1">
      <w:pPr>
        <w:ind w:firstLineChars="200" w:firstLine="420"/>
        <w:rPr>
          <w:rFonts w:ascii="等线" w:eastAsia="等线" w:hAnsi="等线"/>
          <w:szCs w:val="22"/>
        </w:rPr>
      </w:pPr>
    </w:p>
    <w:p w14:paraId="4E5F4A58" w14:textId="77777777" w:rsidR="00D22CF1" w:rsidRPr="00D22CF1" w:rsidRDefault="00D22CF1" w:rsidP="00D22CF1">
      <w:pPr>
        <w:ind w:firstLineChars="200" w:firstLine="420"/>
        <w:rPr>
          <w:rFonts w:ascii="等线" w:eastAsia="等线" w:hAnsi="等线"/>
          <w:szCs w:val="22"/>
        </w:rPr>
      </w:pPr>
    </w:p>
    <w:p w14:paraId="38B3FE64" w14:textId="77777777" w:rsidR="00D22CF1" w:rsidRPr="00D22CF1" w:rsidRDefault="00D22CF1" w:rsidP="00D22CF1">
      <w:pPr>
        <w:ind w:firstLine="420"/>
        <w:jc w:val="left"/>
        <w:rPr>
          <w:rFonts w:ascii="等线" w:eastAsia="等线" w:hAnsi="等线"/>
          <w:szCs w:val="22"/>
        </w:rPr>
      </w:pPr>
      <w:r w:rsidRPr="00D22CF1">
        <w:rPr>
          <w:rFonts w:ascii="等线" w:eastAsia="等线" w:hAnsi="等线" w:hint="eastAsia"/>
          <w:szCs w:val="22"/>
        </w:rPr>
        <w:t>如果开发板有已经在运行的应用程序（即开发板中有三个程序），需要对应用程序进行更新，进行以下操作：</w:t>
      </w:r>
    </w:p>
    <w:p w14:paraId="6C3315CC" w14:textId="77777777" w:rsidR="00D22CF1" w:rsidRPr="00D22CF1" w:rsidRDefault="00D22CF1" w:rsidP="00D22CF1">
      <w:pPr>
        <w:ind w:firstLine="420"/>
        <w:jc w:val="left"/>
        <w:rPr>
          <w:rFonts w:ascii="等线" w:eastAsia="等线" w:hAnsi="等线"/>
          <w:szCs w:val="22"/>
        </w:rPr>
      </w:pPr>
      <w:r w:rsidRPr="00D22CF1">
        <w:rPr>
          <w:rFonts w:ascii="等线" w:eastAsia="等线" w:hAnsi="等线"/>
          <w:szCs w:val="22"/>
        </w:rPr>
        <w:t>1.</w:t>
      </w:r>
      <w:r w:rsidRPr="00D22CF1">
        <w:rPr>
          <w:rFonts w:ascii="等线" w:eastAsia="等线" w:hAnsi="等线" w:hint="eastAsia"/>
          <w:szCs w:val="22"/>
        </w:rPr>
        <w:t>开发板上电以后选择选项3，串口终端将会打印相应的调试信息。</w:t>
      </w:r>
    </w:p>
    <w:p w14:paraId="7ED81A48" w14:textId="77777777" w:rsidR="00D22CF1" w:rsidRPr="00D22CF1" w:rsidRDefault="00D22CF1" w:rsidP="00D22CF1">
      <w:pPr>
        <w:ind w:firstLine="420"/>
        <w:jc w:val="left"/>
        <w:rPr>
          <w:rFonts w:ascii="等线" w:eastAsia="等线" w:hAnsi="等线"/>
          <w:szCs w:val="22"/>
        </w:rPr>
      </w:pPr>
      <w:r w:rsidRPr="00D22CF1">
        <w:rPr>
          <w:rFonts w:ascii="等线" w:eastAsia="等线" w:hAnsi="等线"/>
          <w:noProof/>
          <w:szCs w:val="22"/>
        </w:rPr>
        <w:lastRenderedPageBreak/>
        <w:drawing>
          <wp:inline distT="0" distB="0" distL="0" distR="0" wp14:anchorId="21460308" wp14:editId="15EF0DDE">
            <wp:extent cx="5274310" cy="3549015"/>
            <wp:effectExtent l="0" t="0" r="2540" b="0"/>
            <wp:docPr id="204172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2702" name=""/>
                    <pic:cNvPicPr/>
                  </pic:nvPicPr>
                  <pic:blipFill>
                    <a:blip r:embed="rId49"/>
                    <a:stretch>
                      <a:fillRect/>
                    </a:stretch>
                  </pic:blipFill>
                  <pic:spPr>
                    <a:xfrm>
                      <a:off x="0" y="0"/>
                      <a:ext cx="5274310" cy="3549015"/>
                    </a:xfrm>
                    <a:prstGeom prst="rect">
                      <a:avLst/>
                    </a:prstGeom>
                  </pic:spPr>
                </pic:pic>
              </a:graphicData>
            </a:graphic>
          </wp:inline>
        </w:drawing>
      </w:r>
    </w:p>
    <w:p w14:paraId="43754101" w14:textId="77777777" w:rsidR="00D22CF1" w:rsidRPr="00D22CF1" w:rsidRDefault="00D22CF1" w:rsidP="00D22CF1">
      <w:pPr>
        <w:ind w:firstLine="420"/>
        <w:jc w:val="left"/>
        <w:rPr>
          <w:rFonts w:ascii="等线" w:eastAsia="等线" w:hAnsi="等线"/>
          <w:szCs w:val="22"/>
        </w:rPr>
      </w:pPr>
      <w:r w:rsidRPr="00D22CF1">
        <w:rPr>
          <w:rFonts w:ascii="等线" w:eastAsia="等线" w:hAnsi="等线" w:hint="eastAsia"/>
          <w:szCs w:val="22"/>
        </w:rPr>
        <w:t>2</w:t>
      </w:r>
      <w:r w:rsidRPr="00D22CF1">
        <w:rPr>
          <w:rFonts w:ascii="等线" w:eastAsia="等线" w:hAnsi="等线"/>
          <w:szCs w:val="22"/>
        </w:rPr>
        <w:t>.</w:t>
      </w:r>
      <w:r w:rsidRPr="00D22CF1">
        <w:rPr>
          <w:rFonts w:ascii="等线" w:eastAsia="等线" w:hAnsi="等线" w:hint="eastAsia"/>
          <w:szCs w:val="22"/>
        </w:rPr>
        <w:t>按照上面相同的步骤进入网页，进入到上传文件界面。</w:t>
      </w:r>
    </w:p>
    <w:p w14:paraId="044B9F28" w14:textId="77777777" w:rsidR="00D22CF1" w:rsidRPr="00D22CF1" w:rsidRDefault="00D22CF1" w:rsidP="00D22CF1">
      <w:pPr>
        <w:ind w:firstLine="420"/>
        <w:jc w:val="left"/>
        <w:rPr>
          <w:rFonts w:ascii="等线" w:eastAsia="等线" w:hAnsi="等线"/>
          <w:szCs w:val="22"/>
        </w:rPr>
      </w:pPr>
      <w:r w:rsidRPr="00D22CF1">
        <w:rPr>
          <w:rFonts w:ascii="等线" w:eastAsia="等线" w:hAnsi="等线"/>
          <w:noProof/>
          <w:szCs w:val="22"/>
        </w:rPr>
        <w:drawing>
          <wp:inline distT="0" distB="0" distL="0" distR="0" wp14:anchorId="0EF3CDD3" wp14:editId="3A2BD8C4">
            <wp:extent cx="5274310" cy="3027045"/>
            <wp:effectExtent l="0" t="0" r="2540" b="1905"/>
            <wp:docPr id="2020870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0967" name=""/>
                    <pic:cNvPicPr/>
                  </pic:nvPicPr>
                  <pic:blipFill>
                    <a:blip r:embed="rId50"/>
                    <a:stretch>
                      <a:fillRect/>
                    </a:stretch>
                  </pic:blipFill>
                  <pic:spPr>
                    <a:xfrm>
                      <a:off x="0" y="0"/>
                      <a:ext cx="5274310" cy="3027045"/>
                    </a:xfrm>
                    <a:prstGeom prst="rect">
                      <a:avLst/>
                    </a:prstGeom>
                  </pic:spPr>
                </pic:pic>
              </a:graphicData>
            </a:graphic>
          </wp:inline>
        </w:drawing>
      </w:r>
    </w:p>
    <w:p w14:paraId="64256233" w14:textId="77777777" w:rsidR="00D22CF1" w:rsidRPr="00D22CF1" w:rsidRDefault="00D22CF1" w:rsidP="00D22CF1">
      <w:pPr>
        <w:ind w:firstLine="420"/>
        <w:jc w:val="left"/>
        <w:rPr>
          <w:rFonts w:ascii="等线" w:eastAsia="等线" w:hAnsi="等线"/>
          <w:szCs w:val="22"/>
        </w:rPr>
      </w:pPr>
      <w:r w:rsidRPr="00D22CF1">
        <w:rPr>
          <w:rFonts w:ascii="等线" w:eastAsia="等线" w:hAnsi="等线" w:hint="eastAsia"/>
          <w:szCs w:val="22"/>
        </w:rPr>
        <w:t>3</w:t>
      </w:r>
      <w:r w:rsidRPr="00D22CF1">
        <w:rPr>
          <w:rFonts w:ascii="等线" w:eastAsia="等线" w:hAnsi="等线"/>
          <w:szCs w:val="22"/>
        </w:rPr>
        <w:t>.</w:t>
      </w:r>
      <w:r w:rsidRPr="00D22CF1">
        <w:rPr>
          <w:rFonts w:ascii="等线" w:eastAsia="等线" w:hAnsi="等线" w:hint="eastAsia"/>
          <w:szCs w:val="22"/>
        </w:rPr>
        <w:t>同样先选择文件，然后点击upload按钮。在本文件的上级目录的test文件夹中，有一个串口输出的bin文件可以用于测试。选择串口测试bin文件，点击下载。</w:t>
      </w:r>
    </w:p>
    <w:p w14:paraId="09351FDD" w14:textId="77777777" w:rsidR="00D22CF1" w:rsidRPr="00D22CF1" w:rsidRDefault="00D22CF1" w:rsidP="00D22CF1">
      <w:pPr>
        <w:ind w:firstLine="420"/>
        <w:jc w:val="left"/>
        <w:rPr>
          <w:rFonts w:ascii="等线" w:eastAsia="等线" w:hAnsi="等线"/>
          <w:szCs w:val="22"/>
        </w:rPr>
      </w:pPr>
      <w:r w:rsidRPr="00D22CF1">
        <w:rPr>
          <w:rFonts w:ascii="等线" w:eastAsia="等线" w:hAnsi="等线"/>
          <w:noProof/>
          <w:szCs w:val="22"/>
        </w:rPr>
        <w:lastRenderedPageBreak/>
        <w:drawing>
          <wp:inline distT="0" distB="0" distL="0" distR="0" wp14:anchorId="3F27AB20" wp14:editId="6FDCAEE2">
            <wp:extent cx="5274310" cy="2475865"/>
            <wp:effectExtent l="0" t="0" r="2540" b="635"/>
            <wp:docPr id="1775414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14081" name=""/>
                    <pic:cNvPicPr/>
                  </pic:nvPicPr>
                  <pic:blipFill>
                    <a:blip r:embed="rId51"/>
                    <a:stretch>
                      <a:fillRect/>
                    </a:stretch>
                  </pic:blipFill>
                  <pic:spPr>
                    <a:xfrm>
                      <a:off x="0" y="0"/>
                      <a:ext cx="5274310" cy="2475865"/>
                    </a:xfrm>
                    <a:prstGeom prst="rect">
                      <a:avLst/>
                    </a:prstGeom>
                  </pic:spPr>
                </pic:pic>
              </a:graphicData>
            </a:graphic>
          </wp:inline>
        </w:drawing>
      </w:r>
    </w:p>
    <w:p w14:paraId="561412E3" w14:textId="77777777" w:rsidR="00D22CF1" w:rsidRPr="00D22CF1" w:rsidRDefault="00D22CF1" w:rsidP="00D22CF1">
      <w:pPr>
        <w:ind w:firstLine="420"/>
        <w:jc w:val="left"/>
        <w:rPr>
          <w:rFonts w:ascii="等线" w:eastAsia="等线" w:hAnsi="等线"/>
          <w:szCs w:val="22"/>
        </w:rPr>
      </w:pPr>
      <w:r w:rsidRPr="00D22CF1">
        <w:rPr>
          <w:rFonts w:ascii="等线" w:eastAsia="等线" w:hAnsi="等线"/>
          <w:noProof/>
          <w:szCs w:val="22"/>
        </w:rPr>
        <w:drawing>
          <wp:inline distT="0" distB="0" distL="0" distR="0" wp14:anchorId="002E0027" wp14:editId="7FC888F1">
            <wp:extent cx="5274310" cy="2285365"/>
            <wp:effectExtent l="0" t="0" r="2540" b="635"/>
            <wp:docPr id="1641558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58487" name=""/>
                    <pic:cNvPicPr/>
                  </pic:nvPicPr>
                  <pic:blipFill>
                    <a:blip r:embed="rId52"/>
                    <a:stretch>
                      <a:fillRect/>
                    </a:stretch>
                  </pic:blipFill>
                  <pic:spPr>
                    <a:xfrm>
                      <a:off x="0" y="0"/>
                      <a:ext cx="5274310" cy="2285365"/>
                    </a:xfrm>
                    <a:prstGeom prst="rect">
                      <a:avLst/>
                    </a:prstGeom>
                  </pic:spPr>
                </pic:pic>
              </a:graphicData>
            </a:graphic>
          </wp:inline>
        </w:drawing>
      </w:r>
    </w:p>
    <w:p w14:paraId="5B2571BE" w14:textId="77777777" w:rsidR="00D22CF1" w:rsidRPr="00D22CF1" w:rsidRDefault="00D22CF1" w:rsidP="00D22CF1">
      <w:pPr>
        <w:ind w:firstLine="420"/>
        <w:jc w:val="left"/>
        <w:rPr>
          <w:rFonts w:ascii="等线" w:eastAsia="等线" w:hAnsi="等线"/>
          <w:szCs w:val="22"/>
        </w:rPr>
      </w:pPr>
      <w:r w:rsidRPr="00D22CF1">
        <w:rPr>
          <w:rFonts w:ascii="等线" w:eastAsia="等线" w:hAnsi="等线" w:hint="eastAsia"/>
          <w:szCs w:val="22"/>
        </w:rPr>
        <w:t xml:space="preserve"> </w:t>
      </w:r>
      <w:r w:rsidRPr="00D22CF1">
        <w:rPr>
          <w:rFonts w:ascii="等线" w:eastAsia="等线" w:hAnsi="等线"/>
          <w:szCs w:val="22"/>
        </w:rPr>
        <w:t xml:space="preserve">   4.</w:t>
      </w:r>
      <w:r w:rsidRPr="00D22CF1">
        <w:rPr>
          <w:rFonts w:ascii="等线" w:eastAsia="等线" w:hAnsi="等线" w:hint="eastAsia"/>
          <w:szCs w:val="22"/>
        </w:rPr>
        <w:t>上传完成以后，重新上电，选择选项2，观察串口调试信息。</w:t>
      </w:r>
    </w:p>
    <w:p w14:paraId="468979B6" w14:textId="77777777" w:rsidR="00D22CF1" w:rsidRPr="00D22CF1" w:rsidRDefault="00D22CF1" w:rsidP="00D22CF1">
      <w:pPr>
        <w:ind w:firstLine="420"/>
        <w:jc w:val="left"/>
        <w:rPr>
          <w:rFonts w:ascii="等线" w:eastAsia="等线" w:hAnsi="等线"/>
          <w:szCs w:val="22"/>
        </w:rPr>
      </w:pPr>
      <w:r w:rsidRPr="00D22CF1">
        <w:rPr>
          <w:rFonts w:ascii="等线" w:eastAsia="等线" w:hAnsi="等线"/>
          <w:noProof/>
          <w:szCs w:val="22"/>
        </w:rPr>
        <w:drawing>
          <wp:inline distT="0" distB="0" distL="0" distR="0" wp14:anchorId="4B3A8F45" wp14:editId="20972CC0">
            <wp:extent cx="5274310" cy="1871980"/>
            <wp:effectExtent l="0" t="0" r="2540" b="0"/>
            <wp:docPr id="1168577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77858" name=""/>
                    <pic:cNvPicPr/>
                  </pic:nvPicPr>
                  <pic:blipFill>
                    <a:blip r:embed="rId53"/>
                    <a:stretch>
                      <a:fillRect/>
                    </a:stretch>
                  </pic:blipFill>
                  <pic:spPr>
                    <a:xfrm>
                      <a:off x="0" y="0"/>
                      <a:ext cx="5274310" cy="1871980"/>
                    </a:xfrm>
                    <a:prstGeom prst="rect">
                      <a:avLst/>
                    </a:prstGeom>
                  </pic:spPr>
                </pic:pic>
              </a:graphicData>
            </a:graphic>
          </wp:inline>
        </w:drawing>
      </w:r>
    </w:p>
    <w:p w14:paraId="230F2657" w14:textId="77777777" w:rsidR="00D22CF1" w:rsidRPr="00D22CF1" w:rsidRDefault="00D22CF1" w:rsidP="00D22CF1">
      <w:pPr>
        <w:ind w:firstLine="420"/>
        <w:jc w:val="left"/>
        <w:rPr>
          <w:rFonts w:ascii="等线" w:eastAsia="等线" w:hAnsi="等线"/>
          <w:szCs w:val="22"/>
        </w:rPr>
      </w:pPr>
      <w:r w:rsidRPr="00D22CF1">
        <w:rPr>
          <w:rFonts w:ascii="等线" w:eastAsia="等线" w:hAnsi="等线" w:hint="eastAsia"/>
          <w:szCs w:val="22"/>
        </w:rPr>
        <w:t>可以看到串口程序已经开始运行。</w:t>
      </w:r>
    </w:p>
    <w:p w14:paraId="173EAEAD" w14:textId="77777777" w:rsidR="00D22CF1" w:rsidRPr="00D22CF1" w:rsidRDefault="00D22CF1" w:rsidP="00D22CF1">
      <w:pPr>
        <w:ind w:firstLineChars="400" w:firstLine="840"/>
        <w:jc w:val="left"/>
        <w:rPr>
          <w:rFonts w:ascii="等线" w:eastAsia="等线" w:hAnsi="等线"/>
          <w:szCs w:val="22"/>
        </w:rPr>
      </w:pPr>
      <w:r w:rsidRPr="00D22CF1">
        <w:rPr>
          <w:rFonts w:ascii="等线" w:eastAsia="等线" w:hAnsi="等线" w:hint="eastAsia"/>
          <w:szCs w:val="22"/>
        </w:rPr>
        <w:t>5</w:t>
      </w:r>
      <w:r w:rsidRPr="00D22CF1">
        <w:rPr>
          <w:rFonts w:ascii="等线" w:eastAsia="等线" w:hAnsi="等线"/>
          <w:szCs w:val="22"/>
        </w:rPr>
        <w:t>.</w:t>
      </w:r>
      <w:r w:rsidRPr="00D22CF1">
        <w:rPr>
          <w:rFonts w:ascii="等线" w:eastAsia="等线" w:hAnsi="等线" w:hint="eastAsia"/>
          <w:szCs w:val="22"/>
        </w:rPr>
        <w:t>重新上电，选择选项4，更新完成。</w:t>
      </w:r>
    </w:p>
    <w:p w14:paraId="5ABFD8DF" w14:textId="77777777" w:rsidR="00D22CF1" w:rsidRPr="00D22CF1" w:rsidRDefault="00D22CF1" w:rsidP="00D22CF1">
      <w:pPr>
        <w:ind w:firstLineChars="400" w:firstLine="840"/>
        <w:jc w:val="left"/>
        <w:rPr>
          <w:rFonts w:ascii="等线" w:eastAsia="等线" w:hAnsi="等线"/>
          <w:szCs w:val="22"/>
        </w:rPr>
      </w:pPr>
    </w:p>
    <w:p w14:paraId="0CEFBB6E" w14:textId="77777777" w:rsidR="00D22CF1" w:rsidRPr="00D22CF1" w:rsidRDefault="00D22CF1" w:rsidP="00D22CF1">
      <w:pPr>
        <w:ind w:firstLineChars="400" w:firstLine="840"/>
        <w:jc w:val="left"/>
        <w:rPr>
          <w:rFonts w:ascii="等线" w:eastAsia="等线" w:hAnsi="等线"/>
          <w:szCs w:val="22"/>
        </w:rPr>
      </w:pPr>
    </w:p>
    <w:p w14:paraId="3576008C" w14:textId="1AD6EA77" w:rsidR="00450B8A" w:rsidRPr="00A119A9" w:rsidRDefault="00D22CF1" w:rsidP="00A119A9">
      <w:pPr>
        <w:ind w:firstLineChars="200" w:firstLine="420"/>
        <w:rPr>
          <w:rFonts w:ascii="等线" w:eastAsia="等线" w:hAnsi="等线"/>
          <w:szCs w:val="22"/>
        </w:rPr>
      </w:pPr>
      <w:r w:rsidRPr="00D22CF1">
        <w:rPr>
          <w:rFonts w:ascii="等线" w:eastAsia="等线" w:hAnsi="等线" w:hint="eastAsia"/>
          <w:szCs w:val="22"/>
        </w:rPr>
        <w:t>当flash有运行的应用程序时，更新过程：</w:t>
      </w:r>
      <w:r w:rsidRPr="00D22CF1">
        <w:rPr>
          <w:rFonts w:ascii="等线" w:eastAsia="等线" w:hAnsi="等线"/>
          <w:szCs w:val="22"/>
        </w:rPr>
        <w:t>3-&gt;(</w:t>
      </w:r>
      <w:r w:rsidRPr="00D22CF1">
        <w:rPr>
          <w:rFonts w:ascii="等线" w:eastAsia="等线" w:hAnsi="等线" w:hint="eastAsia"/>
          <w:szCs w:val="22"/>
        </w:rPr>
        <w:t>进入到https</w:t>
      </w:r>
      <w:r w:rsidRPr="00D22CF1">
        <w:rPr>
          <w:rFonts w:ascii="等线" w:eastAsia="等线" w:hAnsi="等线"/>
          <w:szCs w:val="22"/>
        </w:rPr>
        <w:t>_ota</w:t>
      </w:r>
      <w:r w:rsidRPr="00D22CF1">
        <w:rPr>
          <w:rFonts w:ascii="等线" w:eastAsia="等线" w:hAnsi="等线" w:hint="eastAsia"/>
          <w:szCs w:val="22"/>
        </w:rPr>
        <w:t>程序，上传更新的应用程序)-</w:t>
      </w:r>
      <w:r w:rsidRPr="00D22CF1">
        <w:rPr>
          <w:rFonts w:ascii="等线" w:eastAsia="等线" w:hAnsi="等线"/>
          <w:szCs w:val="22"/>
        </w:rPr>
        <w:t>&gt;</w:t>
      </w:r>
      <w:r w:rsidRPr="00D22CF1">
        <w:rPr>
          <w:rFonts w:ascii="等线" w:eastAsia="等线" w:hAnsi="等线" w:hint="eastAsia"/>
          <w:szCs w:val="22"/>
        </w:rPr>
        <w:t>上传完成后重新上电-</w:t>
      </w:r>
      <w:r w:rsidRPr="00D22CF1">
        <w:rPr>
          <w:rFonts w:ascii="等线" w:eastAsia="等线" w:hAnsi="等线"/>
          <w:szCs w:val="22"/>
        </w:rPr>
        <w:t>&gt;2-&gt;</w:t>
      </w:r>
      <w:r w:rsidRPr="00D22CF1">
        <w:rPr>
          <w:rFonts w:ascii="等线" w:eastAsia="等线" w:hAnsi="等线" w:hint="eastAsia"/>
          <w:szCs w:val="22"/>
        </w:rPr>
        <w:t>(观察串口终端，交换完成以后，重新上电)</w:t>
      </w:r>
      <w:r w:rsidRPr="00D22CF1">
        <w:rPr>
          <w:rFonts w:ascii="等线" w:eastAsia="等线" w:hAnsi="等线"/>
          <w:szCs w:val="22"/>
        </w:rPr>
        <w:t>-&gt;4-&gt;</w:t>
      </w:r>
      <w:r w:rsidRPr="00D22CF1">
        <w:rPr>
          <w:rFonts w:ascii="等线" w:eastAsia="等线" w:hAnsi="等线" w:hint="eastAsia"/>
          <w:szCs w:val="22"/>
        </w:rPr>
        <w:t>更新完成。</w:t>
      </w:r>
    </w:p>
    <w:sectPr w:rsidR="00450B8A" w:rsidRPr="00A119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A7F87" w14:textId="77777777" w:rsidR="009253D9" w:rsidRDefault="009253D9">
      <w:r>
        <w:separator/>
      </w:r>
    </w:p>
  </w:endnote>
  <w:endnote w:type="continuationSeparator" w:id="0">
    <w:p w14:paraId="51A17F52" w14:textId="77777777" w:rsidR="009253D9" w:rsidRDefault="00925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swiss"/>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Myriad Pro">
    <w:altName w:val="Corbel"/>
    <w:charset w:val="00"/>
    <w:family w:val="swiss"/>
    <w:pitch w:val="variable"/>
    <w:sig w:usb0="00000001" w:usb1="5000204B" w:usb2="00000000" w:usb3="00000000" w:csb0="0000019F" w:csb1="00000000"/>
  </w:font>
  <w:font w:name="汉仪中黑简">
    <w:altName w:val="Arial Unicode MS"/>
    <w:charset w:val="86"/>
    <w:family w:val="modern"/>
    <w:pitch w:val="fixed"/>
    <w:sig w:usb0="00000000" w:usb1="080E0800" w:usb2="00000012" w:usb3="00000000" w:csb0="00040000" w:csb1="00000000"/>
  </w:font>
  <w:font w:name="Myriad Pro Black">
    <w:altName w:val="Corbel"/>
    <w:charset w:val="00"/>
    <w:family w:val="swiss"/>
    <w:pitch w:val="variable"/>
    <w:sig w:usb0="00000001" w:usb1="5000204B" w:usb2="00000000" w:usb3="00000000" w:csb0="0000019F" w:csb1="00000000"/>
  </w:font>
  <w:font w:name="汉仪大黑简">
    <w:altName w:val="Arial Unicode MS"/>
    <w:charset w:val="86"/>
    <w:family w:val="modern"/>
    <w:pitch w:val="fixed"/>
    <w:sig w:usb0="00000000" w:usb1="080E0800" w:usb2="00000012" w:usb3="00000000" w:csb0="00040000" w:csb1="00000000"/>
  </w:font>
  <w:font w:name="FuturaA Bk BT">
    <w:altName w:val="Century Gothic"/>
    <w:charset w:val="00"/>
    <w:family w:val="swiss"/>
    <w:pitch w:val="variable"/>
    <w:sig w:usb0="00000087" w:usb1="00000000" w:usb2="00000000" w:usb3="00000000" w:csb0="0000001B" w:csb1="00000000"/>
  </w:font>
  <w:font w:name="微软雅黑">
    <w:altName w:val=".￠èí..oú"/>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24" w:type="dxa"/>
      <w:tblBorders>
        <w:top w:val="single" w:sz="12" w:space="0" w:color="00539E"/>
        <w:insideH w:val="single" w:sz="4" w:space="0" w:color="auto"/>
      </w:tblBorders>
      <w:tblLayout w:type="fixed"/>
      <w:tblLook w:val="04A0" w:firstRow="1" w:lastRow="0" w:firstColumn="1" w:lastColumn="0" w:noHBand="0" w:noVBand="1"/>
    </w:tblPr>
    <w:tblGrid>
      <w:gridCol w:w="4108"/>
      <w:gridCol w:w="2229"/>
      <w:gridCol w:w="3887"/>
    </w:tblGrid>
    <w:tr w:rsidR="006B728B" w14:paraId="61DED8C1" w14:textId="77777777">
      <w:tc>
        <w:tcPr>
          <w:tcW w:w="4108" w:type="dxa"/>
          <w:shd w:val="clear" w:color="auto" w:fill="auto"/>
          <w:vAlign w:val="center"/>
        </w:tcPr>
        <w:p w14:paraId="6D509857" w14:textId="77777777" w:rsidR="006B728B" w:rsidRDefault="006B728B">
          <w:pPr>
            <w:pStyle w:val="affb"/>
            <w:spacing w:line="240" w:lineRule="atLeast"/>
            <w:ind w:rightChars="-50" w:right="-105"/>
            <w:jc w:val="both"/>
            <w:rPr>
              <w:rStyle w:val="affff6"/>
              <w:rFonts w:ascii="仿宋_GB2312" w:eastAsia="仿宋_GB2312" w:hAnsi="宋体"/>
              <w:b/>
              <w:sz w:val="21"/>
              <w:szCs w:val="21"/>
            </w:rPr>
          </w:pPr>
        </w:p>
      </w:tc>
      <w:tc>
        <w:tcPr>
          <w:tcW w:w="2229" w:type="dxa"/>
          <w:shd w:val="clear" w:color="auto" w:fill="auto"/>
          <w:vAlign w:val="center"/>
        </w:tcPr>
        <w:p w14:paraId="47F122A3" w14:textId="77777777" w:rsidR="006B728B" w:rsidRDefault="006B728B">
          <w:pPr>
            <w:pStyle w:val="affb"/>
            <w:spacing w:line="240" w:lineRule="atLeast"/>
            <w:ind w:leftChars="-51" w:left="-107" w:rightChars="-51" w:right="-107"/>
            <w:jc w:val="center"/>
            <w:rPr>
              <w:rStyle w:val="affff6"/>
              <w:rFonts w:ascii="仿宋_GB2312" w:eastAsia="仿宋_GB2312" w:hAnsi="宋体"/>
              <w:b/>
              <w:sz w:val="24"/>
              <w:szCs w:val="24"/>
            </w:rPr>
          </w:pPr>
          <w:r>
            <w:rPr>
              <w:rStyle w:val="affff6"/>
              <w:b/>
            </w:rPr>
            <w:fldChar w:fldCharType="begin"/>
          </w:r>
          <w:r>
            <w:rPr>
              <w:rStyle w:val="affff6"/>
              <w:b/>
            </w:rPr>
            <w:instrText xml:space="preserve"> PAGE </w:instrText>
          </w:r>
          <w:r>
            <w:rPr>
              <w:rStyle w:val="affff6"/>
              <w:b/>
            </w:rPr>
            <w:fldChar w:fldCharType="separate"/>
          </w:r>
          <w:r>
            <w:rPr>
              <w:rStyle w:val="affff6"/>
              <w:b/>
              <w:noProof/>
            </w:rPr>
            <w:t>IV</w:t>
          </w:r>
          <w:r>
            <w:rPr>
              <w:rStyle w:val="affff6"/>
              <w:b/>
            </w:rPr>
            <w:fldChar w:fldCharType="end"/>
          </w:r>
        </w:p>
      </w:tc>
      <w:tc>
        <w:tcPr>
          <w:tcW w:w="3887" w:type="dxa"/>
          <w:shd w:val="clear" w:color="auto" w:fill="auto"/>
          <w:vAlign w:val="center"/>
        </w:tcPr>
        <w:p w14:paraId="08CAA9C0" w14:textId="77777777" w:rsidR="006B728B" w:rsidRDefault="006B728B">
          <w:pPr>
            <w:pStyle w:val="affb"/>
            <w:tabs>
              <w:tab w:val="left" w:pos="3684"/>
            </w:tabs>
            <w:spacing w:line="240" w:lineRule="atLeast"/>
            <w:ind w:rightChars="-10" w:right="-21"/>
            <w:rPr>
              <w:rStyle w:val="affff6"/>
              <w:rFonts w:ascii="仿宋_GB2312" w:eastAsia="仿宋_GB2312" w:hAnsi="宋体"/>
              <w:b/>
              <w:sz w:val="21"/>
              <w:szCs w:val="21"/>
            </w:rPr>
          </w:pPr>
        </w:p>
      </w:tc>
    </w:tr>
  </w:tbl>
  <w:p w14:paraId="3D2E522F" w14:textId="77777777" w:rsidR="006B728B" w:rsidRDefault="006B728B">
    <w:pPr>
      <w:pStyle w:val="af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7" w:type="dxa"/>
      <w:tblBorders>
        <w:top w:val="single" w:sz="12" w:space="0" w:color="00529E"/>
      </w:tblBorders>
      <w:tblLayout w:type="fixed"/>
      <w:tblLook w:val="04A0" w:firstRow="1" w:lastRow="0" w:firstColumn="1" w:lastColumn="0" w:noHBand="0" w:noVBand="1"/>
    </w:tblPr>
    <w:tblGrid>
      <w:gridCol w:w="2518"/>
      <w:gridCol w:w="5184"/>
      <w:gridCol w:w="2435"/>
    </w:tblGrid>
    <w:tr w:rsidR="006B728B" w14:paraId="625D10A2" w14:textId="77777777">
      <w:tc>
        <w:tcPr>
          <w:tcW w:w="2518" w:type="dxa"/>
          <w:shd w:val="clear" w:color="auto" w:fill="auto"/>
          <w:vAlign w:val="center"/>
        </w:tcPr>
        <w:p w14:paraId="4E3003EE" w14:textId="77777777" w:rsidR="006B728B" w:rsidRDefault="006B728B">
          <w:pPr>
            <w:pStyle w:val="affb"/>
            <w:spacing w:line="240" w:lineRule="atLeast"/>
            <w:jc w:val="both"/>
            <w:rPr>
              <w:rStyle w:val="affff6"/>
              <w:rFonts w:ascii="仿宋_GB2312" w:eastAsia="仿宋_GB2312" w:hAnsi="宋体"/>
              <w:b/>
            </w:rPr>
          </w:pPr>
        </w:p>
      </w:tc>
      <w:tc>
        <w:tcPr>
          <w:tcW w:w="5184" w:type="dxa"/>
          <w:shd w:val="clear" w:color="auto" w:fill="auto"/>
          <w:vAlign w:val="center"/>
        </w:tcPr>
        <w:p w14:paraId="2313A81D" w14:textId="77777777" w:rsidR="006B728B" w:rsidRDefault="006B728B">
          <w:pPr>
            <w:pStyle w:val="affb"/>
            <w:spacing w:line="240" w:lineRule="atLeast"/>
            <w:jc w:val="center"/>
            <w:rPr>
              <w:rStyle w:val="affff6"/>
              <w:rFonts w:ascii="仿宋_GB2312" w:eastAsia="仿宋_GB2312" w:hAnsi="宋体"/>
              <w:b/>
              <w:sz w:val="24"/>
              <w:szCs w:val="24"/>
            </w:rPr>
          </w:pPr>
        </w:p>
      </w:tc>
      <w:tc>
        <w:tcPr>
          <w:tcW w:w="2435" w:type="dxa"/>
          <w:shd w:val="clear" w:color="auto" w:fill="auto"/>
          <w:vAlign w:val="center"/>
        </w:tcPr>
        <w:p w14:paraId="44253488" w14:textId="77777777" w:rsidR="006B728B" w:rsidRDefault="006B728B">
          <w:pPr>
            <w:pStyle w:val="affb"/>
            <w:spacing w:line="240" w:lineRule="atLeast"/>
            <w:rPr>
              <w:rStyle w:val="affff6"/>
              <w:rFonts w:ascii="仿宋_GB2312" w:eastAsia="仿宋_GB2312" w:hAnsi="宋体"/>
              <w:b/>
              <w:sz w:val="24"/>
              <w:szCs w:val="24"/>
            </w:rPr>
          </w:pPr>
          <w:r>
            <w:rPr>
              <w:rStyle w:val="affff6"/>
              <w:rFonts w:ascii="仿宋_GB2312" w:eastAsia="仿宋_GB2312" w:hAnsi="宋体" w:hint="eastAsia"/>
              <w:b/>
              <w:sz w:val="24"/>
              <w:szCs w:val="24"/>
            </w:rPr>
            <w:fldChar w:fldCharType="begin"/>
          </w:r>
          <w:r>
            <w:rPr>
              <w:rStyle w:val="affff6"/>
              <w:rFonts w:ascii="仿宋_GB2312" w:eastAsia="仿宋_GB2312" w:hAnsi="宋体" w:hint="eastAsia"/>
              <w:b/>
              <w:sz w:val="24"/>
              <w:szCs w:val="24"/>
            </w:rPr>
            <w:instrText xml:space="preserve"> PAGE </w:instrText>
          </w:r>
          <w:r>
            <w:rPr>
              <w:rStyle w:val="affff6"/>
              <w:rFonts w:ascii="仿宋_GB2312" w:eastAsia="仿宋_GB2312" w:hAnsi="宋体" w:hint="eastAsia"/>
              <w:b/>
              <w:sz w:val="24"/>
              <w:szCs w:val="24"/>
            </w:rPr>
            <w:fldChar w:fldCharType="separate"/>
          </w:r>
          <w:r>
            <w:rPr>
              <w:rStyle w:val="affff6"/>
              <w:rFonts w:ascii="仿宋_GB2312" w:eastAsia="仿宋_GB2312" w:hAnsi="宋体"/>
              <w:b/>
              <w:noProof/>
              <w:sz w:val="24"/>
              <w:szCs w:val="24"/>
            </w:rPr>
            <w:t>1</w:t>
          </w:r>
          <w:r>
            <w:rPr>
              <w:rStyle w:val="affff6"/>
              <w:rFonts w:ascii="仿宋_GB2312" w:eastAsia="仿宋_GB2312" w:hAnsi="宋体" w:hint="eastAsia"/>
              <w:b/>
              <w:sz w:val="24"/>
              <w:szCs w:val="24"/>
            </w:rPr>
            <w:fldChar w:fldCharType="end"/>
          </w:r>
        </w:p>
      </w:tc>
    </w:tr>
  </w:tbl>
  <w:p w14:paraId="2753FEC7" w14:textId="77777777" w:rsidR="006B728B" w:rsidRDefault="006B728B">
    <w:pPr>
      <w:pStyle w:val="aff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415A6" w14:textId="77777777" w:rsidR="006B728B" w:rsidRDefault="006B728B" w:rsidP="00AE08DC">
    <w:pPr>
      <w:pStyle w:val="affb"/>
      <w:spacing w:before="1600"/>
      <w:jc w:val="left"/>
      <w:rPr>
        <w:szCs w:val="24"/>
      </w:rPr>
    </w:pPr>
    <w:r>
      <w:rPr>
        <w:rFonts w:hint="eastAsia"/>
        <w:noProof/>
        <w:szCs w:val="24"/>
      </w:rPr>
      <mc:AlternateContent>
        <mc:Choice Requires="wps">
          <w:drawing>
            <wp:anchor distT="0" distB="0" distL="114300" distR="114300" simplePos="0" relativeHeight="251656192" behindDoc="0" locked="0" layoutInCell="1" allowOverlap="1" wp14:anchorId="286D303D" wp14:editId="7FE06408">
              <wp:simplePos x="0" y="0"/>
              <wp:positionH relativeFrom="column">
                <wp:posOffset>-186690</wp:posOffset>
              </wp:positionH>
              <wp:positionV relativeFrom="paragraph">
                <wp:posOffset>54610</wp:posOffset>
              </wp:positionV>
              <wp:extent cx="6313170" cy="864235"/>
              <wp:effectExtent l="0" t="0" r="0" b="8890"/>
              <wp:wrapSquare wrapText="bothSides"/>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64235"/>
                      </a:xfrm>
                      <a:prstGeom prst="rect">
                        <a:avLst/>
                      </a:prstGeom>
                      <a:noFill/>
                      <a:ln>
                        <a:noFill/>
                      </a:ln>
                      <a:effectLst/>
                    </wps:spPr>
                    <wps:txbx>
                      <w:txbxContent>
                        <w:p w14:paraId="6E0CB3BB" w14:textId="77777777" w:rsidR="006B728B" w:rsidRDefault="006B728B" w:rsidP="00DF2E4E">
                          <w:pPr>
                            <w:pStyle w:val="affd"/>
                            <w:spacing w:line="240" w:lineRule="atLeast"/>
                            <w:ind w:right="240"/>
                            <w:jc w:val="center"/>
                            <w:rPr>
                              <w:lang w:val="en-US"/>
                            </w:rPr>
                          </w:pPr>
                          <w:r>
                            <w:rPr>
                              <w:noProof/>
                              <w:lang w:val="en-US"/>
                            </w:rPr>
                            <w:drawing>
                              <wp:inline distT="0" distB="0" distL="0" distR="0" wp14:anchorId="70D63F4C" wp14:editId="664735A7">
                                <wp:extent cx="977872" cy="323850"/>
                                <wp:effectExtent l="0" t="0" r="0" b="0"/>
                                <wp:docPr id="37" name="图片 4"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天绫log-大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86762" cy="326794"/>
                                        </a:xfrm>
                                        <a:prstGeom prst="rect">
                                          <a:avLst/>
                                        </a:prstGeom>
                                        <a:noFill/>
                                        <a:ln>
                                          <a:noFill/>
                                        </a:ln>
                                      </pic:spPr>
                                    </pic:pic>
                                  </a:graphicData>
                                </a:graphic>
                              </wp:inline>
                            </w:drawing>
                          </w:r>
                          <w:r w:rsidRPr="00DF2E4E">
                            <w:rPr>
                              <w:lang w:val="en-US"/>
                            </w:rPr>
                            <w:t xml:space="preserve"> </w:t>
                          </w:r>
                        </w:p>
                        <w:p w14:paraId="7857F89A" w14:textId="77777777" w:rsidR="006B728B" w:rsidRPr="00E00FF3" w:rsidRDefault="006B728B" w:rsidP="00DF2E4E">
                          <w:pPr>
                            <w:pStyle w:val="affd"/>
                            <w:spacing w:line="240" w:lineRule="atLeast"/>
                            <w:ind w:right="240"/>
                            <w:jc w:val="center"/>
                            <w:rPr>
                              <w:rFonts w:eastAsiaTheme="majorEastAsia"/>
                              <w:b/>
                              <w:sz w:val="28"/>
                              <w:szCs w:val="28"/>
                              <w:lang w:val="en-US"/>
                            </w:rPr>
                          </w:pPr>
                          <w:r w:rsidRPr="00E00FF3">
                            <w:rPr>
                              <w:b/>
                              <w:kern w:val="0"/>
                              <w:sz w:val="28"/>
                              <w:szCs w:val="28"/>
                              <w:lang w:val="en-US"/>
                            </w:rPr>
                            <w:t>Hunan Tilink Electronic Technology Co., Ltd.</w:t>
                          </w:r>
                        </w:p>
                      </w:txbxContent>
                    </wps:txbx>
                    <wps:bodyPr rot="0" vert="horz" wrap="square" lIns="91440" tIns="45720" rIns="91440" bIns="45720" anchor="t" anchorCtr="0" upright="1">
                      <a:spAutoFit/>
                    </wps:bodyPr>
                  </wps:wsp>
                </a:graphicData>
              </a:graphic>
            </wp:anchor>
          </w:drawing>
        </mc:Choice>
        <mc:Fallback>
          <w:pict>
            <v:shapetype w14:anchorId="286D303D" id="_x0000_t202" coordsize="21600,21600" o:spt="202" path="m,l,21600r21600,l21600,xe">
              <v:stroke joinstyle="miter"/>
              <v:path gradientshapeok="t" o:connecttype="rect"/>
            </v:shapetype>
            <v:shape id="Text Box 6" o:spid="_x0000_s1032" type="#_x0000_t202" style="position:absolute;margin-left:-14.7pt;margin-top:4.3pt;width:497.1pt;height:68.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" filled="f" stroked="f">
              <v:textbox style="mso-fit-shape-to-text:t">
                <w:txbxContent>
                  <w:p w14:paraId="6E0CB3BB" w14:textId="77777777" w:rsidR="006B728B" w:rsidRDefault="006B728B" w:rsidP="00DF2E4E">
                    <w:pPr>
                      <w:pStyle w:val="affd"/>
                      <w:spacing w:line="240" w:lineRule="atLeast"/>
                      <w:ind w:right="240"/>
                      <w:jc w:val="center"/>
                      <w:rPr>
                        <w:lang w:val="en-US"/>
                      </w:rPr>
                    </w:pPr>
                    <w:r>
                      <w:rPr>
                        <w:noProof/>
                        <w:lang w:val="en-US"/>
                      </w:rPr>
                      <w:drawing>
                        <wp:inline distT="0" distB="0" distL="0" distR="0" wp14:anchorId="70D63F4C" wp14:editId="664735A7">
                          <wp:extent cx="977872" cy="323850"/>
                          <wp:effectExtent l="0" t="0" r="0" b="0"/>
                          <wp:docPr id="37" name="图片 4"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天绫log-大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86762" cy="326794"/>
                                  </a:xfrm>
                                  <a:prstGeom prst="rect">
                                    <a:avLst/>
                                  </a:prstGeom>
                                  <a:noFill/>
                                  <a:ln>
                                    <a:noFill/>
                                  </a:ln>
                                </pic:spPr>
                              </pic:pic>
                            </a:graphicData>
                          </a:graphic>
                        </wp:inline>
                      </w:drawing>
                    </w:r>
                    <w:r w:rsidRPr="00DF2E4E">
                      <w:rPr>
                        <w:lang w:val="en-US"/>
                      </w:rPr>
                      <w:t xml:space="preserve"> </w:t>
                    </w:r>
                  </w:p>
                  <w:p w14:paraId="7857F89A" w14:textId="77777777" w:rsidR="006B728B" w:rsidRPr="00E00FF3" w:rsidRDefault="006B728B" w:rsidP="00DF2E4E">
                    <w:pPr>
                      <w:pStyle w:val="affd"/>
                      <w:spacing w:line="240" w:lineRule="atLeast"/>
                      <w:ind w:right="240"/>
                      <w:jc w:val="center"/>
                      <w:rPr>
                        <w:rFonts w:eastAsiaTheme="majorEastAsia"/>
                        <w:b/>
                        <w:sz w:val="28"/>
                        <w:szCs w:val="28"/>
                        <w:lang w:val="en-US"/>
                      </w:rPr>
                    </w:pPr>
                    <w:r w:rsidRPr="00E00FF3">
                      <w:rPr>
                        <w:b/>
                        <w:kern w:val="0"/>
                        <w:sz w:val="28"/>
                        <w:szCs w:val="28"/>
                        <w:lang w:val="en-US"/>
                      </w:rPr>
                      <w:t>Hunan Tilink Electronic Technology Co., Ltd.</w:t>
                    </w:r>
                  </w:p>
                </w:txbxContent>
              </v:textbox>
              <w10:wrap type="square"/>
            </v:shape>
          </w:pict>
        </mc:Fallback>
      </mc:AlternateContent>
    </w:r>
    <w:r>
      <w:rPr>
        <w:rFonts w:hint="eastAsia"/>
        <w:noProof/>
        <w:szCs w:val="24"/>
      </w:rPr>
      <mc:AlternateContent>
        <mc:Choice Requires="wps">
          <w:drawing>
            <wp:anchor distT="0" distB="0" distL="114300" distR="114300" simplePos="0" relativeHeight="251658240" behindDoc="0" locked="0" layoutInCell="1" allowOverlap="1" wp14:anchorId="5E6A78DF" wp14:editId="35ABE77E">
              <wp:simplePos x="0" y="0"/>
              <wp:positionH relativeFrom="column">
                <wp:posOffset>-186055</wp:posOffset>
              </wp:positionH>
              <wp:positionV relativeFrom="paragraph">
                <wp:posOffset>626109</wp:posOffset>
              </wp:positionV>
              <wp:extent cx="6600825" cy="600075"/>
              <wp:effectExtent l="0" t="0" r="0" b="9525"/>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600075"/>
                      </a:xfrm>
                      <a:prstGeom prst="rect">
                        <a:avLst/>
                      </a:prstGeom>
                      <a:noFill/>
                      <a:ln>
                        <a:noFill/>
                      </a:ln>
                    </wps:spPr>
                    <wps:txbx>
                      <w:txbxContent>
                        <w:p w14:paraId="496C3E42" w14:textId="77777777" w:rsidR="006B728B" w:rsidRPr="00E00FF3" w:rsidRDefault="006B728B">
                          <w:pPr>
                            <w:autoSpaceDE w:val="0"/>
                            <w:autoSpaceDN w:val="0"/>
                            <w:adjustRightInd w:val="0"/>
                            <w:jc w:val="left"/>
                            <w:rPr>
                              <w:kern w:val="0"/>
                              <w:szCs w:val="21"/>
                            </w:rPr>
                          </w:pPr>
                          <w:r w:rsidRPr="00E00FF3">
                            <w:rPr>
                              <w:kern w:val="0"/>
                              <w:szCs w:val="21"/>
                            </w:rPr>
                            <w:t xml:space="preserve">This document and its contents are the property of Tilink CO,Ltd.. This document contains confidential proprietary information. The reproduction, distribution, utilization or the communication of this document is strictly prohibited. Offenders will be held liable for the payment of damages. Copyright (C) Tilink 2018.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A78DF" id="Text Box 7" o:spid="_x0000_s1033" type="#_x0000_t202" style="position:absolute;margin-left:-14.65pt;margin-top:49.3pt;width:519.75pt;height:4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" filled="f" stroked="f">
              <v:textbox>
                <w:txbxContent>
                  <w:p w14:paraId="496C3E42" w14:textId="77777777" w:rsidR="006B728B" w:rsidRPr="00E00FF3" w:rsidRDefault="006B728B">
                    <w:pPr>
                      <w:autoSpaceDE w:val="0"/>
                      <w:autoSpaceDN w:val="0"/>
                      <w:adjustRightInd w:val="0"/>
                      <w:jc w:val="left"/>
                      <w:rPr>
                        <w:kern w:val="0"/>
                        <w:szCs w:val="21"/>
                      </w:rPr>
                    </w:pPr>
                    <w:r w:rsidRPr="00E00FF3">
                      <w:rPr>
                        <w:kern w:val="0"/>
                        <w:szCs w:val="21"/>
                      </w:rPr>
                      <w:t xml:space="preserve">This document and its contents are the property of Tilink CO,Ltd.. This document contains confidential proprietary information. The reproduction, distribution, utilization or the communication of this document is strictly prohibited. Offenders will be held liable for the payment of damages. Copyright (C) Tilink 2018. </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Layout w:type="fixed"/>
      <w:tblLook w:val="04A0" w:firstRow="1" w:lastRow="0" w:firstColumn="1" w:lastColumn="0" w:noHBand="0" w:noVBand="1"/>
    </w:tblPr>
    <w:tblGrid>
      <w:gridCol w:w="4078"/>
      <w:gridCol w:w="1417"/>
      <w:gridCol w:w="4252"/>
    </w:tblGrid>
    <w:tr w:rsidR="006B728B" w:rsidRPr="004179E4" w14:paraId="689F91CE" w14:textId="77777777" w:rsidTr="00320DA1">
      <w:tc>
        <w:tcPr>
          <w:tcW w:w="4078" w:type="dxa"/>
          <w:shd w:val="clear" w:color="auto" w:fill="auto"/>
        </w:tcPr>
        <w:p w14:paraId="22B27B29" w14:textId="77777777" w:rsidR="006B728B" w:rsidRDefault="006B728B">
          <w:pPr>
            <w:autoSpaceDE w:val="0"/>
            <w:autoSpaceDN w:val="0"/>
            <w:adjustRightInd w:val="0"/>
            <w:jc w:val="left"/>
            <w:rPr>
              <w:rStyle w:val="affff6"/>
              <w:rFonts w:ascii="微软雅黑" w:eastAsia="微软雅黑" w:hAnsi="微软雅黑"/>
              <w:kern w:val="0"/>
              <w:szCs w:val="18"/>
            </w:rPr>
          </w:pPr>
          <w:r>
            <w:rPr>
              <w:rFonts w:ascii="微软雅黑" w:eastAsia="微软雅黑" w:hAnsi="微软雅黑"/>
              <w:kern w:val="0"/>
              <w:sz w:val="18"/>
              <w:szCs w:val="18"/>
            </w:rPr>
            <w:t xml:space="preserve">Copyright (C) </w:t>
          </w:r>
          <w:r>
            <w:rPr>
              <w:rFonts w:ascii="微软雅黑" w:eastAsia="微软雅黑" w:hAnsi="微软雅黑" w:hint="eastAsia"/>
              <w:kern w:val="0"/>
              <w:sz w:val="18"/>
              <w:szCs w:val="18"/>
            </w:rPr>
            <w:t xml:space="preserve">Tilink </w:t>
          </w:r>
          <w:r>
            <w:rPr>
              <w:rFonts w:ascii="微软雅黑" w:eastAsia="微软雅黑" w:hAnsi="微软雅黑"/>
              <w:kern w:val="0"/>
              <w:sz w:val="18"/>
              <w:szCs w:val="18"/>
            </w:rPr>
            <w:t>20</w:t>
          </w:r>
          <w:r>
            <w:rPr>
              <w:rFonts w:ascii="微软雅黑" w:eastAsia="微软雅黑" w:hAnsi="微软雅黑" w:hint="eastAsia"/>
              <w:kern w:val="0"/>
              <w:sz w:val="18"/>
              <w:szCs w:val="18"/>
            </w:rPr>
            <w:t>18</w:t>
          </w:r>
          <w:r>
            <w:rPr>
              <w:rFonts w:ascii="微软雅黑" w:eastAsia="微软雅黑" w:hAnsi="微软雅黑"/>
              <w:kern w:val="0"/>
              <w:sz w:val="18"/>
              <w:szCs w:val="18"/>
            </w:rPr>
            <w:t>. All rights reserved.</w:t>
          </w:r>
        </w:p>
      </w:tc>
      <w:tc>
        <w:tcPr>
          <w:tcW w:w="1417" w:type="dxa"/>
          <w:shd w:val="clear" w:color="auto" w:fill="auto"/>
        </w:tcPr>
        <w:p w14:paraId="342BA3EB" w14:textId="77777777" w:rsidR="006B728B" w:rsidRDefault="006B728B" w:rsidP="00AE08DC">
          <w:pPr>
            <w:pStyle w:val="affb"/>
            <w:spacing w:line="240" w:lineRule="atLeast"/>
            <w:ind w:leftChars="-51" w:left="-107" w:rightChars="-51" w:right="-107"/>
            <w:jc w:val="center"/>
            <w:rPr>
              <w:rStyle w:val="affff6"/>
              <w:rFonts w:ascii="黑体" w:eastAsia="黑体" w:hAnsi="宋体"/>
              <w:sz w:val="21"/>
              <w:szCs w:val="21"/>
            </w:rPr>
          </w:pPr>
          <w:r>
            <w:rPr>
              <w:rStyle w:val="affff6"/>
              <w:rFonts w:ascii="黑体" w:eastAsia="黑体" w:hint="eastAsia"/>
              <w:sz w:val="21"/>
              <w:szCs w:val="21"/>
            </w:rPr>
            <w:fldChar w:fldCharType="begin"/>
          </w:r>
          <w:r>
            <w:rPr>
              <w:rStyle w:val="affff6"/>
              <w:rFonts w:ascii="黑体" w:eastAsia="黑体" w:hint="eastAsia"/>
              <w:sz w:val="21"/>
              <w:szCs w:val="21"/>
            </w:rPr>
            <w:instrText xml:space="preserve"> PAGE </w:instrText>
          </w:r>
          <w:r>
            <w:rPr>
              <w:rStyle w:val="affff6"/>
              <w:rFonts w:ascii="黑体" w:eastAsia="黑体" w:hint="eastAsia"/>
              <w:sz w:val="21"/>
              <w:szCs w:val="21"/>
            </w:rPr>
            <w:fldChar w:fldCharType="separate"/>
          </w:r>
          <w:r w:rsidR="00633BA6">
            <w:rPr>
              <w:rStyle w:val="affff6"/>
              <w:rFonts w:ascii="黑体" w:eastAsia="黑体"/>
              <w:noProof/>
              <w:sz w:val="21"/>
              <w:szCs w:val="21"/>
            </w:rPr>
            <w:t>III</w:t>
          </w:r>
          <w:r>
            <w:rPr>
              <w:rStyle w:val="affff6"/>
              <w:rFonts w:ascii="黑体" w:eastAsia="黑体" w:hint="eastAsia"/>
              <w:sz w:val="21"/>
              <w:szCs w:val="21"/>
            </w:rPr>
            <w:fldChar w:fldCharType="end"/>
          </w:r>
        </w:p>
      </w:tc>
      <w:tc>
        <w:tcPr>
          <w:tcW w:w="4252" w:type="dxa"/>
          <w:shd w:val="clear" w:color="auto" w:fill="auto"/>
        </w:tcPr>
        <w:p w14:paraId="093C47EA" w14:textId="77777777" w:rsidR="006B728B" w:rsidRPr="004179E4" w:rsidRDefault="006B728B" w:rsidP="004179E4">
          <w:pPr>
            <w:autoSpaceDE w:val="0"/>
            <w:autoSpaceDN w:val="0"/>
            <w:adjustRightInd w:val="0"/>
            <w:jc w:val="left"/>
            <w:rPr>
              <w:rFonts w:ascii="微软雅黑" w:eastAsia="微软雅黑" w:hAnsi="微软雅黑"/>
              <w:kern w:val="0"/>
              <w:sz w:val="18"/>
              <w:szCs w:val="18"/>
            </w:rPr>
          </w:pPr>
          <w:r w:rsidRPr="004179E4">
            <w:rPr>
              <w:rFonts w:ascii="微软雅黑" w:eastAsia="微软雅黑" w:hAnsi="微软雅黑"/>
              <w:kern w:val="0"/>
              <w:sz w:val="18"/>
              <w:szCs w:val="18"/>
            </w:rPr>
            <w:t>Hunan</w:t>
          </w:r>
          <w:r w:rsidRPr="004179E4">
            <w:rPr>
              <w:rFonts w:ascii="微软雅黑" w:eastAsia="微软雅黑" w:hAnsi="微软雅黑" w:hint="eastAsia"/>
              <w:kern w:val="0"/>
              <w:sz w:val="18"/>
              <w:szCs w:val="18"/>
            </w:rPr>
            <w:t xml:space="preserve"> </w:t>
          </w:r>
          <w:r w:rsidRPr="004179E4">
            <w:rPr>
              <w:rFonts w:ascii="微软雅黑" w:eastAsia="微软雅黑" w:hAnsi="微软雅黑"/>
              <w:kern w:val="0"/>
              <w:sz w:val="18"/>
              <w:szCs w:val="18"/>
            </w:rPr>
            <w:t>Tilink Electronic Technology Co., Ltd.</w:t>
          </w:r>
        </w:p>
      </w:tc>
    </w:tr>
  </w:tbl>
  <w:p w14:paraId="4CA975B6" w14:textId="77777777" w:rsidR="006B728B" w:rsidRDefault="006B728B" w:rsidP="00AE08DC">
    <w:pPr>
      <w:pStyle w:val="affb"/>
      <w:rPr>
        <w:rStyle w:val="affff6"/>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54" w:type="dxa"/>
      <w:tblBorders>
        <w:top w:val="single" w:sz="12" w:space="0" w:color="00539E"/>
        <w:insideH w:val="single" w:sz="4" w:space="0" w:color="auto"/>
      </w:tblBorders>
      <w:tblLayout w:type="fixed"/>
      <w:tblLook w:val="04A0" w:firstRow="1" w:lastRow="0" w:firstColumn="1" w:lastColumn="0" w:noHBand="0" w:noVBand="1"/>
    </w:tblPr>
    <w:tblGrid>
      <w:gridCol w:w="2448"/>
      <w:gridCol w:w="5039"/>
      <w:gridCol w:w="2367"/>
    </w:tblGrid>
    <w:tr w:rsidR="006B728B" w14:paraId="3AE7D963" w14:textId="77777777">
      <w:tc>
        <w:tcPr>
          <w:tcW w:w="2448" w:type="dxa"/>
          <w:shd w:val="clear" w:color="auto" w:fill="auto"/>
          <w:vAlign w:val="center"/>
        </w:tcPr>
        <w:p w14:paraId="73417192" w14:textId="77777777" w:rsidR="006B728B" w:rsidRDefault="006B728B">
          <w:pPr>
            <w:pStyle w:val="affb"/>
            <w:spacing w:before="120" w:after="120" w:line="240" w:lineRule="atLeast"/>
            <w:ind w:left="315" w:firstLine="361"/>
            <w:jc w:val="both"/>
            <w:rPr>
              <w:rStyle w:val="affff6"/>
              <w:rFonts w:ascii="仿宋_GB2312" w:eastAsia="仿宋_GB2312" w:hAnsi="宋体"/>
              <w:b/>
            </w:rPr>
          </w:pPr>
        </w:p>
      </w:tc>
      <w:tc>
        <w:tcPr>
          <w:tcW w:w="5039" w:type="dxa"/>
          <w:shd w:val="clear" w:color="auto" w:fill="auto"/>
          <w:vAlign w:val="center"/>
        </w:tcPr>
        <w:p w14:paraId="30AEF536" w14:textId="77777777" w:rsidR="006B728B" w:rsidRDefault="006B728B">
          <w:pPr>
            <w:pStyle w:val="affb"/>
            <w:spacing w:line="240" w:lineRule="atLeast"/>
            <w:jc w:val="center"/>
            <w:rPr>
              <w:rStyle w:val="affff6"/>
              <w:rFonts w:ascii="仿宋_GB2312" w:eastAsia="仿宋_GB2312" w:hAnsi="宋体"/>
              <w:b/>
              <w:sz w:val="24"/>
              <w:szCs w:val="24"/>
            </w:rPr>
          </w:pPr>
        </w:p>
      </w:tc>
      <w:tc>
        <w:tcPr>
          <w:tcW w:w="2367" w:type="dxa"/>
          <w:shd w:val="clear" w:color="auto" w:fill="auto"/>
          <w:vAlign w:val="center"/>
        </w:tcPr>
        <w:p w14:paraId="4301E62B" w14:textId="77777777" w:rsidR="006B728B" w:rsidRDefault="006B728B">
          <w:pPr>
            <w:pStyle w:val="affb"/>
            <w:spacing w:line="240" w:lineRule="atLeast"/>
            <w:rPr>
              <w:rStyle w:val="affff6"/>
              <w:rFonts w:ascii="仿宋_GB2312" w:eastAsia="仿宋_GB2312" w:hAnsi="宋体"/>
              <w:b/>
              <w:sz w:val="24"/>
              <w:szCs w:val="24"/>
            </w:rPr>
          </w:pPr>
          <w:r>
            <w:rPr>
              <w:rStyle w:val="affff6"/>
              <w:rFonts w:ascii="仿宋_GB2312" w:eastAsia="仿宋_GB2312" w:hAnsi="宋体" w:hint="eastAsia"/>
              <w:b/>
              <w:sz w:val="24"/>
              <w:szCs w:val="24"/>
            </w:rPr>
            <w:fldChar w:fldCharType="begin"/>
          </w:r>
          <w:r>
            <w:rPr>
              <w:rStyle w:val="affff6"/>
              <w:rFonts w:ascii="仿宋_GB2312" w:eastAsia="仿宋_GB2312" w:hAnsi="宋体" w:hint="eastAsia"/>
              <w:b/>
              <w:sz w:val="24"/>
              <w:szCs w:val="24"/>
            </w:rPr>
            <w:instrText xml:space="preserve"> PAGE </w:instrText>
          </w:r>
          <w:r>
            <w:rPr>
              <w:rStyle w:val="affff6"/>
              <w:rFonts w:ascii="仿宋_GB2312" w:eastAsia="仿宋_GB2312" w:hAnsi="宋体" w:hint="eastAsia"/>
              <w:b/>
              <w:sz w:val="24"/>
              <w:szCs w:val="24"/>
            </w:rPr>
            <w:fldChar w:fldCharType="separate"/>
          </w:r>
          <w:r>
            <w:rPr>
              <w:rStyle w:val="affff6"/>
              <w:rFonts w:ascii="仿宋_GB2312" w:eastAsia="仿宋_GB2312" w:hAnsi="宋体"/>
              <w:b/>
              <w:sz w:val="24"/>
              <w:szCs w:val="24"/>
            </w:rPr>
            <w:t>I</w:t>
          </w:r>
          <w:r>
            <w:rPr>
              <w:rStyle w:val="affff6"/>
              <w:rFonts w:ascii="仿宋_GB2312" w:eastAsia="仿宋_GB2312" w:hAnsi="宋体" w:hint="eastAsia"/>
              <w:b/>
              <w:sz w:val="24"/>
              <w:szCs w:val="24"/>
            </w:rPr>
            <w:fldChar w:fldCharType="end"/>
          </w:r>
        </w:p>
      </w:tc>
    </w:tr>
  </w:tbl>
  <w:p w14:paraId="6B8B75AB" w14:textId="77777777" w:rsidR="006B728B" w:rsidRDefault="006B728B">
    <w:pPr>
      <w:pStyle w:val="affd"/>
      <w:spacing w:before="120" w:line="0" w:lineRule="atLeast"/>
      <w:jc w:val="both"/>
      <w:rPr>
        <w:rFonts w:eastAsia="仿宋_GB2312"/>
        <w:b/>
        <w:color w:val="FF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8CE4C" w14:textId="77777777" w:rsidR="009253D9" w:rsidRDefault="009253D9">
      <w:r>
        <w:separator/>
      </w:r>
    </w:p>
  </w:footnote>
  <w:footnote w:type="continuationSeparator" w:id="0">
    <w:p w14:paraId="12C7F6B6" w14:textId="77777777" w:rsidR="009253D9" w:rsidRDefault="00925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7" w:type="dxa"/>
      <w:tblBorders>
        <w:bottom w:val="single" w:sz="12" w:space="0" w:color="00529E"/>
      </w:tblBorders>
      <w:shd w:val="clear" w:color="00FF00" w:fill="FFFFFF"/>
      <w:tblLayout w:type="fixed"/>
      <w:tblLook w:val="04A0" w:firstRow="1" w:lastRow="0" w:firstColumn="1" w:lastColumn="0" w:noHBand="0" w:noVBand="1"/>
    </w:tblPr>
    <w:tblGrid>
      <w:gridCol w:w="3629"/>
      <w:gridCol w:w="6508"/>
    </w:tblGrid>
    <w:tr w:rsidR="006B728B" w14:paraId="467B7282" w14:textId="77777777">
      <w:trPr>
        <w:trHeight w:val="310"/>
      </w:trPr>
      <w:tc>
        <w:tcPr>
          <w:tcW w:w="3629" w:type="dxa"/>
          <w:shd w:val="clear" w:color="00FF00" w:fill="FFFFFF"/>
          <w:vAlign w:val="bottom"/>
        </w:tcPr>
        <w:p w14:paraId="6A7870EE" w14:textId="77777777" w:rsidR="006B728B" w:rsidRDefault="006B728B">
          <w:pPr>
            <w:pStyle w:val="affd"/>
            <w:spacing w:before="120" w:line="0" w:lineRule="atLeast"/>
            <w:jc w:val="both"/>
            <w:rPr>
              <w:rFonts w:eastAsia="仿宋_GB2312"/>
              <w:b/>
              <w:color w:val="FF0000"/>
              <w:sz w:val="24"/>
              <w:szCs w:val="24"/>
              <w:lang w:val="en-US"/>
            </w:rPr>
          </w:pPr>
        </w:p>
      </w:tc>
      <w:tc>
        <w:tcPr>
          <w:tcW w:w="6508" w:type="dxa"/>
          <w:shd w:val="clear" w:color="00FF00" w:fill="FFFFFF"/>
          <w:vAlign w:val="center"/>
        </w:tcPr>
        <w:p w14:paraId="29914E74" w14:textId="77777777" w:rsidR="006B728B" w:rsidRDefault="006B728B">
          <w:pPr>
            <w:pStyle w:val="affd"/>
            <w:spacing w:line="0" w:lineRule="atLeast"/>
            <w:ind w:left="879"/>
            <w:jc w:val="right"/>
            <w:rPr>
              <w:rFonts w:eastAsia="仿宋_GB2312"/>
              <w:b/>
              <w:i/>
              <w:color w:val="FF0000"/>
              <w:sz w:val="21"/>
              <w:szCs w:val="21"/>
              <w:lang w:val="en-US"/>
            </w:rPr>
          </w:pPr>
        </w:p>
      </w:tc>
    </w:tr>
  </w:tbl>
  <w:p w14:paraId="08E4D22D" w14:textId="77777777" w:rsidR="006B728B" w:rsidRDefault="006B728B">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F84B" w14:textId="77777777" w:rsidR="006B728B" w:rsidRDefault="006B728B">
    <w:pPr>
      <w:pStyle w:val="affd"/>
      <w:adjustRightInd w:val="0"/>
      <w:spacing w:line="240" w:lineRule="atLeast"/>
      <w:ind w:right="238"/>
    </w:pPr>
    <w:r>
      <w:rPr>
        <w:rFonts w:hint="eastAsia"/>
        <w:noProof/>
        <w:lang w:val="en-US"/>
      </w:rPr>
      <mc:AlternateContent>
        <mc:Choice Requires="wps">
          <w:drawing>
            <wp:anchor distT="0" distB="0" distL="114300" distR="114300" simplePos="0" relativeHeight="251663360" behindDoc="0" locked="0" layoutInCell="1" allowOverlap="1" wp14:anchorId="3C6159DA" wp14:editId="7DC0DD07">
              <wp:simplePos x="0" y="0"/>
              <wp:positionH relativeFrom="column">
                <wp:posOffset>-497840</wp:posOffset>
              </wp:positionH>
              <wp:positionV relativeFrom="paragraph">
                <wp:posOffset>-25400</wp:posOffset>
              </wp:positionV>
              <wp:extent cx="6820535" cy="451485"/>
              <wp:effectExtent l="0" t="0" r="18415" b="25400"/>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451485"/>
                      </a:xfrm>
                      <a:prstGeom prst="rect">
                        <a:avLst/>
                      </a:prstGeom>
                      <a:solidFill>
                        <a:srgbClr val="FFC000"/>
                      </a:solidFill>
                      <a:ln w="9525" algn="ctr">
                        <a:solidFill>
                          <a:srgbClr val="FFC000"/>
                        </a:solidFill>
                        <a:miter lim="800000"/>
                      </a:ln>
                      <a:effectLst/>
                    </wps:spPr>
                    <wps:txbx>
                      <w:txbxContent>
                        <w:p w14:paraId="43E27C5F" w14:textId="77777777" w:rsidR="006B728B" w:rsidRDefault="006B728B" w:rsidP="001B42DE">
                          <w:pPr>
                            <w:pStyle w:val="affd"/>
                            <w:spacing w:line="240" w:lineRule="atLeast"/>
                            <w:ind w:right="240"/>
                            <w:rPr>
                              <w:rFonts w:eastAsia="仿宋_GB2312"/>
                              <w:b/>
                              <w:sz w:val="48"/>
                              <w:szCs w:val="48"/>
                            </w:rPr>
                          </w:pPr>
                        </w:p>
                      </w:txbxContent>
                    </wps:txbx>
                    <wps:bodyPr rot="0" vert="horz" wrap="square" lIns="91440" tIns="45720" rIns="91440" bIns="45720" anchor="t" anchorCtr="0" upright="1">
                      <a:spAutoFit/>
                    </wps:bodyPr>
                  </wps:wsp>
                </a:graphicData>
              </a:graphic>
            </wp:anchor>
          </w:drawing>
        </mc:Choice>
        <mc:Fallback>
          <w:pict>
            <v:shapetype w14:anchorId="3C6159DA" id="_x0000_t202" coordsize="21600,21600" o:spt="202" path="m,l,21600r21600,l21600,xe">
              <v:stroke joinstyle="miter"/>
              <v:path gradientshapeok="t" o:connecttype="rect"/>
            </v:shapetype>
            <v:shape id="Text Box 5" o:spid="_x0000_s1027" type="#_x0000_t202" style="position:absolute;margin-left:-39.2pt;margin-top:-2pt;width:537.05pt;height:35.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" fillcolor="#ffc000" strokecolor="#ffc000">
              <v:textbox style="mso-fit-shape-to-text:t">
                <w:txbxContent>
                  <w:p w14:paraId="43E27C5F" w14:textId="77777777" w:rsidR="006B728B" w:rsidRDefault="006B728B" w:rsidP="001B42DE">
                    <w:pPr>
                      <w:pStyle w:val="affd"/>
                      <w:spacing w:line="240" w:lineRule="atLeast"/>
                      <w:ind w:right="240"/>
                      <w:rPr>
                        <w:rFonts w:eastAsia="仿宋_GB2312"/>
                        <w:b/>
                        <w:sz w:val="48"/>
                        <w:szCs w:val="48"/>
                      </w:rPr>
                    </w:pPr>
                  </w:p>
                </w:txbxContent>
              </v:textbox>
              <w10:wrap type="square"/>
            </v:shape>
          </w:pict>
        </mc:Fallback>
      </mc:AlternateContent>
    </w:r>
  </w:p>
  <w:p w14:paraId="48C91D2D" w14:textId="77777777" w:rsidR="006B728B" w:rsidRDefault="006B728B">
    <w:pPr>
      <w:pStyle w:val="affd"/>
      <w:adjustRightInd w:val="0"/>
      <w:spacing w:line="240" w:lineRule="atLeast"/>
      <w:ind w:right="238"/>
    </w:pPr>
  </w:p>
  <w:p w14:paraId="66712F92" w14:textId="77777777" w:rsidR="006B728B" w:rsidRDefault="006B728B">
    <w:pPr>
      <w:pStyle w:val="affd"/>
      <w:adjustRightInd w:val="0"/>
      <w:spacing w:line="240" w:lineRule="atLeast"/>
      <w:ind w:right="238"/>
    </w:pPr>
    <w:r>
      <w:rPr>
        <w:rFonts w:hint="eastAsia"/>
        <w:noProof/>
        <w:lang w:val="en-US"/>
      </w:rPr>
      <mc:AlternateContent>
        <mc:Choice Requires="wps">
          <w:drawing>
            <wp:anchor distT="0" distB="0" distL="114300" distR="114300" simplePos="0" relativeHeight="251660288" behindDoc="0" locked="0" layoutInCell="1" allowOverlap="1" wp14:anchorId="6AEC57C4" wp14:editId="07EFEEB8">
              <wp:simplePos x="0" y="0"/>
              <wp:positionH relativeFrom="column">
                <wp:posOffset>6135370</wp:posOffset>
              </wp:positionH>
              <wp:positionV relativeFrom="paragraph">
                <wp:posOffset>90170</wp:posOffset>
              </wp:positionV>
              <wp:extent cx="194945" cy="956945"/>
              <wp:effectExtent l="0" t="0" r="0" b="0"/>
              <wp:wrapNone/>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956945"/>
                      </a:xfrm>
                      <a:prstGeom prst="rect">
                        <a:avLst/>
                      </a:prstGeom>
                      <a:solidFill>
                        <a:srgbClr val="FFC000"/>
                      </a:solidFill>
                      <a:ln>
                        <a:noFill/>
                      </a:ln>
                    </wps:spPr>
                    <wps:txbx>
                      <w:txbxContent>
                        <w:p w14:paraId="7CF406A0" w14:textId="77777777" w:rsidR="006B728B" w:rsidRDefault="006B728B">
                          <w:r>
                            <w:rPr>
                              <w:noProof/>
                            </w:rPr>
                            <w:drawing>
                              <wp:inline distT="0" distB="0" distL="0" distR="0" wp14:anchorId="4DC95D9D" wp14:editId="4119309E">
                                <wp:extent cx="8890" cy="60325"/>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890" cy="603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6AEC57C4" id="Text Box 14" o:spid="_x0000_s1028" type="#_x0000_t202" style="position:absolute;margin-left:483.1pt;margin-top:7.1pt;width:15.35pt;height:75.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" fillcolor="#ffc000" stroked="f">
              <v:textbox>
                <w:txbxContent>
                  <w:p w14:paraId="7CF406A0" w14:textId="77777777" w:rsidR="006B728B" w:rsidRDefault="006B728B">
                    <w:r>
                      <w:rPr>
                        <w:noProof/>
                      </w:rPr>
                      <w:drawing>
                        <wp:inline distT="0" distB="0" distL="0" distR="0" wp14:anchorId="4DC95D9D" wp14:editId="4119309E">
                          <wp:extent cx="8890" cy="60325"/>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890" cy="60325"/>
                                  </a:xfrm>
                                  <a:prstGeom prst="rect">
                                    <a:avLst/>
                                  </a:prstGeom>
                                  <a:noFill/>
                                  <a:ln>
                                    <a:noFill/>
                                  </a:ln>
                                </pic:spPr>
                              </pic:pic>
                            </a:graphicData>
                          </a:graphic>
                        </wp:inline>
                      </w:drawing>
                    </w:r>
                  </w:p>
                </w:txbxContent>
              </v:textbox>
            </v:shape>
          </w:pict>
        </mc:Fallback>
      </mc:AlternateContent>
    </w:r>
    <w:r>
      <w:rPr>
        <w:rFonts w:ascii="黑体" w:eastAsia="黑体" w:hint="eastAsia"/>
        <w:b/>
        <w:noProof/>
        <w:sz w:val="96"/>
        <w:szCs w:val="96"/>
        <w:lang w:val="en-US"/>
      </w:rPr>
      <mc:AlternateContent>
        <mc:Choice Requires="wps">
          <w:drawing>
            <wp:anchor distT="0" distB="0" distL="114300" distR="114300" simplePos="0" relativeHeight="251661312" behindDoc="0" locked="0" layoutInCell="1" allowOverlap="1" wp14:anchorId="1AA5CDB5" wp14:editId="65D14975">
              <wp:simplePos x="0" y="0"/>
              <wp:positionH relativeFrom="column">
                <wp:posOffset>-503555</wp:posOffset>
              </wp:positionH>
              <wp:positionV relativeFrom="paragraph">
                <wp:posOffset>79375</wp:posOffset>
              </wp:positionV>
              <wp:extent cx="194945" cy="956945"/>
              <wp:effectExtent l="0" t="0" r="0" b="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956945"/>
                      </a:xfrm>
                      <a:prstGeom prst="rect">
                        <a:avLst/>
                      </a:prstGeom>
                      <a:solidFill>
                        <a:srgbClr val="FFC000"/>
                      </a:solidFill>
                      <a:ln>
                        <a:noFill/>
                      </a:ln>
                    </wps:spPr>
                    <wps:txbx>
                      <w:txbxContent>
                        <w:p w14:paraId="3362E7FD" w14:textId="77777777" w:rsidR="006B728B" w:rsidRDefault="006B728B"/>
                      </w:txbxContent>
                    </wps:txbx>
                    <wps:bodyPr rot="0" vert="horz" wrap="square" lIns="91440" tIns="45720" rIns="91440" bIns="45720" anchor="t" anchorCtr="0" upright="1">
                      <a:noAutofit/>
                    </wps:bodyPr>
                  </wps:wsp>
                </a:graphicData>
              </a:graphic>
            </wp:anchor>
          </w:drawing>
        </mc:Choice>
        <mc:Fallback>
          <w:pict>
            <v:shape w14:anchorId="1AA5CDB5" id="Text Box 15" o:spid="_x0000_s1029" type="#_x0000_t202" style="position:absolute;margin-left:-39.65pt;margin-top:6.25pt;width:15.35pt;height:75.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" fillcolor="#ffc000" stroked="f">
              <v:textbox>
                <w:txbxContent>
                  <w:p w14:paraId="3362E7FD" w14:textId="77777777" w:rsidR="006B728B" w:rsidRDefault="006B728B"/>
                </w:txbxContent>
              </v:textbox>
            </v:shape>
          </w:pict>
        </mc:Fallback>
      </mc:AlternateContent>
    </w:r>
  </w:p>
  <w:p w14:paraId="1F3AE748" w14:textId="77777777" w:rsidR="006B728B" w:rsidRDefault="006B728B">
    <w:pPr>
      <w:pStyle w:val="affd"/>
      <w:adjustRightInd w:val="0"/>
      <w:spacing w:line="240" w:lineRule="atLeast"/>
      <w:ind w:right="238"/>
      <w:jc w:val="center"/>
    </w:pPr>
    <w:r>
      <w:rPr>
        <w:rFonts w:hint="eastAsia"/>
        <w:noProof/>
        <w:lang w:val="en-US"/>
      </w:rPr>
      <mc:AlternateContent>
        <mc:Choice Requires="wps">
          <w:drawing>
            <wp:anchor distT="0" distB="0" distL="114300" distR="114300" simplePos="0" relativeHeight="251659264" behindDoc="0" locked="0" layoutInCell="1" allowOverlap="1" wp14:anchorId="28FBE9E4" wp14:editId="6348A83E">
              <wp:simplePos x="0" y="0"/>
              <wp:positionH relativeFrom="column">
                <wp:posOffset>1557020</wp:posOffset>
              </wp:positionH>
              <wp:positionV relativeFrom="paragraph">
                <wp:posOffset>31115</wp:posOffset>
              </wp:positionV>
              <wp:extent cx="2628900" cy="665480"/>
              <wp:effectExtent l="4445" t="2540" r="0" b="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65480"/>
                      </a:xfrm>
                      <a:prstGeom prst="rect">
                        <a:avLst/>
                      </a:prstGeom>
                      <a:solidFill>
                        <a:srgbClr val="FFFFFF"/>
                      </a:solidFill>
                      <a:ln>
                        <a:noFill/>
                      </a:ln>
                    </wps:spPr>
                    <wps:txbx>
                      <w:txbxContent>
                        <w:p w14:paraId="37B11C1C" w14:textId="77777777" w:rsidR="006B728B" w:rsidRDefault="006B728B">
                          <w:r>
                            <w:rPr>
                              <w:noProof/>
                            </w:rPr>
                            <w:drawing>
                              <wp:inline distT="0" distB="0" distL="0" distR="0" wp14:anchorId="7E6AFC67" wp14:editId="696207E8">
                                <wp:extent cx="1958340" cy="603885"/>
                                <wp:effectExtent l="0" t="0" r="3810" b="5715"/>
                                <wp:docPr id="36" name="图片 5"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天绫log-大图"/>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58340" cy="603885"/>
                                        </a:xfrm>
                                        <a:prstGeom prst="rect">
                                          <a:avLst/>
                                        </a:prstGeom>
                                        <a:noFill/>
                                        <a:ln>
                                          <a:noFill/>
                                        </a:ln>
                                      </pic:spPr>
                                    </pic:pic>
                                  </a:graphicData>
                                </a:graphic>
                              </wp:inline>
                            </w:drawing>
                          </w:r>
                        </w:p>
                      </w:txbxContent>
                    </wps:txbx>
                    <wps:bodyPr rot="0" vert="eaVert" wrap="square" lIns="91440" tIns="45720" rIns="91440" bIns="45720" anchor="t" anchorCtr="0" upright="1">
                      <a:noAutofit/>
                    </wps:bodyPr>
                  </wps:wsp>
                </a:graphicData>
              </a:graphic>
            </wp:anchor>
          </w:drawing>
        </mc:Choice>
        <mc:Fallback>
          <w:pict>
            <v:shape w14:anchorId="28FBE9E4" id="Text Box 13" o:spid="_x0000_s1030" type="#_x0000_t202" style="position:absolute;left:0;text-align:left;margin-left:122.6pt;margin-top:2.45pt;width:207pt;height:5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" stroked="f">
              <v:textbox style="layout-flow:vertical-ideographic">
                <w:txbxContent>
                  <w:p w14:paraId="37B11C1C" w14:textId="77777777" w:rsidR="006B728B" w:rsidRDefault="006B728B">
                    <w:r>
                      <w:rPr>
                        <w:noProof/>
                      </w:rPr>
                      <w:drawing>
                        <wp:inline distT="0" distB="0" distL="0" distR="0" wp14:anchorId="7E6AFC67" wp14:editId="696207E8">
                          <wp:extent cx="1958340" cy="603885"/>
                          <wp:effectExtent l="0" t="0" r="3810" b="5715"/>
                          <wp:docPr id="36" name="图片 5"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天绫log-大图"/>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58340" cy="603885"/>
                                  </a:xfrm>
                                  <a:prstGeom prst="rect">
                                    <a:avLst/>
                                  </a:prstGeom>
                                  <a:noFill/>
                                  <a:ln>
                                    <a:noFill/>
                                  </a:ln>
                                </pic:spPr>
                              </pic:pic>
                            </a:graphicData>
                          </a:graphic>
                        </wp:inline>
                      </w:drawing>
                    </w:r>
                  </w:p>
                </w:txbxContent>
              </v:textbox>
            </v:shape>
          </w:pict>
        </mc:Fallback>
      </mc:AlternateContent>
    </w:r>
  </w:p>
  <w:p w14:paraId="31C77692" w14:textId="77777777" w:rsidR="006B728B" w:rsidRDefault="006B728B">
    <w:pPr>
      <w:pStyle w:val="affd"/>
      <w:adjustRightInd w:val="0"/>
      <w:spacing w:line="240" w:lineRule="atLeast"/>
      <w:ind w:right="238"/>
      <w:jc w:val="center"/>
    </w:pPr>
  </w:p>
  <w:p w14:paraId="4C1C8878" w14:textId="77777777" w:rsidR="006B728B" w:rsidRDefault="006B728B">
    <w:pPr>
      <w:pStyle w:val="affd"/>
      <w:adjustRightInd w:val="0"/>
      <w:spacing w:line="240" w:lineRule="atLeast"/>
      <w:ind w:right="238"/>
      <w:jc w:val="center"/>
      <w:rPr>
        <w:sz w:val="44"/>
        <w:szCs w:val="44"/>
      </w:rPr>
    </w:pPr>
  </w:p>
  <w:p w14:paraId="7DAC3DBB" w14:textId="77777777" w:rsidR="006B728B" w:rsidRDefault="006B728B">
    <w:pPr>
      <w:pStyle w:val="affd"/>
      <w:spacing w:line="240" w:lineRule="atLeast"/>
      <w:ind w:right="240"/>
      <w:rPr>
        <w:rFonts w:eastAsia="仿宋_GB2312"/>
        <w:b/>
        <w:sz w:val="24"/>
        <w:szCs w:val="24"/>
      </w:rPr>
    </w:pPr>
    <w:r>
      <w:rPr>
        <w:rFonts w:eastAsia="仿宋_GB2312" w:hint="eastAsia"/>
        <w:b/>
        <w:noProof/>
        <w:sz w:val="24"/>
        <w:szCs w:val="24"/>
        <w:lang w:val="en-US"/>
      </w:rPr>
      <mc:AlternateContent>
        <mc:Choice Requires="wps">
          <w:drawing>
            <wp:anchor distT="0" distB="0" distL="114300" distR="114300" simplePos="0" relativeHeight="251657216" behindDoc="0" locked="0" layoutInCell="1" allowOverlap="1" wp14:anchorId="756B393F" wp14:editId="2D802737">
              <wp:simplePos x="0" y="0"/>
              <wp:positionH relativeFrom="column">
                <wp:posOffset>-507365</wp:posOffset>
              </wp:positionH>
              <wp:positionV relativeFrom="paragraph">
                <wp:posOffset>146685</wp:posOffset>
              </wp:positionV>
              <wp:extent cx="6820535" cy="451485"/>
              <wp:effectExtent l="6985" t="13335" r="11430" b="11430"/>
              <wp:wrapSquare wrapText="bothSides"/>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451485"/>
                      </a:xfrm>
                      <a:prstGeom prst="rect">
                        <a:avLst/>
                      </a:prstGeom>
                      <a:solidFill>
                        <a:srgbClr val="FFC000"/>
                      </a:solidFill>
                      <a:ln w="9525">
                        <a:solidFill>
                          <a:srgbClr val="FFC000"/>
                        </a:solidFill>
                        <a:miter lim="800000"/>
                      </a:ln>
                      <a:effectLst/>
                    </wps:spPr>
                    <wps:txbx>
                      <w:txbxContent>
                        <w:p w14:paraId="566E6C05" w14:textId="77777777" w:rsidR="006B728B" w:rsidRDefault="006B728B">
                          <w:pPr>
                            <w:pStyle w:val="affd"/>
                            <w:spacing w:line="240" w:lineRule="atLeast"/>
                            <w:ind w:right="240"/>
                            <w:rPr>
                              <w:rFonts w:eastAsia="仿宋_GB2312"/>
                              <w:b/>
                              <w:sz w:val="48"/>
                              <w:szCs w:val="48"/>
                            </w:rPr>
                          </w:pPr>
                        </w:p>
                      </w:txbxContent>
                    </wps:txbx>
                    <wps:bodyPr rot="0" vert="horz" wrap="square" lIns="91440" tIns="45720" rIns="91440" bIns="45720" anchor="t" anchorCtr="0" upright="1">
                      <a:spAutoFit/>
                    </wps:bodyPr>
                  </wps:wsp>
                </a:graphicData>
              </a:graphic>
            </wp:anchor>
          </w:drawing>
        </mc:Choice>
        <mc:Fallback>
          <w:pict>
            <v:shape w14:anchorId="756B393F" id="Text Box 12" o:spid="_x0000_s1031" type="#_x0000_t202" style="position:absolute;margin-left:-39.95pt;margin-top:11.55pt;width:537.05pt;height:35.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" fillcolor="#ffc000" strokecolor="#ffc000">
              <v:textbox style="mso-fit-shape-to-text:t">
                <w:txbxContent>
                  <w:p w14:paraId="566E6C05" w14:textId="77777777" w:rsidR="006B728B" w:rsidRDefault="006B728B">
                    <w:pPr>
                      <w:pStyle w:val="affd"/>
                      <w:spacing w:line="240" w:lineRule="atLeast"/>
                      <w:ind w:right="240"/>
                      <w:rPr>
                        <w:rFonts w:eastAsia="仿宋_GB2312"/>
                        <w:b/>
                        <w:sz w:val="48"/>
                        <w:szCs w:val="48"/>
                      </w:rPr>
                    </w:pPr>
                  </w:p>
                </w:txbxContent>
              </v:textbox>
              <w10:wrap type="square"/>
            </v:shape>
          </w:pict>
        </mc:Fallback>
      </mc:AlternateContent>
    </w:r>
  </w:p>
  <w:p w14:paraId="53C91C7A" w14:textId="77777777" w:rsidR="006B728B" w:rsidRDefault="006B728B">
    <w:pPr>
      <w:pStyle w:val="affd"/>
      <w:spacing w:line="240" w:lineRule="atLeast"/>
      <w:ind w:right="240"/>
      <w:rPr>
        <w:rFonts w:eastAsia="仿宋_GB2312"/>
        <w:b/>
        <w:sz w:val="24"/>
        <w:szCs w:val="24"/>
      </w:rPr>
    </w:pPr>
  </w:p>
  <w:p w14:paraId="655663BD" w14:textId="77777777" w:rsidR="006B728B" w:rsidRDefault="006B728B">
    <w:pPr>
      <w:pStyle w:val="affd"/>
      <w:spacing w:line="240" w:lineRule="atLeast"/>
      <w:ind w:right="240"/>
      <w:rPr>
        <w:rFonts w:eastAsia="仿宋_GB2312"/>
        <w:b/>
        <w:sz w:val="24"/>
        <w:szCs w:val="24"/>
      </w:rPr>
    </w:pPr>
  </w:p>
  <w:p w14:paraId="3E3D2752" w14:textId="77777777" w:rsidR="006B728B" w:rsidRDefault="006B728B">
    <w:pPr>
      <w:pStyle w:val="affd"/>
      <w:spacing w:line="240" w:lineRule="atLeast"/>
      <w:ind w:right="240"/>
      <w:rPr>
        <w:rFonts w:eastAsia="仿宋_GB2312"/>
        <w:b/>
        <w:sz w:val="24"/>
        <w:szCs w:val="24"/>
      </w:rPr>
    </w:pPr>
  </w:p>
  <w:p w14:paraId="4B1A5093" w14:textId="77777777" w:rsidR="006B728B" w:rsidRDefault="006B728B">
    <w:pPr>
      <w:pStyle w:val="affd"/>
      <w:spacing w:line="240" w:lineRule="atLeast"/>
      <w:ind w:right="240"/>
      <w:rPr>
        <w:rFonts w:eastAsia="仿宋_GB2312"/>
        <w:b/>
        <w:sz w:val="24"/>
        <w:szCs w:val="24"/>
      </w:rPr>
    </w:pPr>
  </w:p>
  <w:p w14:paraId="4B9204CC" w14:textId="77777777" w:rsidR="006B728B" w:rsidRDefault="006B728B">
    <w:pPr>
      <w:pStyle w:val="affd"/>
      <w:spacing w:line="240" w:lineRule="atLeast"/>
      <w:ind w:right="240"/>
      <w:rPr>
        <w:rFonts w:eastAsia="仿宋_GB2312"/>
        <w:b/>
        <w:sz w:val="24"/>
        <w:szCs w:val="24"/>
      </w:rPr>
    </w:pPr>
  </w:p>
  <w:p w14:paraId="3BCEE771" w14:textId="77777777" w:rsidR="006B728B" w:rsidRDefault="006B728B">
    <w:pPr>
      <w:pStyle w:val="affd"/>
      <w:spacing w:line="240" w:lineRule="atLeast"/>
      <w:ind w:right="240"/>
      <w:rPr>
        <w:rFonts w:eastAsia="仿宋_GB2312"/>
        <w:b/>
        <w:sz w:val="24"/>
        <w:szCs w:val="24"/>
      </w:rPr>
    </w:pPr>
  </w:p>
  <w:p w14:paraId="0B91B205" w14:textId="77777777" w:rsidR="006B728B" w:rsidRDefault="006B728B">
    <w:pPr>
      <w:pStyle w:val="affd"/>
      <w:spacing w:line="240" w:lineRule="atLeast"/>
      <w:ind w:right="240"/>
      <w:rPr>
        <w:rFonts w:eastAsia="仿宋_GB2312"/>
        <w:b/>
        <w:sz w:val="24"/>
        <w:szCs w:val="24"/>
      </w:rPr>
    </w:pPr>
  </w:p>
  <w:p w14:paraId="6F6726BB" w14:textId="77777777" w:rsidR="006B728B" w:rsidRPr="00E00FF3" w:rsidRDefault="006B728B" w:rsidP="00BA487D">
    <w:pPr>
      <w:pStyle w:val="affd"/>
      <w:spacing w:line="240" w:lineRule="atLeast"/>
      <w:ind w:right="240"/>
      <w:jc w:val="center"/>
      <w:rPr>
        <w:rFonts w:eastAsia="黑体"/>
        <w:b/>
        <w:sz w:val="96"/>
        <w:szCs w:val="96"/>
      </w:rPr>
    </w:pPr>
    <w:r>
      <w:rPr>
        <w:rFonts w:eastAsia="黑体" w:hint="eastAsia"/>
        <w:b/>
        <w:sz w:val="96"/>
        <w:szCs w:val="96"/>
      </w:rPr>
      <w:t>技</w:t>
    </w:r>
    <w:r>
      <w:rPr>
        <w:rFonts w:eastAsia="黑体" w:hint="eastAsia"/>
        <w:b/>
        <w:sz w:val="96"/>
        <w:szCs w:val="96"/>
      </w:rPr>
      <w:t xml:space="preserve"> </w:t>
    </w:r>
    <w:r>
      <w:rPr>
        <w:rFonts w:eastAsia="黑体" w:hint="eastAsia"/>
        <w:b/>
        <w:sz w:val="96"/>
        <w:szCs w:val="96"/>
      </w:rPr>
      <w:t>术</w:t>
    </w:r>
    <w:r>
      <w:rPr>
        <w:rFonts w:eastAsia="黑体" w:hint="eastAsia"/>
        <w:b/>
        <w:sz w:val="96"/>
        <w:szCs w:val="96"/>
      </w:rPr>
      <w:t xml:space="preserve"> </w:t>
    </w:r>
    <w:r>
      <w:rPr>
        <w:rFonts w:eastAsia="黑体" w:hint="eastAsia"/>
        <w:b/>
        <w:sz w:val="96"/>
        <w:szCs w:val="96"/>
      </w:rPr>
      <w:t>文</w:t>
    </w:r>
    <w:r>
      <w:rPr>
        <w:rFonts w:eastAsia="黑体" w:hint="eastAsia"/>
        <w:b/>
        <w:sz w:val="96"/>
        <w:szCs w:val="96"/>
      </w:rPr>
      <w:t xml:space="preserve"> </w:t>
    </w:r>
    <w:r>
      <w:rPr>
        <w:rFonts w:eastAsia="黑体" w:hint="eastAsia"/>
        <w:b/>
        <w:sz w:val="96"/>
        <w:szCs w:val="96"/>
      </w:rPr>
      <w:t>件</w:t>
    </w:r>
  </w:p>
  <w:p w14:paraId="6345C79F" w14:textId="77777777" w:rsidR="006B728B" w:rsidRDefault="006B728B">
    <w:pPr>
      <w:pStyle w:val="affd"/>
      <w:spacing w:line="240" w:lineRule="atLeast"/>
      <w:ind w:left="240" w:right="240"/>
    </w:pPr>
  </w:p>
  <w:p w14:paraId="070809FD" w14:textId="77777777" w:rsidR="006B728B" w:rsidRDefault="006B728B">
    <w:pPr>
      <w:pStyle w:val="affd"/>
    </w:pPr>
  </w:p>
  <w:p w14:paraId="5A73DF9D" w14:textId="77777777" w:rsidR="006B728B" w:rsidRDefault="006B728B">
    <w:pPr>
      <w:pStyle w:val="aff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74" w:type="dxa"/>
      <w:tblBorders>
        <w:bottom w:val="single" w:sz="12" w:space="0" w:color="00529E"/>
      </w:tblBorders>
      <w:shd w:val="clear" w:color="00FF00" w:fill="FFFFFF"/>
      <w:tblLayout w:type="fixed"/>
      <w:tblLook w:val="04A0" w:firstRow="1" w:lastRow="0" w:firstColumn="1" w:lastColumn="0" w:noHBand="0" w:noVBand="1"/>
    </w:tblPr>
    <w:tblGrid>
      <w:gridCol w:w="4183"/>
      <w:gridCol w:w="5691"/>
    </w:tblGrid>
    <w:tr w:rsidR="006B728B" w14:paraId="6083CE32" w14:textId="77777777">
      <w:trPr>
        <w:trHeight w:val="311"/>
      </w:trPr>
      <w:tc>
        <w:tcPr>
          <w:tcW w:w="4183" w:type="dxa"/>
          <w:shd w:val="clear" w:color="00FF00" w:fill="FFFFFF"/>
        </w:tcPr>
        <w:p w14:paraId="69A6D5DE" w14:textId="77777777" w:rsidR="006B728B" w:rsidRDefault="006B728B">
          <w:pPr>
            <w:pStyle w:val="affd"/>
            <w:rPr>
              <w:lang w:val="en-US"/>
            </w:rPr>
          </w:pPr>
        </w:p>
      </w:tc>
      <w:tc>
        <w:tcPr>
          <w:tcW w:w="5691" w:type="dxa"/>
          <w:shd w:val="clear" w:color="00FF00" w:fill="FFFFFF"/>
          <w:vAlign w:val="center"/>
        </w:tcPr>
        <w:p w14:paraId="4067931E" w14:textId="77777777" w:rsidR="006B728B" w:rsidRDefault="006B728B">
          <w:pPr>
            <w:pStyle w:val="affb"/>
            <w:ind w:leftChars="-51" w:left="-107" w:rightChars="-51" w:right="-107" w:firstLine="422"/>
            <w:rPr>
              <w:rFonts w:ascii="Arial Black" w:eastAsia="黑体" w:hAnsi="Arial Black"/>
              <w:sz w:val="21"/>
              <w:szCs w:val="21"/>
            </w:rPr>
          </w:pPr>
        </w:p>
      </w:tc>
    </w:tr>
  </w:tbl>
  <w:p w14:paraId="3B8A4E5F" w14:textId="77777777" w:rsidR="006B728B" w:rsidRDefault="006B728B">
    <w:pPr>
      <w:pStyle w:val="aff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74" w:type="dxa"/>
      <w:tblBorders>
        <w:bottom w:val="single" w:sz="12" w:space="0" w:color="auto"/>
      </w:tblBorders>
      <w:shd w:val="clear" w:color="00FF00" w:fill="FFFFFF"/>
      <w:tblLayout w:type="fixed"/>
      <w:tblLook w:val="04A0" w:firstRow="1" w:lastRow="0" w:firstColumn="1" w:lastColumn="0" w:noHBand="0" w:noVBand="1"/>
    </w:tblPr>
    <w:tblGrid>
      <w:gridCol w:w="4360"/>
      <w:gridCol w:w="5514"/>
    </w:tblGrid>
    <w:tr w:rsidR="006B728B" w14:paraId="5CB1B3EB" w14:textId="77777777" w:rsidTr="00320DA1">
      <w:trPr>
        <w:trHeight w:val="311"/>
      </w:trPr>
      <w:tc>
        <w:tcPr>
          <w:tcW w:w="4360" w:type="dxa"/>
          <w:shd w:val="clear" w:color="00FF00" w:fill="FFFFFF"/>
        </w:tcPr>
        <w:p w14:paraId="07DB196E" w14:textId="77777777" w:rsidR="006B728B" w:rsidRDefault="006B728B" w:rsidP="00D87272">
          <w:pPr>
            <w:pStyle w:val="affd"/>
            <w:tabs>
              <w:tab w:val="left" w:pos="1785"/>
            </w:tabs>
            <w:rPr>
              <w:lang w:val="en-US"/>
            </w:rPr>
          </w:pPr>
          <w:r>
            <w:rPr>
              <w:noProof/>
              <w:lang w:val="en-US"/>
            </w:rPr>
            <w:drawing>
              <wp:inline distT="0" distB="0" distL="0" distR="0" wp14:anchorId="1EDC9681" wp14:editId="0F86A284">
                <wp:extent cx="1069975" cy="336550"/>
                <wp:effectExtent l="0" t="0" r="0" b="6350"/>
                <wp:docPr id="27" name="图片 27"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天绫log-大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69975" cy="336550"/>
                        </a:xfrm>
                        <a:prstGeom prst="rect">
                          <a:avLst/>
                        </a:prstGeom>
                        <a:noFill/>
                        <a:ln>
                          <a:noFill/>
                        </a:ln>
                      </pic:spPr>
                    </pic:pic>
                  </a:graphicData>
                </a:graphic>
              </wp:inline>
            </w:drawing>
          </w:r>
          <w:r>
            <w:rPr>
              <w:lang w:val="en-US"/>
            </w:rPr>
            <w:tab/>
          </w:r>
        </w:p>
      </w:tc>
      <w:tc>
        <w:tcPr>
          <w:tcW w:w="5514" w:type="dxa"/>
          <w:shd w:val="clear" w:color="00FF00" w:fill="FFFFFF"/>
          <w:vAlign w:val="bottom"/>
        </w:tcPr>
        <w:p w14:paraId="7B6B4136" w14:textId="0CD6E94B" w:rsidR="006B728B" w:rsidRPr="006F468C" w:rsidRDefault="00A119A9" w:rsidP="0094612B">
          <w:pPr>
            <w:pStyle w:val="affb"/>
            <w:wordWrap w:val="0"/>
            <w:ind w:leftChars="-51" w:left="-107" w:rightChars="-51" w:right="-107"/>
            <w:rPr>
              <w:rFonts w:eastAsia="黑体"/>
              <w:sz w:val="21"/>
              <w:szCs w:val="21"/>
            </w:rPr>
          </w:pPr>
          <w:r w:rsidRPr="00A119A9">
            <w:rPr>
              <w:rFonts w:eastAsia="黑体" w:hint="eastAsia"/>
              <w:sz w:val="21"/>
              <w:szCs w:val="21"/>
            </w:rPr>
            <w:t>RT1061bootloader</w:t>
          </w:r>
          <w:r w:rsidRPr="00A119A9">
            <w:rPr>
              <w:rFonts w:eastAsia="黑体" w:hint="eastAsia"/>
              <w:sz w:val="21"/>
              <w:szCs w:val="21"/>
            </w:rPr>
            <w:t>使用流程</w:t>
          </w:r>
        </w:p>
      </w:tc>
    </w:tr>
  </w:tbl>
  <w:p w14:paraId="28502F97" w14:textId="77777777" w:rsidR="006B728B" w:rsidRDefault="006B728B">
    <w:pP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54" w:type="dxa"/>
      <w:tblBorders>
        <w:bottom w:val="single" w:sz="12" w:space="0" w:color="00529E"/>
      </w:tblBorders>
      <w:shd w:val="clear" w:color="00FF00" w:fill="FFFFFF"/>
      <w:tblLayout w:type="fixed"/>
      <w:tblLook w:val="04A0" w:firstRow="1" w:lastRow="0" w:firstColumn="1" w:lastColumn="0" w:noHBand="0" w:noVBand="1"/>
    </w:tblPr>
    <w:tblGrid>
      <w:gridCol w:w="3528"/>
      <w:gridCol w:w="6326"/>
    </w:tblGrid>
    <w:tr w:rsidR="006B728B" w14:paraId="2D1CF4E8" w14:textId="77777777">
      <w:trPr>
        <w:trHeight w:val="310"/>
      </w:trPr>
      <w:tc>
        <w:tcPr>
          <w:tcW w:w="3528" w:type="dxa"/>
          <w:shd w:val="clear" w:color="00FF00" w:fill="FFFFFF"/>
          <w:vAlign w:val="bottom"/>
        </w:tcPr>
        <w:p w14:paraId="02D59F50" w14:textId="77777777" w:rsidR="006B728B" w:rsidRDefault="006B728B">
          <w:pPr>
            <w:pStyle w:val="affd"/>
            <w:spacing w:before="120" w:line="0" w:lineRule="atLeast"/>
            <w:jc w:val="both"/>
            <w:rPr>
              <w:rFonts w:eastAsia="仿宋_GB2312"/>
              <w:b/>
              <w:color w:val="FF0000"/>
              <w:sz w:val="24"/>
              <w:szCs w:val="24"/>
              <w:lang w:val="en-US"/>
            </w:rPr>
          </w:pPr>
        </w:p>
      </w:tc>
      <w:tc>
        <w:tcPr>
          <w:tcW w:w="6326" w:type="dxa"/>
          <w:shd w:val="clear" w:color="00FF00" w:fill="FFFFFF"/>
          <w:vAlign w:val="center"/>
        </w:tcPr>
        <w:p w14:paraId="584D6B5F" w14:textId="77777777" w:rsidR="006B728B" w:rsidRDefault="006B728B">
          <w:pPr>
            <w:pStyle w:val="affd"/>
            <w:spacing w:line="0" w:lineRule="atLeast"/>
            <w:ind w:left="879"/>
            <w:jc w:val="right"/>
            <w:rPr>
              <w:rFonts w:eastAsia="仿宋_GB2312"/>
              <w:b/>
              <w:i/>
              <w:color w:val="FF0000"/>
              <w:sz w:val="21"/>
              <w:szCs w:val="21"/>
              <w:lang w:val="en-US"/>
            </w:rPr>
          </w:pPr>
        </w:p>
      </w:tc>
    </w:tr>
  </w:tbl>
  <w:p w14:paraId="4AEC2725" w14:textId="77777777" w:rsidR="006B728B" w:rsidRDefault="006B728B">
    <w:pPr>
      <w:pStyle w:val="aff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1"/>
      <w:lvlText w:val="%1.%2"/>
      <w:legacy w:legacy="1" w:legacySpace="144" w:legacyIndent="0"/>
      <w:lvlJc w:val="left"/>
    </w:lvl>
    <w:lvl w:ilvl="2">
      <w:start w:val="1"/>
      <w:numFmt w:val="decimal"/>
      <w:pStyle w:val="31"/>
      <w:lvlText w:val="%1.%2.%3"/>
      <w:legacy w:legacy="1" w:legacySpace="144" w:legacyIndent="0"/>
      <w:lvlJc w:val="left"/>
    </w:lvl>
    <w:lvl w:ilvl="3">
      <w:start w:val="1"/>
      <w:numFmt w:val="decimal"/>
      <w:pStyle w:val="41"/>
      <w:lvlText w:val="%1.%2.%3.%4"/>
      <w:legacy w:legacy="1" w:legacySpace="144" w:legacyIndent="0"/>
      <w:lvlJc w:val="left"/>
    </w:lvl>
    <w:lvl w:ilvl="4">
      <w:start w:val="1"/>
      <w:numFmt w:val="decimal"/>
      <w:pStyle w:val="51"/>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1" w15:restartNumberingAfterBreak="0">
    <w:nsid w:val="012D5107"/>
    <w:multiLevelType w:val="multilevel"/>
    <w:tmpl w:val="012D5107"/>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2" w15:restartNumberingAfterBreak="0">
    <w:nsid w:val="05CB6BBD"/>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079102AD"/>
    <w:multiLevelType w:val="multilevel"/>
    <w:tmpl w:val="079102AD"/>
    <w:lvl w:ilvl="0">
      <w:start w:val="1"/>
      <w:numFmt w:val="decimal"/>
      <w:pStyle w:val="a1"/>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14" w15:restartNumberingAfterBreak="0">
    <w:nsid w:val="08F0154B"/>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0AE367E9"/>
    <w:multiLevelType w:val="multilevel"/>
    <w:tmpl w:val="0AE367E9"/>
    <w:lvl w:ilvl="0">
      <w:start w:val="1"/>
      <w:numFmt w:val="none"/>
      <w:pStyle w:val="ZSE"/>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left" w:pos="363"/>
        </w:tabs>
        <w:ind w:left="0" w:firstLine="363"/>
      </w:pPr>
      <w:rPr>
        <w:rFonts w:hint="eastAsia"/>
      </w:rPr>
    </w:lvl>
    <w:lvl w:ilvl="2">
      <w:start w:val="1"/>
      <w:numFmt w:val="lowerRoman"/>
      <w:lvlText w:val="%3."/>
      <w:lvlJc w:val="right"/>
      <w:pPr>
        <w:tabs>
          <w:tab w:val="left" w:pos="363"/>
        </w:tabs>
        <w:ind w:left="0" w:firstLine="363"/>
      </w:pPr>
      <w:rPr>
        <w:rFonts w:hint="eastAsia"/>
      </w:rPr>
    </w:lvl>
    <w:lvl w:ilvl="3">
      <w:start w:val="1"/>
      <w:numFmt w:val="decimal"/>
      <w:lvlText w:val="%4."/>
      <w:lvlJc w:val="left"/>
      <w:pPr>
        <w:tabs>
          <w:tab w:val="left" w:pos="363"/>
        </w:tabs>
        <w:ind w:left="0" w:firstLine="363"/>
      </w:pPr>
      <w:rPr>
        <w:rFonts w:hint="eastAsia"/>
      </w:rPr>
    </w:lvl>
    <w:lvl w:ilvl="4">
      <w:start w:val="1"/>
      <w:numFmt w:val="lowerLetter"/>
      <w:lvlText w:val="%5)"/>
      <w:lvlJc w:val="left"/>
      <w:pPr>
        <w:tabs>
          <w:tab w:val="left" w:pos="363"/>
        </w:tabs>
        <w:ind w:left="0" w:firstLine="363"/>
      </w:pPr>
      <w:rPr>
        <w:rFonts w:hint="eastAsia"/>
      </w:rPr>
    </w:lvl>
    <w:lvl w:ilvl="5">
      <w:start w:val="1"/>
      <w:numFmt w:val="lowerRoman"/>
      <w:lvlText w:val="%6."/>
      <w:lvlJc w:val="right"/>
      <w:pPr>
        <w:tabs>
          <w:tab w:val="left" w:pos="363"/>
        </w:tabs>
        <w:ind w:left="0" w:firstLine="363"/>
      </w:pPr>
      <w:rPr>
        <w:rFonts w:hint="eastAsia"/>
      </w:rPr>
    </w:lvl>
    <w:lvl w:ilvl="6">
      <w:start w:val="1"/>
      <w:numFmt w:val="decimal"/>
      <w:lvlText w:val="%7."/>
      <w:lvlJc w:val="left"/>
      <w:pPr>
        <w:tabs>
          <w:tab w:val="left" w:pos="363"/>
        </w:tabs>
        <w:ind w:left="0" w:firstLine="363"/>
      </w:pPr>
      <w:rPr>
        <w:rFonts w:hint="eastAsia"/>
      </w:rPr>
    </w:lvl>
    <w:lvl w:ilvl="7">
      <w:start w:val="1"/>
      <w:numFmt w:val="lowerLetter"/>
      <w:lvlText w:val="%8)"/>
      <w:lvlJc w:val="left"/>
      <w:pPr>
        <w:tabs>
          <w:tab w:val="left" w:pos="363"/>
        </w:tabs>
        <w:ind w:left="0" w:firstLine="363"/>
      </w:pPr>
      <w:rPr>
        <w:rFonts w:hint="eastAsia"/>
      </w:rPr>
    </w:lvl>
    <w:lvl w:ilvl="8">
      <w:start w:val="1"/>
      <w:numFmt w:val="lowerRoman"/>
      <w:lvlText w:val="%9."/>
      <w:lvlJc w:val="right"/>
      <w:pPr>
        <w:tabs>
          <w:tab w:val="left" w:pos="363"/>
        </w:tabs>
        <w:ind w:left="0" w:firstLine="363"/>
      </w:pPr>
      <w:rPr>
        <w:rFonts w:hint="eastAsia"/>
      </w:rPr>
    </w:lvl>
  </w:abstractNum>
  <w:abstractNum w:abstractNumId="16" w15:restartNumberingAfterBreak="0">
    <w:nsid w:val="0DDE2B46"/>
    <w:multiLevelType w:val="multilevel"/>
    <w:tmpl w:val="0DDE2B46"/>
    <w:lvl w:ilvl="0">
      <w:start w:val="1"/>
      <w:numFmt w:val="lowerLetter"/>
      <w:pStyle w:val="ZSD"/>
      <w:suff w:val="nothing"/>
      <w:lvlText w:val="%1   "/>
      <w:lvlJc w:val="left"/>
      <w:pPr>
        <w:ind w:left="544" w:hanging="181"/>
      </w:pPr>
      <w:rPr>
        <w:rFonts w:ascii="宋体" w:eastAsia="宋体" w:hint="eastAsia"/>
        <w:b w:val="0"/>
        <w:i w:val="0"/>
        <w:sz w:val="24"/>
        <w:vertAlign w:val="superscript"/>
      </w:rPr>
    </w:lvl>
    <w:lvl w:ilvl="1">
      <w:start w:val="1"/>
      <w:numFmt w:val="lowerLetter"/>
      <w:lvlText w:val="%2"/>
      <w:lvlJc w:val="left"/>
      <w:pPr>
        <w:tabs>
          <w:tab w:val="left" w:pos="57"/>
        </w:tabs>
        <w:ind w:left="363" w:hanging="363"/>
      </w:pPr>
      <w:rPr>
        <w:rFonts w:hint="eastAsia"/>
      </w:rPr>
    </w:lvl>
    <w:lvl w:ilvl="2">
      <w:start w:val="1"/>
      <w:numFmt w:val="lowerRoman"/>
      <w:lvlText w:val="%3."/>
      <w:lvlJc w:val="right"/>
      <w:pPr>
        <w:tabs>
          <w:tab w:val="left" w:pos="57"/>
        </w:tabs>
        <w:ind w:left="363" w:hanging="363"/>
      </w:pPr>
      <w:rPr>
        <w:rFonts w:hint="eastAsia"/>
      </w:rPr>
    </w:lvl>
    <w:lvl w:ilvl="3">
      <w:start w:val="1"/>
      <w:numFmt w:val="decimal"/>
      <w:lvlText w:val="%4."/>
      <w:lvlJc w:val="left"/>
      <w:pPr>
        <w:tabs>
          <w:tab w:val="left" w:pos="57"/>
        </w:tabs>
        <w:ind w:left="363" w:hanging="363"/>
      </w:pPr>
      <w:rPr>
        <w:rFonts w:hint="eastAsia"/>
      </w:rPr>
    </w:lvl>
    <w:lvl w:ilvl="4">
      <w:start w:val="1"/>
      <w:numFmt w:val="lowerLetter"/>
      <w:lvlText w:val="%5)"/>
      <w:lvlJc w:val="left"/>
      <w:pPr>
        <w:tabs>
          <w:tab w:val="left" w:pos="57"/>
        </w:tabs>
        <w:ind w:left="363" w:hanging="363"/>
      </w:pPr>
      <w:rPr>
        <w:rFonts w:hint="eastAsia"/>
      </w:rPr>
    </w:lvl>
    <w:lvl w:ilvl="5">
      <w:start w:val="1"/>
      <w:numFmt w:val="lowerRoman"/>
      <w:lvlText w:val="%6."/>
      <w:lvlJc w:val="right"/>
      <w:pPr>
        <w:tabs>
          <w:tab w:val="left" w:pos="57"/>
        </w:tabs>
        <w:ind w:left="363" w:hanging="363"/>
      </w:pPr>
      <w:rPr>
        <w:rFonts w:hint="eastAsia"/>
      </w:rPr>
    </w:lvl>
    <w:lvl w:ilvl="6">
      <w:start w:val="1"/>
      <w:numFmt w:val="decimal"/>
      <w:lvlText w:val="%7."/>
      <w:lvlJc w:val="left"/>
      <w:pPr>
        <w:tabs>
          <w:tab w:val="left" w:pos="57"/>
        </w:tabs>
        <w:ind w:left="363" w:hanging="363"/>
      </w:pPr>
      <w:rPr>
        <w:rFonts w:hint="eastAsia"/>
      </w:rPr>
    </w:lvl>
    <w:lvl w:ilvl="7">
      <w:start w:val="1"/>
      <w:numFmt w:val="lowerLetter"/>
      <w:lvlText w:val="%8)"/>
      <w:lvlJc w:val="left"/>
      <w:pPr>
        <w:tabs>
          <w:tab w:val="left" w:pos="57"/>
        </w:tabs>
        <w:ind w:left="363" w:hanging="363"/>
      </w:pPr>
      <w:rPr>
        <w:rFonts w:hint="eastAsia"/>
      </w:rPr>
    </w:lvl>
    <w:lvl w:ilvl="8">
      <w:start w:val="1"/>
      <w:numFmt w:val="lowerRoman"/>
      <w:lvlText w:val="%9."/>
      <w:lvlJc w:val="right"/>
      <w:pPr>
        <w:tabs>
          <w:tab w:val="left" w:pos="57"/>
        </w:tabs>
        <w:ind w:left="363" w:hanging="363"/>
      </w:pPr>
      <w:rPr>
        <w:rFonts w:hint="eastAsia"/>
      </w:rPr>
    </w:lvl>
  </w:abstractNum>
  <w:abstractNum w:abstractNumId="17" w15:restartNumberingAfterBreak="0">
    <w:nsid w:val="0DFE7507"/>
    <w:multiLevelType w:val="multilevel"/>
    <w:tmpl w:val="0DFE7507"/>
    <w:lvl w:ilvl="0">
      <w:start w:val="1"/>
      <w:numFmt w:val="decimal"/>
      <w:suff w:val="nothing"/>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0442936"/>
    <w:multiLevelType w:val="multilevel"/>
    <w:tmpl w:val="10442936"/>
    <w:lvl w:ilvl="0">
      <w:start w:val="1"/>
      <w:numFmt w:val="decimal"/>
      <w:pStyle w:val="LIXP-"/>
      <w:lvlText w:val="%1)"/>
      <w:lvlJc w:val="left"/>
      <w:pPr>
        <w:tabs>
          <w:tab w:val="left" w:pos="944"/>
        </w:tabs>
        <w:ind w:left="945" w:hanging="4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tabs>
          <w:tab w:val="left" w:pos="945"/>
        </w:tabs>
        <w:ind w:left="945" w:hanging="420"/>
      </w:pPr>
    </w:lvl>
    <w:lvl w:ilvl="2">
      <w:start w:val="1"/>
      <w:numFmt w:val="lowerRoman"/>
      <w:lvlText w:val="%3."/>
      <w:lvlJc w:val="right"/>
      <w:pPr>
        <w:tabs>
          <w:tab w:val="left" w:pos="1365"/>
        </w:tabs>
        <w:ind w:left="1365" w:hanging="420"/>
      </w:pPr>
    </w:lvl>
    <w:lvl w:ilvl="3">
      <w:start w:val="1"/>
      <w:numFmt w:val="decimal"/>
      <w:lvlText w:val="%4."/>
      <w:lvlJc w:val="left"/>
      <w:pPr>
        <w:tabs>
          <w:tab w:val="left" w:pos="1785"/>
        </w:tabs>
        <w:ind w:left="1785" w:hanging="420"/>
      </w:pPr>
    </w:lvl>
    <w:lvl w:ilvl="4">
      <w:start w:val="1"/>
      <w:numFmt w:val="lowerLetter"/>
      <w:lvlText w:val="%5)"/>
      <w:lvlJc w:val="left"/>
      <w:pPr>
        <w:tabs>
          <w:tab w:val="left" w:pos="2205"/>
        </w:tabs>
        <w:ind w:left="2205" w:hanging="420"/>
      </w:pPr>
    </w:lvl>
    <w:lvl w:ilvl="5">
      <w:start w:val="1"/>
      <w:numFmt w:val="lowerRoman"/>
      <w:lvlText w:val="%6."/>
      <w:lvlJc w:val="right"/>
      <w:pPr>
        <w:tabs>
          <w:tab w:val="left" w:pos="2625"/>
        </w:tabs>
        <w:ind w:left="2625" w:hanging="420"/>
      </w:pPr>
    </w:lvl>
    <w:lvl w:ilvl="6">
      <w:start w:val="1"/>
      <w:numFmt w:val="decimal"/>
      <w:lvlText w:val="%7."/>
      <w:lvlJc w:val="left"/>
      <w:pPr>
        <w:tabs>
          <w:tab w:val="left" w:pos="3045"/>
        </w:tabs>
        <w:ind w:left="3045" w:hanging="420"/>
      </w:pPr>
    </w:lvl>
    <w:lvl w:ilvl="7">
      <w:start w:val="1"/>
      <w:numFmt w:val="lowerLetter"/>
      <w:lvlText w:val="%8)"/>
      <w:lvlJc w:val="left"/>
      <w:pPr>
        <w:tabs>
          <w:tab w:val="left" w:pos="3465"/>
        </w:tabs>
        <w:ind w:left="3465" w:hanging="420"/>
      </w:pPr>
    </w:lvl>
    <w:lvl w:ilvl="8">
      <w:start w:val="1"/>
      <w:numFmt w:val="lowerRoman"/>
      <w:lvlText w:val="%9."/>
      <w:lvlJc w:val="right"/>
      <w:pPr>
        <w:tabs>
          <w:tab w:val="left" w:pos="3885"/>
        </w:tabs>
        <w:ind w:left="3885" w:hanging="420"/>
      </w:pPr>
    </w:lvl>
  </w:abstractNum>
  <w:abstractNum w:abstractNumId="19" w15:restartNumberingAfterBreak="0">
    <w:nsid w:val="1BB94F7E"/>
    <w:multiLevelType w:val="multilevel"/>
    <w:tmpl w:val="1BB94F7E"/>
    <w:lvl w:ilvl="0">
      <w:start w:val="1"/>
      <w:numFmt w:val="bullet"/>
      <w:pStyle w:val="triangle3"/>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20" w15:restartNumberingAfterBreak="0">
    <w:nsid w:val="1C396868"/>
    <w:multiLevelType w:val="hybridMultilevel"/>
    <w:tmpl w:val="6DDAAA1C"/>
    <w:lvl w:ilvl="0" w:tplc="C78AB1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BF583A"/>
    <w:multiLevelType w:val="multilevel"/>
    <w:tmpl w:val="1DBF583A"/>
    <w:lvl w:ilvl="0">
      <w:start w:val="1"/>
      <w:numFmt w:val="decimal"/>
      <w:pStyle w:val="ZSE0"/>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22" w15:restartNumberingAfterBreak="0">
    <w:nsid w:val="1EF85501"/>
    <w:multiLevelType w:val="multilevel"/>
    <w:tmpl w:val="1EF85501"/>
    <w:lvl w:ilvl="0">
      <w:start w:val="1"/>
      <w:numFmt w:val="decimal"/>
      <w:pStyle w:val="SS-"/>
      <w:lvlText w:val="%1)"/>
      <w:lvlJc w:val="left"/>
      <w:pPr>
        <w:tabs>
          <w:tab w:val="left" w:pos="-60"/>
        </w:tabs>
        <w:ind w:left="-60" w:firstLine="360"/>
      </w:pPr>
      <w:rPr>
        <w:rFonts w:ascii="黑体" w:eastAsia="黑体" w:hint="eastAsia"/>
        <w:b w:val="0"/>
        <w:i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3" w15:restartNumberingAfterBreak="0">
    <w:nsid w:val="1F123B21"/>
    <w:multiLevelType w:val="multilevel"/>
    <w:tmpl w:val="1F123B21"/>
    <w:lvl w:ilvl="0">
      <w:start w:val="1"/>
      <w:numFmt w:val="lowerLetter"/>
      <w:pStyle w:val="CMMI1"/>
      <w:lvlText w:val="%1）"/>
      <w:lvlJc w:val="left"/>
      <w:pPr>
        <w:tabs>
          <w:tab w:val="left" w:pos="1080"/>
        </w:tabs>
        <w:ind w:left="1080" w:hanging="360"/>
      </w:pPr>
      <w:rPr>
        <w:rFonts w:hint="default"/>
      </w:rPr>
    </w:lvl>
    <w:lvl w:ilvl="1">
      <w:start w:val="1"/>
      <w:numFmt w:val="lowerLetter"/>
      <w:lvlText w:val="%2）"/>
      <w:lvlJc w:val="left"/>
      <w:pPr>
        <w:tabs>
          <w:tab w:val="left" w:pos="1620"/>
        </w:tabs>
        <w:ind w:left="1620" w:hanging="360"/>
      </w:pPr>
      <w:rPr>
        <w:rFonts w:hint="default"/>
      </w:rPr>
    </w:lvl>
    <w:lvl w:ilvl="2">
      <w:start w:val="1"/>
      <w:numFmt w:val="lowerLetter"/>
      <w:lvlText w:val="%3)"/>
      <w:lvlJc w:val="left"/>
      <w:pPr>
        <w:tabs>
          <w:tab w:val="left" w:pos="1920"/>
        </w:tabs>
        <w:ind w:left="1920" w:hanging="360"/>
      </w:pPr>
      <w:rPr>
        <w:rFonts w:hint="default"/>
      </w:rPr>
    </w:lvl>
    <w:lvl w:ilvl="3">
      <w:start w:val="1"/>
      <w:numFmt w:val="decimal"/>
      <w:lvlText w:val="%4."/>
      <w:lvlJc w:val="left"/>
      <w:pPr>
        <w:tabs>
          <w:tab w:val="left" w:pos="2400"/>
        </w:tabs>
        <w:ind w:left="2400" w:hanging="420"/>
      </w:pPr>
    </w:lvl>
    <w:lvl w:ilvl="4">
      <w:start w:val="1"/>
      <w:numFmt w:val="lowerLetter"/>
      <w:lvlText w:val="%5)"/>
      <w:lvlJc w:val="left"/>
      <w:pPr>
        <w:tabs>
          <w:tab w:val="left" w:pos="2820"/>
        </w:tabs>
        <w:ind w:left="2820" w:hanging="420"/>
      </w:pPr>
    </w:lvl>
    <w:lvl w:ilvl="5">
      <w:start w:val="1"/>
      <w:numFmt w:val="lowerRoman"/>
      <w:lvlText w:val="%6."/>
      <w:lvlJc w:val="right"/>
      <w:pPr>
        <w:tabs>
          <w:tab w:val="left" w:pos="3240"/>
        </w:tabs>
        <w:ind w:left="3240" w:hanging="420"/>
      </w:pPr>
    </w:lvl>
    <w:lvl w:ilvl="6">
      <w:start w:val="1"/>
      <w:numFmt w:val="decimal"/>
      <w:lvlText w:val="%7."/>
      <w:lvlJc w:val="left"/>
      <w:pPr>
        <w:tabs>
          <w:tab w:val="left" w:pos="3660"/>
        </w:tabs>
        <w:ind w:left="3660" w:hanging="420"/>
      </w:pPr>
    </w:lvl>
    <w:lvl w:ilvl="7">
      <w:start w:val="1"/>
      <w:numFmt w:val="lowerLetter"/>
      <w:lvlText w:val="%8)"/>
      <w:lvlJc w:val="left"/>
      <w:pPr>
        <w:tabs>
          <w:tab w:val="left" w:pos="4080"/>
        </w:tabs>
        <w:ind w:left="4080" w:hanging="420"/>
      </w:pPr>
    </w:lvl>
    <w:lvl w:ilvl="8">
      <w:start w:val="1"/>
      <w:numFmt w:val="lowerRoman"/>
      <w:lvlText w:val="%9."/>
      <w:lvlJc w:val="right"/>
      <w:pPr>
        <w:tabs>
          <w:tab w:val="left" w:pos="4500"/>
        </w:tabs>
        <w:ind w:left="4500" w:hanging="420"/>
      </w:pPr>
    </w:lvl>
  </w:abstractNum>
  <w:abstractNum w:abstractNumId="24" w15:restartNumberingAfterBreak="0">
    <w:nsid w:val="1F843639"/>
    <w:multiLevelType w:val="hybridMultilevel"/>
    <w:tmpl w:val="344A84B0"/>
    <w:lvl w:ilvl="0" w:tplc="B7000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C91163"/>
    <w:multiLevelType w:val="multilevel"/>
    <w:tmpl w:val="1FC91163"/>
    <w:lvl w:ilvl="0">
      <w:start w:val="1"/>
      <w:numFmt w:val="decimal"/>
      <w:pStyle w:val="ZSC1"/>
      <w:suff w:val="nothing"/>
      <w:lvlText w:val="%1　"/>
      <w:lvlJc w:val="left"/>
      <w:pPr>
        <w:ind w:left="0" w:firstLine="0"/>
      </w:pPr>
      <w:rPr>
        <w:rFonts w:ascii="黑体" w:eastAsia="黑体" w:hAnsi="Times New Roman" w:hint="eastAsia"/>
        <w:b w:val="0"/>
        <w:i w:val="0"/>
        <w:sz w:val="21"/>
        <w:szCs w:val="21"/>
      </w:rPr>
    </w:lvl>
    <w:lvl w:ilvl="1">
      <w:start w:val="1"/>
      <w:numFmt w:val="decimal"/>
      <w:pStyle w:val="ZSC2"/>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14:shadow w14:blurRad="0" w14:dist="0" w14:dir="0" w14:sx="0" w14:sy="0" w14:kx="0" w14:ky="0" w14:algn="none">
          <w14:srgbClr w14:val="000000"/>
        </w14:shadow>
      </w:rPr>
    </w:lvl>
    <w:lvl w:ilvl="2">
      <w:start w:val="1"/>
      <w:numFmt w:val="decimal"/>
      <w:pStyle w:val="ZSC3"/>
      <w:suff w:val="nothing"/>
      <w:lvlText w:val="%1.%2.%3　"/>
      <w:lvlJc w:val="left"/>
      <w:pPr>
        <w:ind w:left="0" w:firstLine="0"/>
      </w:pPr>
      <w:rPr>
        <w:rFonts w:ascii="黑体" w:eastAsia="黑体" w:hAnsi="Times New Roman" w:hint="eastAsia"/>
        <w:b w:val="0"/>
        <w:i w:val="0"/>
        <w:color w:val="auto"/>
        <w:sz w:val="21"/>
      </w:rPr>
    </w:lvl>
    <w:lvl w:ilvl="3">
      <w:start w:val="1"/>
      <w:numFmt w:val="decimal"/>
      <w:pStyle w:val="ZSC4"/>
      <w:suff w:val="nothing"/>
      <w:lvlText w:val="%1.%2.%3.%4　"/>
      <w:lvlJc w:val="left"/>
      <w:pPr>
        <w:ind w:left="142" w:firstLine="0"/>
      </w:pPr>
      <w:rPr>
        <w:rFonts w:ascii="黑体" w:eastAsia="黑体" w:hAnsi="Times New Roman" w:hint="eastAsia"/>
        <w:b w:val="0"/>
        <w:i w:val="0"/>
        <w:sz w:val="21"/>
      </w:rPr>
    </w:lvl>
    <w:lvl w:ilvl="4">
      <w:start w:val="1"/>
      <w:numFmt w:val="decimal"/>
      <w:pStyle w:val="ZSC5"/>
      <w:suff w:val="nothing"/>
      <w:lvlText w:val="%1.%2.%3.%4.%5　"/>
      <w:lvlJc w:val="left"/>
      <w:pPr>
        <w:ind w:left="142" w:firstLine="0"/>
      </w:pPr>
      <w:rPr>
        <w:rFonts w:ascii="黑体" w:eastAsia="黑体" w:hAnsi="Times New Roman" w:hint="eastAsia"/>
        <w:b w:val="0"/>
        <w:i w:val="0"/>
        <w:sz w:val="21"/>
      </w:rPr>
    </w:lvl>
    <w:lvl w:ilvl="5">
      <w:start w:val="1"/>
      <w:numFmt w:val="decimal"/>
      <w:pStyle w:val="ZSC6"/>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6" w15:restartNumberingAfterBreak="0">
    <w:nsid w:val="203002C3"/>
    <w:multiLevelType w:val="multilevel"/>
    <w:tmpl w:val="21201055"/>
    <w:lvl w:ilvl="0">
      <w:start w:val="1"/>
      <w:numFmt w:val="decimal"/>
      <w:suff w:val="nothing"/>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1201055"/>
    <w:multiLevelType w:val="multilevel"/>
    <w:tmpl w:val="21201055"/>
    <w:lvl w:ilvl="0">
      <w:start w:val="1"/>
      <w:numFmt w:val="decimal"/>
      <w:suff w:val="nothing"/>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23AF3865"/>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9" w15:restartNumberingAfterBreak="0">
    <w:nsid w:val="27397387"/>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8DD6A17"/>
    <w:multiLevelType w:val="multilevel"/>
    <w:tmpl w:val="1F4016BF"/>
    <w:lvl w:ilvl="0">
      <w:start w:val="1"/>
      <w:numFmt w:val="decimal"/>
      <w:suff w:val="nothing"/>
      <w:lvlText w:val="%1"/>
      <w:lvlJc w:val="center"/>
      <w:pPr>
        <w:ind w:left="420" w:hanging="420"/>
      </w:pPr>
      <w:rPr>
        <w:rFonts w:hint="eastAsia"/>
        <w:i w:val="0"/>
        <w:color w:val="auto"/>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2A8F7113"/>
    <w:multiLevelType w:val="multilevel"/>
    <w:tmpl w:val="2A8F7113"/>
    <w:lvl w:ilvl="0">
      <w:start w:val="1"/>
      <w:numFmt w:val="upperLetter"/>
      <w:pStyle w:val="ZSH"/>
      <w:suff w:val="space"/>
      <w:lvlText w:val="%1"/>
      <w:lvlJc w:val="left"/>
      <w:pPr>
        <w:ind w:left="623" w:hanging="425"/>
      </w:pPr>
      <w:rPr>
        <w:rFonts w:hint="eastAsia"/>
      </w:rPr>
    </w:lvl>
    <w:lvl w:ilvl="1">
      <w:start w:val="1"/>
      <w:numFmt w:val="decimal"/>
      <w:pStyle w:val="ZSH0"/>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32" w15:restartNumberingAfterBreak="0">
    <w:nsid w:val="2B5A48E7"/>
    <w:multiLevelType w:val="hybridMultilevel"/>
    <w:tmpl w:val="0F50E7EA"/>
    <w:lvl w:ilvl="0" w:tplc="4A38C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C5917C3"/>
    <w:multiLevelType w:val="multilevel"/>
    <w:tmpl w:val="2C5917C3"/>
    <w:lvl w:ilvl="0">
      <w:start w:val="1"/>
      <w:numFmt w:val="none"/>
      <w:pStyle w:val="ZSA"/>
      <w:suff w:val="nothing"/>
      <w:lvlText w:val="%1——"/>
      <w:lvlJc w:val="left"/>
      <w:pPr>
        <w:ind w:left="833" w:hanging="408"/>
      </w:pPr>
      <w:rPr>
        <w:rFonts w:hint="eastAsia"/>
      </w:rPr>
    </w:lvl>
    <w:lvl w:ilvl="1">
      <w:start w:val="1"/>
      <w:numFmt w:val="bullet"/>
      <w:pStyle w:val="ZSB1"/>
      <w:lvlText w:val=""/>
      <w:lvlJc w:val="left"/>
      <w:pPr>
        <w:tabs>
          <w:tab w:val="left" w:pos="760"/>
        </w:tabs>
        <w:ind w:left="1264" w:hanging="413"/>
      </w:pPr>
      <w:rPr>
        <w:rFonts w:ascii="Symbol" w:hAnsi="Symbol" w:hint="default"/>
        <w:color w:val="auto"/>
      </w:rPr>
    </w:lvl>
    <w:lvl w:ilvl="2">
      <w:start w:val="1"/>
      <w:numFmt w:val="bullet"/>
      <w:pStyle w:val="ZSB2"/>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34" w15:restartNumberingAfterBreak="0">
    <w:nsid w:val="35B9443A"/>
    <w:multiLevelType w:val="hybridMultilevel"/>
    <w:tmpl w:val="6DDAAA1C"/>
    <w:lvl w:ilvl="0" w:tplc="C78AB1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8DD3828"/>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6" w15:restartNumberingAfterBreak="0">
    <w:nsid w:val="3AD37233"/>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C7B6CCD"/>
    <w:multiLevelType w:val="multilevel"/>
    <w:tmpl w:val="3C7B6CCD"/>
    <w:lvl w:ilvl="0">
      <w:start w:val="1"/>
      <w:numFmt w:val="decimal"/>
      <w:pStyle w:val="CMMI2"/>
      <w:lvlText w:val="%1）"/>
      <w:lvlJc w:val="left"/>
      <w:pPr>
        <w:tabs>
          <w:tab w:val="left" w:pos="1440"/>
        </w:tabs>
        <w:ind w:left="144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8" w15:restartNumberingAfterBreak="0">
    <w:nsid w:val="3CAD0ABC"/>
    <w:multiLevelType w:val="hybridMultilevel"/>
    <w:tmpl w:val="780E4006"/>
    <w:lvl w:ilvl="0" w:tplc="9A8A0552">
      <w:start w:val="1"/>
      <w:numFmt w:val="decimal"/>
      <w:suff w:val="spac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D733618"/>
    <w:multiLevelType w:val="multilevel"/>
    <w:tmpl w:val="3D733618"/>
    <w:lvl w:ilvl="0">
      <w:start w:val="1"/>
      <w:numFmt w:val="decimal"/>
      <w:pStyle w:val="a2"/>
      <w:lvlText w:val="%1)"/>
      <w:lvlJc w:val="left"/>
      <w:pPr>
        <w:tabs>
          <w:tab w:val="left" w:pos="0"/>
        </w:tabs>
        <w:ind w:left="720" w:hanging="357"/>
      </w:pPr>
      <w:rPr>
        <w:rFonts w:hint="eastAsia"/>
      </w:rPr>
    </w:lvl>
    <w:lvl w:ilvl="1">
      <w:start w:val="1"/>
      <w:numFmt w:val="lowerLetter"/>
      <w:lvlText w:val="%2)"/>
      <w:lvlJc w:val="left"/>
      <w:pPr>
        <w:tabs>
          <w:tab w:val="left" w:pos="504"/>
        </w:tabs>
        <w:ind w:left="544" w:hanging="544"/>
      </w:pPr>
      <w:rPr>
        <w:rFonts w:hint="eastAsia"/>
      </w:rPr>
    </w:lvl>
    <w:lvl w:ilvl="2">
      <w:start w:val="1"/>
      <w:numFmt w:val="lowerRoman"/>
      <w:lvlText w:val="%3."/>
      <w:lvlJc w:val="right"/>
      <w:pPr>
        <w:tabs>
          <w:tab w:val="left" w:pos="532"/>
        </w:tabs>
        <w:ind w:left="544" w:hanging="544"/>
      </w:pPr>
      <w:rPr>
        <w:rFonts w:hint="eastAsia"/>
      </w:rPr>
    </w:lvl>
    <w:lvl w:ilvl="3">
      <w:start w:val="1"/>
      <w:numFmt w:val="decimal"/>
      <w:lvlText w:val="%4."/>
      <w:lvlJc w:val="left"/>
      <w:pPr>
        <w:tabs>
          <w:tab w:val="left" w:pos="560"/>
        </w:tabs>
        <w:ind w:left="544" w:hanging="544"/>
      </w:pPr>
      <w:rPr>
        <w:rFonts w:hint="eastAsia"/>
      </w:rPr>
    </w:lvl>
    <w:lvl w:ilvl="4">
      <w:start w:val="1"/>
      <w:numFmt w:val="lowerLetter"/>
      <w:lvlText w:val="%5)"/>
      <w:lvlJc w:val="left"/>
      <w:pPr>
        <w:tabs>
          <w:tab w:val="left" w:pos="588"/>
        </w:tabs>
        <w:ind w:left="544" w:hanging="544"/>
      </w:pPr>
      <w:rPr>
        <w:rFonts w:hint="eastAsia"/>
      </w:rPr>
    </w:lvl>
    <w:lvl w:ilvl="5">
      <w:start w:val="1"/>
      <w:numFmt w:val="lowerRoman"/>
      <w:lvlText w:val="%6."/>
      <w:lvlJc w:val="right"/>
      <w:pPr>
        <w:tabs>
          <w:tab w:val="left" w:pos="616"/>
        </w:tabs>
        <w:ind w:left="544" w:hanging="544"/>
      </w:pPr>
      <w:rPr>
        <w:rFonts w:hint="eastAsia"/>
      </w:rPr>
    </w:lvl>
    <w:lvl w:ilvl="6">
      <w:start w:val="1"/>
      <w:numFmt w:val="decimal"/>
      <w:lvlText w:val="%7."/>
      <w:lvlJc w:val="left"/>
      <w:pPr>
        <w:tabs>
          <w:tab w:val="left" w:pos="644"/>
        </w:tabs>
        <w:ind w:left="544" w:hanging="544"/>
      </w:pPr>
      <w:rPr>
        <w:rFonts w:hint="eastAsia"/>
      </w:rPr>
    </w:lvl>
    <w:lvl w:ilvl="7">
      <w:start w:val="1"/>
      <w:numFmt w:val="lowerLetter"/>
      <w:lvlText w:val="%8)"/>
      <w:lvlJc w:val="left"/>
      <w:pPr>
        <w:tabs>
          <w:tab w:val="left" w:pos="672"/>
        </w:tabs>
        <w:ind w:left="544" w:hanging="544"/>
      </w:pPr>
      <w:rPr>
        <w:rFonts w:hint="eastAsia"/>
      </w:rPr>
    </w:lvl>
    <w:lvl w:ilvl="8">
      <w:start w:val="1"/>
      <w:numFmt w:val="lowerRoman"/>
      <w:lvlText w:val="%9."/>
      <w:lvlJc w:val="right"/>
      <w:pPr>
        <w:tabs>
          <w:tab w:val="left" w:pos="700"/>
        </w:tabs>
        <w:ind w:left="544" w:hanging="544"/>
      </w:pPr>
      <w:rPr>
        <w:rFonts w:hint="eastAsia"/>
      </w:rPr>
    </w:lvl>
  </w:abstractNum>
  <w:abstractNum w:abstractNumId="40" w15:restartNumberingAfterBreak="0">
    <w:nsid w:val="41B03F39"/>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44C50F90"/>
    <w:multiLevelType w:val="multilevel"/>
    <w:tmpl w:val="44C50F90"/>
    <w:lvl w:ilvl="0">
      <w:start w:val="1"/>
      <w:numFmt w:val="lowerLetter"/>
      <w:pStyle w:val="ZSB10"/>
      <w:lvlText w:val="%1)"/>
      <w:lvlJc w:val="left"/>
      <w:pPr>
        <w:tabs>
          <w:tab w:val="left" w:pos="846"/>
        </w:tabs>
        <w:ind w:left="845" w:hanging="419"/>
      </w:pPr>
      <w:rPr>
        <w:rFonts w:ascii="Times New Roman" w:eastAsia="宋体" w:hAnsi="Times New Roman" w:cs="Times New Roman" w:hint="default"/>
        <w:b w:val="0"/>
        <w:i w:val="0"/>
        <w:sz w:val="21"/>
        <w:szCs w:val="21"/>
      </w:rPr>
    </w:lvl>
    <w:lvl w:ilvl="1">
      <w:start w:val="1"/>
      <w:numFmt w:val="decimal"/>
      <w:pStyle w:val="ZSB20"/>
      <w:lvlText w:val="%2)"/>
      <w:lvlJc w:val="left"/>
      <w:pPr>
        <w:tabs>
          <w:tab w:val="left" w:pos="1266"/>
        </w:tabs>
        <w:ind w:left="1265" w:hanging="419"/>
      </w:pPr>
      <w:rPr>
        <w:rFonts w:hint="eastAsia"/>
        <w:b w:val="0"/>
      </w:rPr>
    </w:lvl>
    <w:lvl w:ilvl="2">
      <w:start w:val="1"/>
      <w:numFmt w:val="decimal"/>
      <w:pStyle w:val="ZSB3"/>
      <w:lvlText w:val="(%3)"/>
      <w:lvlJc w:val="left"/>
      <w:pPr>
        <w:tabs>
          <w:tab w:val="left" w:pos="6"/>
        </w:tabs>
        <w:ind w:left="1685" w:hanging="420"/>
      </w:pPr>
      <w:rPr>
        <w:rFonts w:ascii="宋体" w:eastAsia="宋体" w:hint="eastAsia"/>
        <w:b w:val="0"/>
        <w:i w:val="0"/>
        <w:sz w:val="21"/>
        <w:szCs w:val="21"/>
      </w:rPr>
    </w:lvl>
    <w:lvl w:ilvl="3">
      <w:start w:val="1"/>
      <w:numFmt w:val="decimal"/>
      <w:lvlText w:val="%4."/>
      <w:lvlJc w:val="left"/>
      <w:pPr>
        <w:tabs>
          <w:tab w:val="left" w:pos="2106"/>
        </w:tabs>
        <w:ind w:left="2105" w:hanging="419"/>
      </w:pPr>
      <w:rPr>
        <w:rFonts w:hint="eastAsia"/>
      </w:rPr>
    </w:lvl>
    <w:lvl w:ilvl="4">
      <w:start w:val="1"/>
      <w:numFmt w:val="lowerLetter"/>
      <w:lvlText w:val="%5)"/>
      <w:lvlJc w:val="left"/>
      <w:pPr>
        <w:tabs>
          <w:tab w:val="left" w:pos="2526"/>
        </w:tabs>
        <w:ind w:left="2525" w:hanging="419"/>
      </w:pPr>
      <w:rPr>
        <w:rFonts w:hint="eastAsia"/>
      </w:rPr>
    </w:lvl>
    <w:lvl w:ilvl="5">
      <w:start w:val="1"/>
      <w:numFmt w:val="lowerRoman"/>
      <w:lvlText w:val="%6."/>
      <w:lvlJc w:val="right"/>
      <w:pPr>
        <w:tabs>
          <w:tab w:val="left" w:pos="2946"/>
        </w:tabs>
        <w:ind w:left="2945" w:hanging="419"/>
      </w:pPr>
      <w:rPr>
        <w:rFonts w:hint="eastAsia"/>
      </w:rPr>
    </w:lvl>
    <w:lvl w:ilvl="6">
      <w:start w:val="1"/>
      <w:numFmt w:val="decimal"/>
      <w:lvlText w:val="%7."/>
      <w:lvlJc w:val="left"/>
      <w:pPr>
        <w:tabs>
          <w:tab w:val="left" w:pos="3366"/>
        </w:tabs>
        <w:ind w:left="3365" w:hanging="419"/>
      </w:pPr>
      <w:rPr>
        <w:rFonts w:hint="eastAsia"/>
      </w:rPr>
    </w:lvl>
    <w:lvl w:ilvl="7">
      <w:start w:val="1"/>
      <w:numFmt w:val="lowerLetter"/>
      <w:lvlText w:val="%8)"/>
      <w:lvlJc w:val="left"/>
      <w:pPr>
        <w:tabs>
          <w:tab w:val="left" w:pos="3786"/>
        </w:tabs>
        <w:ind w:left="3785" w:hanging="419"/>
      </w:pPr>
      <w:rPr>
        <w:rFonts w:hint="eastAsia"/>
      </w:rPr>
    </w:lvl>
    <w:lvl w:ilvl="8">
      <w:start w:val="1"/>
      <w:numFmt w:val="lowerRoman"/>
      <w:lvlText w:val="%9."/>
      <w:lvlJc w:val="right"/>
      <w:pPr>
        <w:tabs>
          <w:tab w:val="left" w:pos="4206"/>
        </w:tabs>
        <w:ind w:left="4205" w:hanging="419"/>
      </w:pPr>
      <w:rPr>
        <w:rFonts w:hint="eastAsia"/>
      </w:rPr>
    </w:lvl>
  </w:abstractNum>
  <w:abstractNum w:abstractNumId="42" w15:restartNumberingAfterBreak="0">
    <w:nsid w:val="4624200F"/>
    <w:multiLevelType w:val="multilevel"/>
    <w:tmpl w:val="4624200F"/>
    <w:lvl w:ilvl="0">
      <w:start w:val="1"/>
      <w:numFmt w:val="decimal"/>
      <w:pStyle w:val="ZSD1"/>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3" w15:restartNumberingAfterBreak="0">
    <w:nsid w:val="472B7AF2"/>
    <w:multiLevelType w:val="multilevel"/>
    <w:tmpl w:val="472B7AF2"/>
    <w:lvl w:ilvl="0">
      <w:start w:val="1"/>
      <w:numFmt w:val="decimal"/>
      <w:pStyle w:val="LIXP-1"/>
      <w:lvlText w:val="%1"/>
      <w:lvlJc w:val="left"/>
      <w:pPr>
        <w:tabs>
          <w:tab w:val="left" w:pos="425"/>
        </w:tabs>
        <w:ind w:left="425" w:hanging="425"/>
      </w:pPr>
      <w:rPr>
        <w:rFonts w:ascii="Arial" w:eastAsia="黑体" w:hAnsi="Arial" w:hint="default"/>
        <w:b w:val="0"/>
        <w:i w:val="0"/>
        <w:sz w:val="21"/>
        <w:szCs w:val="21"/>
      </w:rPr>
    </w:lvl>
    <w:lvl w:ilvl="1">
      <w:start w:val="1"/>
      <w:numFmt w:val="decimal"/>
      <w:pStyle w:val="LIXP-2"/>
      <w:lvlText w:val="%1.%2"/>
      <w:lvlJc w:val="left"/>
      <w:pPr>
        <w:tabs>
          <w:tab w:val="left" w:pos="0"/>
        </w:tabs>
        <w:ind w:left="567" w:hanging="567"/>
      </w:pPr>
      <w:rPr>
        <w:rFonts w:ascii="Arial" w:hAnsi="Times New Roman" w:cs="Times New Roman" w:hint="default"/>
        <w:b w:val="0"/>
        <w:i w:val="0"/>
        <w:strike w:val="0"/>
      </w:rPr>
    </w:lvl>
    <w:lvl w:ilvl="2">
      <w:start w:val="1"/>
      <w:numFmt w:val="decimal"/>
      <w:pStyle w:val="LIXP-3"/>
      <w:lvlText w:val="%1.%2.%3"/>
      <w:lvlJc w:val="left"/>
      <w:pPr>
        <w:tabs>
          <w:tab w:val="left" w:pos="851"/>
        </w:tabs>
        <w:ind w:left="851" w:hanging="709"/>
      </w:pPr>
      <w:rPr>
        <w:rFonts w:ascii="黑体" w:eastAsia="黑体" w:hAnsi="Times New Roman" w:cs="Times New Roman" w:hint="eastAsia"/>
        <w:sz w:val="21"/>
        <w:szCs w:val="21"/>
      </w:rPr>
    </w:lvl>
    <w:lvl w:ilvl="3">
      <w:start w:val="1"/>
      <w:numFmt w:val="decimal"/>
      <w:lvlText w:val="%1.%2.%3.%4"/>
      <w:lvlJc w:val="left"/>
      <w:pPr>
        <w:tabs>
          <w:tab w:val="left" w:pos="851"/>
        </w:tabs>
        <w:ind w:left="851" w:hanging="851"/>
      </w:pPr>
      <w:rPr>
        <w:rFonts w:ascii="黑体" w:eastAsia="黑体" w:hAnsi="Times New Roman" w:cs="Times New Roman" w:hint="eastAsia"/>
        <w:sz w:val="21"/>
        <w:szCs w:val="21"/>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4" w15:restartNumberingAfterBreak="0">
    <w:nsid w:val="4887305C"/>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9160DD4"/>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4971314A"/>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4A2F3D11"/>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15:restartNumberingAfterBreak="0">
    <w:nsid w:val="4B733A5F"/>
    <w:multiLevelType w:val="multilevel"/>
    <w:tmpl w:val="4B733A5F"/>
    <w:lvl w:ilvl="0">
      <w:start w:val="1"/>
      <w:numFmt w:val="decimal"/>
      <w:pStyle w:val="ZSE1"/>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left" w:pos="0"/>
        </w:tabs>
        <w:ind w:left="992" w:hanging="629"/>
      </w:pPr>
      <w:rPr>
        <w:rFonts w:hint="eastAsia"/>
        <w:vertAlign w:val="baseline"/>
      </w:rPr>
    </w:lvl>
    <w:lvl w:ilvl="4">
      <w:start w:val="1"/>
      <w:numFmt w:val="lowerLetter"/>
      <w:lvlText w:val="%5)"/>
      <w:lvlJc w:val="left"/>
      <w:pPr>
        <w:tabs>
          <w:tab w:val="left" w:pos="0"/>
        </w:tabs>
        <w:ind w:left="992" w:hanging="629"/>
      </w:pPr>
      <w:rPr>
        <w:rFonts w:hint="eastAsia"/>
        <w:vertAlign w:val="baseline"/>
      </w:rPr>
    </w:lvl>
    <w:lvl w:ilvl="5">
      <w:start w:val="1"/>
      <w:numFmt w:val="lowerRoman"/>
      <w:lvlText w:val="%6."/>
      <w:lvlJc w:val="right"/>
      <w:pPr>
        <w:tabs>
          <w:tab w:val="left" w:pos="0"/>
        </w:tabs>
        <w:ind w:left="992" w:hanging="629"/>
      </w:pPr>
      <w:rPr>
        <w:rFonts w:hint="eastAsia"/>
        <w:vertAlign w:val="baseline"/>
      </w:rPr>
    </w:lvl>
    <w:lvl w:ilvl="6">
      <w:start w:val="1"/>
      <w:numFmt w:val="decimal"/>
      <w:lvlText w:val="%7."/>
      <w:lvlJc w:val="left"/>
      <w:pPr>
        <w:tabs>
          <w:tab w:val="left" w:pos="0"/>
        </w:tabs>
        <w:ind w:left="992" w:hanging="629"/>
      </w:pPr>
      <w:rPr>
        <w:rFonts w:hint="eastAsia"/>
        <w:vertAlign w:val="baseline"/>
      </w:rPr>
    </w:lvl>
    <w:lvl w:ilvl="7">
      <w:start w:val="1"/>
      <w:numFmt w:val="lowerLetter"/>
      <w:lvlText w:val="%8)"/>
      <w:lvlJc w:val="left"/>
      <w:pPr>
        <w:tabs>
          <w:tab w:val="left" w:pos="0"/>
        </w:tabs>
        <w:ind w:left="992" w:hanging="629"/>
      </w:pPr>
      <w:rPr>
        <w:rFonts w:hint="eastAsia"/>
        <w:vertAlign w:val="baseline"/>
      </w:rPr>
    </w:lvl>
    <w:lvl w:ilvl="8">
      <w:start w:val="1"/>
      <w:numFmt w:val="lowerRoman"/>
      <w:lvlText w:val="%9."/>
      <w:lvlJc w:val="right"/>
      <w:pPr>
        <w:tabs>
          <w:tab w:val="left" w:pos="0"/>
        </w:tabs>
        <w:ind w:left="992" w:hanging="629"/>
      </w:pPr>
      <w:rPr>
        <w:rFonts w:hint="eastAsia"/>
        <w:vertAlign w:val="baseline"/>
      </w:rPr>
    </w:lvl>
  </w:abstractNum>
  <w:abstractNum w:abstractNumId="49" w15:restartNumberingAfterBreak="0">
    <w:nsid w:val="4E62428D"/>
    <w:multiLevelType w:val="multilevel"/>
    <w:tmpl w:val="4E62428D"/>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50" w15:restartNumberingAfterBreak="0">
    <w:nsid w:val="4F280092"/>
    <w:multiLevelType w:val="multilevel"/>
    <w:tmpl w:val="4F280092"/>
    <w:lvl w:ilvl="0">
      <w:start w:val="1"/>
      <w:numFmt w:val="lowerRoman"/>
      <w:lvlText w:val="%1)"/>
      <w:lvlJc w:val="left"/>
      <w:pPr>
        <w:tabs>
          <w:tab w:val="left" w:pos="2041"/>
        </w:tabs>
        <w:ind w:left="2041" w:hanging="466"/>
      </w:pPr>
      <w:rPr>
        <w:rFonts w:hint="default"/>
      </w:rPr>
    </w:lvl>
    <w:lvl w:ilvl="1">
      <w:start w:val="1"/>
      <w:numFmt w:val="lowerLetter"/>
      <w:lvlText w:val="%2）"/>
      <w:lvlJc w:val="left"/>
      <w:pPr>
        <w:tabs>
          <w:tab w:val="left" w:pos="1515"/>
        </w:tabs>
        <w:ind w:left="1515" w:hanging="360"/>
      </w:pPr>
      <w:rPr>
        <w:rFonts w:hint="default"/>
      </w:rPr>
    </w:lvl>
    <w:lvl w:ilvl="2">
      <w:start w:val="1"/>
      <w:numFmt w:val="lowerRoman"/>
      <w:pStyle w:val="CMMI3"/>
      <w:lvlText w:val="%3)"/>
      <w:lvlJc w:val="left"/>
      <w:pPr>
        <w:tabs>
          <w:tab w:val="left" w:pos="2295"/>
        </w:tabs>
        <w:ind w:left="2295" w:hanging="720"/>
      </w:pPr>
      <w:rPr>
        <w:rFonts w:hint="default"/>
      </w:rPr>
    </w:lvl>
    <w:lvl w:ilvl="3">
      <w:start w:val="1"/>
      <w:numFmt w:val="decimal"/>
      <w:lvlText w:val="%4."/>
      <w:lvlJc w:val="left"/>
      <w:pPr>
        <w:tabs>
          <w:tab w:val="left" w:pos="2415"/>
        </w:tabs>
        <w:ind w:left="2415" w:hanging="420"/>
      </w:pPr>
    </w:lvl>
    <w:lvl w:ilvl="4">
      <w:start w:val="1"/>
      <w:numFmt w:val="lowerLetter"/>
      <w:lvlText w:val="%5)"/>
      <w:lvlJc w:val="left"/>
      <w:pPr>
        <w:tabs>
          <w:tab w:val="left" w:pos="2835"/>
        </w:tabs>
        <w:ind w:left="2835" w:hanging="420"/>
      </w:pPr>
    </w:lvl>
    <w:lvl w:ilvl="5">
      <w:start w:val="1"/>
      <w:numFmt w:val="lowerRoman"/>
      <w:lvlText w:val="%6."/>
      <w:lvlJc w:val="right"/>
      <w:pPr>
        <w:tabs>
          <w:tab w:val="left" w:pos="3255"/>
        </w:tabs>
        <w:ind w:left="3255" w:hanging="420"/>
      </w:pPr>
    </w:lvl>
    <w:lvl w:ilvl="6">
      <w:start w:val="1"/>
      <w:numFmt w:val="decimal"/>
      <w:lvlText w:val="%7."/>
      <w:lvlJc w:val="left"/>
      <w:pPr>
        <w:tabs>
          <w:tab w:val="left" w:pos="3675"/>
        </w:tabs>
        <w:ind w:left="3675" w:hanging="420"/>
      </w:pPr>
    </w:lvl>
    <w:lvl w:ilvl="7">
      <w:start w:val="1"/>
      <w:numFmt w:val="lowerLetter"/>
      <w:lvlText w:val="%8)"/>
      <w:lvlJc w:val="left"/>
      <w:pPr>
        <w:tabs>
          <w:tab w:val="left" w:pos="4095"/>
        </w:tabs>
        <w:ind w:left="4095" w:hanging="420"/>
      </w:pPr>
    </w:lvl>
    <w:lvl w:ilvl="8">
      <w:start w:val="1"/>
      <w:numFmt w:val="lowerRoman"/>
      <w:lvlText w:val="%9."/>
      <w:lvlJc w:val="right"/>
      <w:pPr>
        <w:tabs>
          <w:tab w:val="left" w:pos="4515"/>
        </w:tabs>
        <w:ind w:left="4515" w:hanging="420"/>
      </w:pPr>
    </w:lvl>
  </w:abstractNum>
  <w:abstractNum w:abstractNumId="51" w15:restartNumberingAfterBreak="0">
    <w:nsid w:val="5193379B"/>
    <w:multiLevelType w:val="multilevel"/>
    <w:tmpl w:val="5193379B"/>
    <w:lvl w:ilvl="0">
      <w:start w:val="1"/>
      <w:numFmt w:val="decimal"/>
      <w:pStyle w:val="SS-0"/>
      <w:lvlText w:val="表%1"/>
      <w:lvlJc w:val="left"/>
      <w:pPr>
        <w:tabs>
          <w:tab w:val="left" w:pos="840"/>
        </w:tabs>
        <w:ind w:left="840" w:hanging="420"/>
      </w:pPr>
      <w:rPr>
        <w:rFonts w:ascii="黑体" w:eastAsia="黑体" w:hint="eastAsia"/>
        <w:b w:val="0"/>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2" w15:restartNumberingAfterBreak="0">
    <w:nsid w:val="557C2AF5"/>
    <w:multiLevelType w:val="multilevel"/>
    <w:tmpl w:val="BEAEC636"/>
    <w:lvl w:ilvl="0">
      <w:start w:val="1"/>
      <w:numFmt w:val="decimal"/>
      <w:pStyle w:val="ZSD0"/>
      <w:suff w:val="nothing"/>
      <w:lvlText w:val="Figure%1　"/>
      <w:lvlJc w:val="left"/>
      <w:pPr>
        <w:ind w:left="3828" w:firstLine="0"/>
      </w:pPr>
      <w:rPr>
        <w:rFonts w:ascii="黑体" w:eastAsia="黑体" w:hAnsi="Times New Roman" w:hint="eastAsia"/>
        <w:b w:val="0"/>
        <w:i w:val="0"/>
        <w:color w:val="auto"/>
        <w:sz w:val="21"/>
      </w:rPr>
    </w:lvl>
    <w:lvl w:ilvl="1">
      <w:start w:val="1"/>
      <w:numFmt w:val="decimal"/>
      <w:suff w:val="nothing"/>
      <w:lvlText w:val="%1%2　"/>
      <w:lvlJc w:val="left"/>
      <w:pPr>
        <w:ind w:left="4536" w:firstLine="0"/>
      </w:pPr>
      <w:rPr>
        <w:rFonts w:ascii="Times New Roman" w:eastAsia="黑体" w:hAnsi="Times New Roman" w:hint="default"/>
        <w:b w:val="0"/>
        <w:i w:val="0"/>
        <w:sz w:val="21"/>
      </w:rPr>
    </w:lvl>
    <w:lvl w:ilvl="2">
      <w:start w:val="1"/>
      <w:numFmt w:val="decimal"/>
      <w:suff w:val="nothing"/>
      <w:lvlText w:val="%1%2.%3　"/>
      <w:lvlJc w:val="left"/>
      <w:pPr>
        <w:ind w:left="4536" w:firstLine="0"/>
      </w:pPr>
      <w:rPr>
        <w:rFonts w:ascii="Times New Roman" w:eastAsia="黑体" w:hAnsi="Times New Roman" w:hint="default"/>
        <w:b w:val="0"/>
        <w:i w:val="0"/>
        <w:sz w:val="21"/>
      </w:rPr>
    </w:lvl>
    <w:lvl w:ilvl="3">
      <w:start w:val="1"/>
      <w:numFmt w:val="decimal"/>
      <w:suff w:val="nothing"/>
      <w:lvlText w:val="%1%2.%3.%4　"/>
      <w:lvlJc w:val="left"/>
      <w:pPr>
        <w:ind w:left="4536" w:firstLine="0"/>
      </w:pPr>
      <w:rPr>
        <w:rFonts w:ascii="Times New Roman" w:eastAsia="黑体" w:hAnsi="Times New Roman" w:hint="default"/>
        <w:b w:val="0"/>
        <w:i w:val="0"/>
        <w:sz w:val="21"/>
      </w:rPr>
    </w:lvl>
    <w:lvl w:ilvl="4">
      <w:start w:val="1"/>
      <w:numFmt w:val="decimal"/>
      <w:suff w:val="nothing"/>
      <w:lvlText w:val="%1%2.%3.%4.%5　"/>
      <w:lvlJc w:val="left"/>
      <w:pPr>
        <w:ind w:left="4536" w:firstLine="0"/>
      </w:pPr>
      <w:rPr>
        <w:rFonts w:ascii="Times New Roman" w:eastAsia="黑体" w:hAnsi="Times New Roman" w:hint="default"/>
        <w:b w:val="0"/>
        <w:i w:val="0"/>
        <w:sz w:val="21"/>
      </w:rPr>
    </w:lvl>
    <w:lvl w:ilvl="5">
      <w:start w:val="1"/>
      <w:numFmt w:val="decimal"/>
      <w:suff w:val="nothing"/>
      <w:lvlText w:val="%1%2.%3.%4.%5.%6　"/>
      <w:lvlJc w:val="left"/>
      <w:pPr>
        <w:ind w:left="4536" w:firstLine="0"/>
      </w:pPr>
      <w:rPr>
        <w:rFonts w:ascii="Times New Roman" w:eastAsia="黑体" w:hAnsi="Times New Roman" w:hint="default"/>
        <w:b w:val="0"/>
        <w:i w:val="0"/>
        <w:sz w:val="21"/>
      </w:rPr>
    </w:lvl>
    <w:lvl w:ilvl="6">
      <w:start w:val="1"/>
      <w:numFmt w:val="decimal"/>
      <w:suff w:val="nothing"/>
      <w:lvlText w:val="%1%2.%3.%4.%5.%6.%7　"/>
      <w:lvlJc w:val="left"/>
      <w:pPr>
        <w:ind w:left="4536" w:firstLine="0"/>
      </w:pPr>
      <w:rPr>
        <w:rFonts w:ascii="Times New Roman" w:eastAsia="黑体" w:hAnsi="Times New Roman" w:hint="default"/>
        <w:b w:val="0"/>
        <w:i w:val="0"/>
        <w:sz w:val="21"/>
      </w:rPr>
    </w:lvl>
    <w:lvl w:ilvl="7">
      <w:start w:val="1"/>
      <w:numFmt w:val="decimal"/>
      <w:lvlText w:val="%1.%2.%3.%4.%5.%6.%7.%8"/>
      <w:lvlJc w:val="left"/>
      <w:pPr>
        <w:tabs>
          <w:tab w:val="num" w:pos="8887"/>
        </w:tabs>
        <w:ind w:left="8505" w:hanging="1418"/>
      </w:pPr>
      <w:rPr>
        <w:rFonts w:hint="eastAsia"/>
      </w:rPr>
    </w:lvl>
    <w:lvl w:ilvl="8">
      <w:start w:val="1"/>
      <w:numFmt w:val="decimal"/>
      <w:lvlText w:val="%1.%2.%3.%4.%5.%6.%7.%8.%9"/>
      <w:lvlJc w:val="left"/>
      <w:pPr>
        <w:tabs>
          <w:tab w:val="num" w:pos="9313"/>
        </w:tabs>
        <w:ind w:left="9213" w:hanging="1700"/>
      </w:pPr>
      <w:rPr>
        <w:rFonts w:hint="eastAsia"/>
      </w:rPr>
    </w:lvl>
  </w:abstractNum>
  <w:abstractNum w:abstractNumId="53" w15:restartNumberingAfterBreak="0">
    <w:nsid w:val="5913CE8A"/>
    <w:multiLevelType w:val="multilevel"/>
    <w:tmpl w:val="5913CE8A"/>
    <w:lvl w:ilvl="0">
      <w:start w:val="1"/>
      <w:numFmt w:val="bullet"/>
      <w:lvlText w:val=""/>
      <w:lvlJc w:val="left"/>
      <w:pPr>
        <w:ind w:left="1260" w:hanging="420"/>
      </w:pPr>
      <w:rPr>
        <w:rFonts w:ascii="Wingdings" w:hAnsi="Wingdings" w:hint="default"/>
        <w:snapToGrid w:val="0"/>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4" w15:restartNumberingAfterBreak="0">
    <w:nsid w:val="5BCC6D02"/>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15:restartNumberingAfterBreak="0">
    <w:nsid w:val="5D9735AD"/>
    <w:multiLevelType w:val="multilevel"/>
    <w:tmpl w:val="5D9735AD"/>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56" w15:restartNumberingAfterBreak="0">
    <w:nsid w:val="5FA16E1E"/>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15:restartNumberingAfterBreak="0">
    <w:nsid w:val="60B55DC2"/>
    <w:multiLevelType w:val="multilevel"/>
    <w:tmpl w:val="60B55DC2"/>
    <w:lvl w:ilvl="0">
      <w:start w:val="1"/>
      <w:numFmt w:val="upperLetter"/>
      <w:pStyle w:val="ZSH1"/>
      <w:lvlText w:val="%1"/>
      <w:lvlJc w:val="left"/>
      <w:pPr>
        <w:tabs>
          <w:tab w:val="left" w:pos="0"/>
        </w:tabs>
        <w:ind w:left="0" w:hanging="425"/>
      </w:pPr>
      <w:rPr>
        <w:rFonts w:hint="eastAsia"/>
      </w:rPr>
    </w:lvl>
    <w:lvl w:ilvl="1">
      <w:start w:val="1"/>
      <w:numFmt w:val="decimal"/>
      <w:pStyle w:val="ZSH2"/>
      <w:suff w:val="nothing"/>
      <w:lvlText w:val="表%1.%2　"/>
      <w:lvlJc w:val="left"/>
      <w:pPr>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58" w15:restartNumberingAfterBreak="0">
    <w:nsid w:val="60DC29AE"/>
    <w:multiLevelType w:val="hybridMultilevel"/>
    <w:tmpl w:val="CB4A526E"/>
    <w:lvl w:ilvl="0" w:tplc="EC82F8A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46260FA"/>
    <w:multiLevelType w:val="multilevel"/>
    <w:tmpl w:val="EEDADAA8"/>
    <w:lvl w:ilvl="0">
      <w:start w:val="1"/>
      <w:numFmt w:val="decimal"/>
      <w:suff w:val="nothing"/>
      <w:lvlText w:val="表%1　"/>
      <w:lvlJc w:val="left"/>
      <w:pPr>
        <w:ind w:left="0" w:firstLine="0"/>
      </w:pPr>
      <w:rPr>
        <w:rFonts w:ascii="黑体" w:eastAsia="黑体" w:hAnsi="Times New Roman" w:hint="eastAsia"/>
        <w:b w:val="0"/>
        <w:i w:val="0"/>
        <w:color w:val="auto"/>
        <w:sz w:val="21"/>
        <w:lang w:val="en-US"/>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60" w15:restartNumberingAfterBreak="0">
    <w:nsid w:val="657D3FBC"/>
    <w:multiLevelType w:val="multilevel"/>
    <w:tmpl w:val="657D3FBC"/>
    <w:lvl w:ilvl="0">
      <w:start w:val="1"/>
      <w:numFmt w:val="upperLetter"/>
      <w:pStyle w:val="ZSF"/>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ZSG1"/>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ZSG2"/>
      <w:suff w:val="nothing"/>
      <w:lvlText w:val="%1.%2.%3　"/>
      <w:lvlJc w:val="left"/>
      <w:pPr>
        <w:ind w:left="0" w:firstLine="0"/>
      </w:pPr>
      <w:rPr>
        <w:rFonts w:ascii="黑体" w:eastAsia="黑体" w:hAnsi="Times New Roman" w:hint="eastAsia"/>
        <w:b w:val="0"/>
        <w:i w:val="0"/>
        <w:sz w:val="21"/>
      </w:rPr>
    </w:lvl>
    <w:lvl w:ilvl="3">
      <w:start w:val="1"/>
      <w:numFmt w:val="decimal"/>
      <w:pStyle w:val="ZSG3"/>
      <w:suff w:val="nothing"/>
      <w:lvlText w:val="%1.%2.%3.%4　"/>
      <w:lvlJc w:val="left"/>
      <w:pPr>
        <w:ind w:left="0" w:firstLine="0"/>
      </w:pPr>
      <w:rPr>
        <w:rFonts w:ascii="黑体" w:eastAsia="黑体" w:hAnsi="Times New Roman" w:hint="eastAsia"/>
        <w:b w:val="0"/>
        <w:i w:val="0"/>
        <w:sz w:val="21"/>
      </w:rPr>
    </w:lvl>
    <w:lvl w:ilvl="4">
      <w:start w:val="1"/>
      <w:numFmt w:val="decimal"/>
      <w:pStyle w:val="ZSG4"/>
      <w:suff w:val="nothing"/>
      <w:lvlText w:val="%1.%2.%3.%4.%5　"/>
      <w:lvlJc w:val="left"/>
      <w:pPr>
        <w:ind w:left="0" w:firstLine="0"/>
      </w:pPr>
      <w:rPr>
        <w:rFonts w:ascii="黑体" w:eastAsia="黑体" w:hAnsi="Times New Roman" w:hint="eastAsia"/>
        <w:b w:val="0"/>
        <w:i w:val="0"/>
        <w:sz w:val="21"/>
      </w:rPr>
    </w:lvl>
    <w:lvl w:ilvl="5">
      <w:start w:val="1"/>
      <w:numFmt w:val="decimal"/>
      <w:pStyle w:val="ZSG5"/>
      <w:suff w:val="nothing"/>
      <w:lvlText w:val="%1.%2.%3.%4.%5.%6　"/>
      <w:lvlJc w:val="left"/>
      <w:pPr>
        <w:ind w:left="0" w:firstLine="0"/>
      </w:pPr>
      <w:rPr>
        <w:rFonts w:ascii="黑体" w:eastAsia="黑体" w:hAnsi="Times New Roman" w:hint="eastAsia"/>
        <w:b w:val="0"/>
        <w:i w:val="0"/>
        <w:sz w:val="21"/>
      </w:rPr>
    </w:lvl>
    <w:lvl w:ilvl="6">
      <w:start w:val="1"/>
      <w:numFmt w:val="decimal"/>
      <w:pStyle w:val="ZSG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61" w15:restartNumberingAfterBreak="0">
    <w:nsid w:val="668371AE"/>
    <w:multiLevelType w:val="multilevel"/>
    <w:tmpl w:val="668371AE"/>
    <w:lvl w:ilvl="0">
      <w:start w:val="1"/>
      <w:numFmt w:val="bullet"/>
      <w:pStyle w:val="CMMIi"/>
      <w:lvlText w:val=""/>
      <w:lvlJc w:val="left"/>
      <w:pPr>
        <w:tabs>
          <w:tab w:val="left" w:pos="1501"/>
        </w:tabs>
        <w:ind w:left="1501" w:hanging="420"/>
      </w:pPr>
      <w:rPr>
        <w:rFonts w:ascii="Wingdings" w:hAnsi="Wingdings" w:hint="default"/>
      </w:rPr>
    </w:lvl>
    <w:lvl w:ilvl="1">
      <w:start w:val="1"/>
      <w:numFmt w:val="bullet"/>
      <w:lvlText w:val=""/>
      <w:lvlJc w:val="left"/>
      <w:pPr>
        <w:tabs>
          <w:tab w:val="left" w:pos="1921"/>
        </w:tabs>
        <w:ind w:left="1921" w:hanging="420"/>
      </w:pPr>
      <w:rPr>
        <w:rFonts w:ascii="Wingdings" w:hAnsi="Wingdings" w:hint="default"/>
      </w:rPr>
    </w:lvl>
    <w:lvl w:ilvl="2">
      <w:start w:val="1"/>
      <w:numFmt w:val="bullet"/>
      <w:lvlText w:val=""/>
      <w:lvlJc w:val="left"/>
      <w:pPr>
        <w:tabs>
          <w:tab w:val="left" w:pos="2341"/>
        </w:tabs>
        <w:ind w:left="2341" w:hanging="420"/>
      </w:pPr>
      <w:rPr>
        <w:rFonts w:ascii="Wingdings" w:hAnsi="Wingdings" w:hint="default"/>
      </w:rPr>
    </w:lvl>
    <w:lvl w:ilvl="3">
      <w:start w:val="1"/>
      <w:numFmt w:val="bullet"/>
      <w:lvlText w:val=""/>
      <w:lvlJc w:val="left"/>
      <w:pPr>
        <w:tabs>
          <w:tab w:val="left" w:pos="2761"/>
        </w:tabs>
        <w:ind w:left="2761" w:hanging="420"/>
      </w:pPr>
      <w:rPr>
        <w:rFonts w:ascii="Wingdings" w:hAnsi="Wingdings" w:hint="default"/>
      </w:rPr>
    </w:lvl>
    <w:lvl w:ilvl="4">
      <w:start w:val="1"/>
      <w:numFmt w:val="bullet"/>
      <w:lvlText w:val=""/>
      <w:lvlJc w:val="left"/>
      <w:pPr>
        <w:tabs>
          <w:tab w:val="left" w:pos="3181"/>
        </w:tabs>
        <w:ind w:left="3181" w:hanging="420"/>
      </w:pPr>
      <w:rPr>
        <w:rFonts w:ascii="Wingdings" w:hAnsi="Wingdings" w:hint="default"/>
      </w:rPr>
    </w:lvl>
    <w:lvl w:ilvl="5">
      <w:start w:val="1"/>
      <w:numFmt w:val="bullet"/>
      <w:lvlText w:val=""/>
      <w:lvlJc w:val="left"/>
      <w:pPr>
        <w:tabs>
          <w:tab w:val="left" w:pos="3601"/>
        </w:tabs>
        <w:ind w:left="3601" w:hanging="420"/>
      </w:pPr>
      <w:rPr>
        <w:rFonts w:ascii="Wingdings" w:hAnsi="Wingdings" w:hint="default"/>
      </w:rPr>
    </w:lvl>
    <w:lvl w:ilvl="6">
      <w:start w:val="1"/>
      <w:numFmt w:val="bullet"/>
      <w:lvlText w:val=""/>
      <w:lvlJc w:val="left"/>
      <w:pPr>
        <w:tabs>
          <w:tab w:val="left" w:pos="4021"/>
        </w:tabs>
        <w:ind w:left="4021" w:hanging="420"/>
      </w:pPr>
      <w:rPr>
        <w:rFonts w:ascii="Wingdings" w:hAnsi="Wingdings" w:hint="default"/>
      </w:rPr>
    </w:lvl>
    <w:lvl w:ilvl="7">
      <w:start w:val="1"/>
      <w:numFmt w:val="bullet"/>
      <w:lvlText w:val=""/>
      <w:lvlJc w:val="left"/>
      <w:pPr>
        <w:tabs>
          <w:tab w:val="left" w:pos="4441"/>
        </w:tabs>
        <w:ind w:left="4441" w:hanging="420"/>
      </w:pPr>
      <w:rPr>
        <w:rFonts w:ascii="Wingdings" w:hAnsi="Wingdings" w:hint="default"/>
      </w:rPr>
    </w:lvl>
    <w:lvl w:ilvl="8">
      <w:start w:val="1"/>
      <w:numFmt w:val="bullet"/>
      <w:lvlText w:val=""/>
      <w:lvlJc w:val="left"/>
      <w:pPr>
        <w:tabs>
          <w:tab w:val="left" w:pos="4861"/>
        </w:tabs>
        <w:ind w:left="4861" w:hanging="420"/>
      </w:pPr>
      <w:rPr>
        <w:rFonts w:ascii="Wingdings" w:hAnsi="Wingdings" w:hint="default"/>
      </w:rPr>
    </w:lvl>
  </w:abstractNum>
  <w:abstractNum w:abstractNumId="62" w15:restartNumberingAfterBreak="0">
    <w:nsid w:val="68CE0620"/>
    <w:multiLevelType w:val="multilevel"/>
    <w:tmpl w:val="68CE0620"/>
    <w:lvl w:ilvl="0">
      <w:start w:val="1"/>
      <w:numFmt w:val="decimal"/>
      <w:suff w:val="nothing"/>
      <w:lvlText w:val="%1"/>
      <w:lvlJc w:val="center"/>
      <w:pPr>
        <w:ind w:left="420" w:hanging="420"/>
      </w:pPr>
      <w:rPr>
        <w:rFonts w:hint="eastAsia"/>
        <w:i w:val="0"/>
        <w:color w:val="auto"/>
      </w:rPr>
    </w:lvl>
    <w:lvl w:ilvl="1">
      <w:start w:val="1"/>
      <w:numFmt w:val="lowerLetter"/>
      <w:pStyle w:val="ZSC2TimesNewRoman"/>
      <w:lvlText w:val="%2)"/>
      <w:lvlJc w:val="left"/>
      <w:pPr>
        <w:ind w:left="840" w:hanging="420"/>
      </w:pPr>
    </w:lvl>
    <w:lvl w:ilvl="2">
      <w:start w:val="1"/>
      <w:numFmt w:val="lowerRoman"/>
      <w:pStyle w:val="ZSC3TimesNewRoman"/>
      <w:lvlText w:val="%3."/>
      <w:lvlJc w:val="right"/>
      <w:pPr>
        <w:ind w:left="1260" w:hanging="420"/>
      </w:pPr>
    </w:lvl>
    <w:lvl w:ilvl="3">
      <w:start w:val="1"/>
      <w:numFmt w:val="decimal"/>
      <w:pStyle w:val="ZSC4TimesNewRoman0505"/>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6AAF1C7E"/>
    <w:multiLevelType w:val="multilevel"/>
    <w:tmpl w:val="6AAF1C7E"/>
    <w:lvl w:ilvl="0">
      <w:start w:val="1"/>
      <w:numFmt w:val="bullet"/>
      <w:pStyle w:val="CMMI"/>
      <w:lvlText w:val=""/>
      <w:lvlJc w:val="left"/>
      <w:pPr>
        <w:tabs>
          <w:tab w:val="left" w:pos="1155"/>
        </w:tabs>
        <w:ind w:left="1155" w:hanging="420"/>
      </w:pPr>
      <w:rPr>
        <w:rFonts w:ascii="Wingdings" w:hAnsi="Wingdings" w:hint="default"/>
      </w:rPr>
    </w:lvl>
    <w:lvl w:ilvl="1">
      <w:start w:val="1"/>
      <w:numFmt w:val="bullet"/>
      <w:lvlText w:val=""/>
      <w:lvlJc w:val="left"/>
      <w:pPr>
        <w:tabs>
          <w:tab w:val="left" w:pos="1575"/>
        </w:tabs>
        <w:ind w:left="1575" w:hanging="420"/>
      </w:pPr>
      <w:rPr>
        <w:rFonts w:ascii="Wingdings" w:hAnsi="Wingdings" w:hint="default"/>
      </w:rPr>
    </w:lvl>
    <w:lvl w:ilvl="2">
      <w:start w:val="1"/>
      <w:numFmt w:val="bullet"/>
      <w:lvlText w:val=""/>
      <w:lvlJc w:val="left"/>
      <w:pPr>
        <w:tabs>
          <w:tab w:val="left" w:pos="1995"/>
        </w:tabs>
        <w:ind w:left="1995" w:hanging="420"/>
      </w:pPr>
      <w:rPr>
        <w:rFonts w:ascii="Wingdings" w:hAnsi="Wingdings" w:hint="default"/>
      </w:rPr>
    </w:lvl>
    <w:lvl w:ilvl="3">
      <w:start w:val="1"/>
      <w:numFmt w:val="bullet"/>
      <w:lvlText w:val=""/>
      <w:lvlJc w:val="left"/>
      <w:pPr>
        <w:tabs>
          <w:tab w:val="left" w:pos="2415"/>
        </w:tabs>
        <w:ind w:left="2415" w:hanging="420"/>
      </w:pPr>
      <w:rPr>
        <w:rFonts w:ascii="Wingdings" w:hAnsi="Wingdings" w:hint="default"/>
      </w:rPr>
    </w:lvl>
    <w:lvl w:ilvl="4">
      <w:start w:val="1"/>
      <w:numFmt w:val="bullet"/>
      <w:lvlText w:val=""/>
      <w:lvlJc w:val="left"/>
      <w:pPr>
        <w:tabs>
          <w:tab w:val="left" w:pos="2835"/>
        </w:tabs>
        <w:ind w:left="2835" w:hanging="420"/>
      </w:pPr>
      <w:rPr>
        <w:rFonts w:ascii="Wingdings" w:hAnsi="Wingdings" w:hint="default"/>
      </w:rPr>
    </w:lvl>
    <w:lvl w:ilvl="5">
      <w:start w:val="1"/>
      <w:numFmt w:val="bullet"/>
      <w:lvlText w:val=""/>
      <w:lvlJc w:val="left"/>
      <w:pPr>
        <w:tabs>
          <w:tab w:val="left" w:pos="3255"/>
        </w:tabs>
        <w:ind w:left="3255" w:hanging="420"/>
      </w:pPr>
      <w:rPr>
        <w:rFonts w:ascii="Wingdings" w:hAnsi="Wingdings" w:hint="default"/>
      </w:rPr>
    </w:lvl>
    <w:lvl w:ilvl="6">
      <w:start w:val="1"/>
      <w:numFmt w:val="bullet"/>
      <w:lvlText w:val=""/>
      <w:lvlJc w:val="left"/>
      <w:pPr>
        <w:tabs>
          <w:tab w:val="left" w:pos="3675"/>
        </w:tabs>
        <w:ind w:left="3675" w:hanging="420"/>
      </w:pPr>
      <w:rPr>
        <w:rFonts w:ascii="Wingdings" w:hAnsi="Wingdings" w:hint="default"/>
      </w:rPr>
    </w:lvl>
    <w:lvl w:ilvl="7">
      <w:start w:val="1"/>
      <w:numFmt w:val="bullet"/>
      <w:lvlText w:val=""/>
      <w:lvlJc w:val="left"/>
      <w:pPr>
        <w:tabs>
          <w:tab w:val="left" w:pos="4095"/>
        </w:tabs>
        <w:ind w:left="4095" w:hanging="420"/>
      </w:pPr>
      <w:rPr>
        <w:rFonts w:ascii="Wingdings" w:hAnsi="Wingdings" w:hint="default"/>
      </w:rPr>
    </w:lvl>
    <w:lvl w:ilvl="8">
      <w:start w:val="1"/>
      <w:numFmt w:val="bullet"/>
      <w:lvlText w:val=""/>
      <w:lvlJc w:val="left"/>
      <w:pPr>
        <w:tabs>
          <w:tab w:val="left" w:pos="4515"/>
        </w:tabs>
        <w:ind w:left="4515" w:hanging="420"/>
      </w:pPr>
      <w:rPr>
        <w:rFonts w:ascii="Wingdings" w:hAnsi="Wingdings" w:hint="default"/>
      </w:rPr>
    </w:lvl>
  </w:abstractNum>
  <w:abstractNum w:abstractNumId="64" w15:restartNumberingAfterBreak="0">
    <w:nsid w:val="6CA53A7E"/>
    <w:multiLevelType w:val="multilevel"/>
    <w:tmpl w:val="6CA53A7E"/>
    <w:lvl w:ilvl="0">
      <w:start w:val="1"/>
      <w:numFmt w:val="lowerLetter"/>
      <w:pStyle w:val="SS-1"/>
      <w:lvlText w:val="%1)"/>
      <w:lvlJc w:val="left"/>
      <w:pPr>
        <w:tabs>
          <w:tab w:val="left" w:pos="200"/>
        </w:tabs>
        <w:ind w:left="600" w:hanging="400"/>
      </w:pPr>
      <w:rPr>
        <w:rFonts w:ascii="黑体" w:eastAsia="黑体" w:hint="eastAsia"/>
        <w:b w:val="0"/>
        <w:i w:val="0"/>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5" w15:restartNumberingAfterBreak="0">
    <w:nsid w:val="6CE96C0E"/>
    <w:multiLevelType w:val="multilevel"/>
    <w:tmpl w:val="6CE96C0E"/>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6CEA2025"/>
    <w:multiLevelType w:val="multilevel"/>
    <w:tmpl w:val="6CEA2025"/>
    <w:lvl w:ilvl="0">
      <w:start w:val="1"/>
      <w:numFmt w:val="none"/>
      <w:pStyle w:val="a3"/>
      <w:suff w:val="nothing"/>
      <w:lvlText w:val="%1"/>
      <w:lvlJc w:val="left"/>
      <w:pPr>
        <w:ind w:left="0" w:firstLine="0"/>
      </w:pPr>
      <w:rPr>
        <w:rFonts w:ascii="Times New Roman" w:hAnsi="Times New Roman" w:hint="default"/>
        <w:b/>
        <w:i w:val="0"/>
        <w:sz w:val="21"/>
      </w:rPr>
    </w:lvl>
    <w:lvl w:ilvl="1">
      <w:start w:val="1"/>
      <w:numFmt w:val="decimal"/>
      <w:pStyle w:val="a4"/>
      <w:suff w:val="nothing"/>
      <w:lvlText w:val="%1%2　"/>
      <w:lvlJc w:val="left"/>
      <w:pPr>
        <w:ind w:left="0" w:firstLine="0"/>
      </w:pPr>
      <w:rPr>
        <w:rFonts w:ascii="黑体" w:eastAsia="黑体" w:hAnsi="Times New Roman" w:hint="eastAsia"/>
        <w:b w:val="0"/>
        <w:i w:val="0"/>
        <w:sz w:val="21"/>
      </w:rPr>
    </w:lvl>
    <w:lvl w:ilvl="2">
      <w:start w:val="1"/>
      <w:numFmt w:val="decimal"/>
      <w:pStyle w:val="a5"/>
      <w:suff w:val="nothing"/>
      <w:lvlText w:val="%1%2.%3　"/>
      <w:lvlJc w:val="left"/>
      <w:pPr>
        <w:ind w:left="0" w:firstLine="0"/>
      </w:pPr>
      <w:rPr>
        <w:rFonts w:ascii="黑体" w:eastAsia="黑体" w:hAnsi="Times New Roman" w:hint="eastAsia"/>
        <w:b w:val="0"/>
        <w:i w:val="0"/>
        <w:sz w:val="21"/>
      </w:rPr>
    </w:lvl>
    <w:lvl w:ilvl="3">
      <w:start w:val="1"/>
      <w:numFmt w:val="decimal"/>
      <w:pStyle w:val="a6"/>
      <w:suff w:val="nothing"/>
      <w:lvlText w:val="%1%2.%3.%4　"/>
      <w:lvlJc w:val="left"/>
      <w:pPr>
        <w:ind w:left="0" w:firstLine="0"/>
      </w:pPr>
      <w:rPr>
        <w:rFonts w:ascii="黑体" w:eastAsia="黑体" w:hAnsi="Times New Roman" w:hint="eastAsia"/>
        <w:b w:val="0"/>
        <w:i w:val="0"/>
        <w:sz w:val="21"/>
      </w:rPr>
    </w:lvl>
    <w:lvl w:ilvl="4">
      <w:start w:val="1"/>
      <w:numFmt w:val="decimal"/>
      <w:pStyle w:val="a7"/>
      <w:suff w:val="nothing"/>
      <w:lvlText w:val="%1%2.%3.%4.%5　"/>
      <w:lvlJc w:val="left"/>
      <w:pPr>
        <w:ind w:left="0" w:firstLine="0"/>
      </w:pPr>
      <w:rPr>
        <w:rFonts w:ascii="黑体" w:eastAsia="黑体" w:hAnsi="Times New Roman" w:hint="eastAsia"/>
        <w:b w:val="0"/>
        <w:i w:val="0"/>
        <w:sz w:val="21"/>
      </w:rPr>
    </w:lvl>
    <w:lvl w:ilvl="5">
      <w:start w:val="1"/>
      <w:numFmt w:val="decimal"/>
      <w:pStyle w:val="a8"/>
      <w:suff w:val="nothing"/>
      <w:lvlText w:val="%1%2.%3.%4.%5.%6　"/>
      <w:lvlJc w:val="left"/>
      <w:pPr>
        <w:ind w:left="0" w:firstLine="0"/>
      </w:pPr>
      <w:rPr>
        <w:rFonts w:ascii="黑体" w:eastAsia="黑体" w:hAnsi="Times New Roman" w:hint="eastAsia"/>
        <w:b w:val="0"/>
        <w:i w:val="0"/>
        <w:sz w:val="21"/>
      </w:rPr>
    </w:lvl>
    <w:lvl w:ilvl="6">
      <w:start w:val="1"/>
      <w:numFmt w:val="decimal"/>
      <w:pStyle w:val="a9"/>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67" w15:restartNumberingAfterBreak="0">
    <w:nsid w:val="6DBF04F4"/>
    <w:multiLevelType w:val="multilevel"/>
    <w:tmpl w:val="6DBF04F4"/>
    <w:lvl w:ilvl="0">
      <w:start w:val="1"/>
      <w:numFmt w:val="none"/>
      <w:pStyle w:val="aa"/>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left" w:pos="1140"/>
        </w:tabs>
        <w:ind w:left="726" w:hanging="363"/>
      </w:pPr>
      <w:rPr>
        <w:rFonts w:hint="eastAsia"/>
      </w:rPr>
    </w:lvl>
    <w:lvl w:ilvl="2">
      <w:start w:val="1"/>
      <w:numFmt w:val="lowerRoman"/>
      <w:lvlText w:val="%3."/>
      <w:lvlJc w:val="right"/>
      <w:pPr>
        <w:tabs>
          <w:tab w:val="left" w:pos="1140"/>
        </w:tabs>
        <w:ind w:left="726" w:hanging="363"/>
      </w:pPr>
      <w:rPr>
        <w:rFonts w:hint="eastAsia"/>
      </w:rPr>
    </w:lvl>
    <w:lvl w:ilvl="3">
      <w:start w:val="1"/>
      <w:numFmt w:val="decimal"/>
      <w:lvlText w:val="%4."/>
      <w:lvlJc w:val="left"/>
      <w:pPr>
        <w:tabs>
          <w:tab w:val="left" w:pos="1140"/>
        </w:tabs>
        <w:ind w:left="726" w:hanging="363"/>
      </w:pPr>
      <w:rPr>
        <w:rFonts w:hint="eastAsia"/>
      </w:rPr>
    </w:lvl>
    <w:lvl w:ilvl="4">
      <w:start w:val="1"/>
      <w:numFmt w:val="lowerLetter"/>
      <w:lvlText w:val="%5)"/>
      <w:lvlJc w:val="left"/>
      <w:pPr>
        <w:tabs>
          <w:tab w:val="left" w:pos="1140"/>
        </w:tabs>
        <w:ind w:left="726" w:hanging="363"/>
      </w:pPr>
      <w:rPr>
        <w:rFonts w:hint="eastAsia"/>
      </w:rPr>
    </w:lvl>
    <w:lvl w:ilvl="5">
      <w:start w:val="1"/>
      <w:numFmt w:val="lowerRoman"/>
      <w:lvlText w:val="%6."/>
      <w:lvlJc w:val="right"/>
      <w:pPr>
        <w:tabs>
          <w:tab w:val="left" w:pos="1140"/>
        </w:tabs>
        <w:ind w:left="726" w:hanging="363"/>
      </w:pPr>
      <w:rPr>
        <w:rFonts w:hint="eastAsia"/>
      </w:rPr>
    </w:lvl>
    <w:lvl w:ilvl="6">
      <w:start w:val="1"/>
      <w:numFmt w:val="decimal"/>
      <w:lvlText w:val="%7."/>
      <w:lvlJc w:val="left"/>
      <w:pPr>
        <w:tabs>
          <w:tab w:val="left" w:pos="1140"/>
        </w:tabs>
        <w:ind w:left="726" w:hanging="363"/>
      </w:pPr>
      <w:rPr>
        <w:rFonts w:hint="eastAsia"/>
      </w:rPr>
    </w:lvl>
    <w:lvl w:ilvl="7">
      <w:start w:val="1"/>
      <w:numFmt w:val="lowerLetter"/>
      <w:lvlText w:val="%8)"/>
      <w:lvlJc w:val="left"/>
      <w:pPr>
        <w:tabs>
          <w:tab w:val="left" w:pos="1140"/>
        </w:tabs>
        <w:ind w:left="726" w:hanging="363"/>
      </w:pPr>
      <w:rPr>
        <w:rFonts w:hint="eastAsia"/>
      </w:rPr>
    </w:lvl>
    <w:lvl w:ilvl="8">
      <w:start w:val="1"/>
      <w:numFmt w:val="lowerRoman"/>
      <w:lvlText w:val="%9."/>
      <w:lvlJc w:val="right"/>
      <w:pPr>
        <w:tabs>
          <w:tab w:val="left" w:pos="1140"/>
        </w:tabs>
        <w:ind w:left="726" w:hanging="363"/>
      </w:pPr>
      <w:rPr>
        <w:rFonts w:hint="eastAsia"/>
      </w:rPr>
    </w:lvl>
  </w:abstractNum>
  <w:abstractNum w:abstractNumId="68" w15:restartNumberingAfterBreak="0">
    <w:nsid w:val="713E1CBC"/>
    <w:multiLevelType w:val="multilevel"/>
    <w:tmpl w:val="713E1CBC"/>
    <w:lvl w:ilvl="0">
      <w:start w:val="1"/>
      <w:numFmt w:val="decimal"/>
      <w:suff w:val="nothing"/>
      <w:lvlText w:val="%1"/>
      <w:lvlJc w:val="left"/>
      <w:pPr>
        <w:ind w:left="0" w:firstLine="0"/>
      </w:pPr>
      <w:rPr>
        <w:rFonts w:hint="eastAsia"/>
        <w:sz w:val="18"/>
        <w:szCs w:val="1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9" w15:restartNumberingAfterBreak="0">
    <w:nsid w:val="72FB5F47"/>
    <w:multiLevelType w:val="multilevel"/>
    <w:tmpl w:val="72FB5F47"/>
    <w:lvl w:ilvl="0">
      <w:start w:val="1"/>
      <w:numFmt w:val="decimal"/>
      <w:pStyle w:val="SS-2"/>
      <w:lvlText w:val="图%1"/>
      <w:lvlJc w:val="center"/>
      <w:pPr>
        <w:tabs>
          <w:tab w:val="left" w:pos="630"/>
        </w:tabs>
        <w:ind w:left="1030" w:hanging="400"/>
      </w:pPr>
      <w:rPr>
        <w:rFonts w:ascii="黑体" w:eastAsia="黑体" w:hAnsi="Times New Roman" w:hint="eastAsia"/>
        <w:b w:val="0"/>
        <w:i w:val="0"/>
        <w:sz w:val="21"/>
        <w:szCs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0" w15:restartNumberingAfterBreak="0">
    <w:nsid w:val="77E30F17"/>
    <w:multiLevelType w:val="hybridMultilevel"/>
    <w:tmpl w:val="344A84B0"/>
    <w:lvl w:ilvl="0" w:tplc="B7000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8040CC6"/>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2" w15:restartNumberingAfterBreak="0">
    <w:nsid w:val="785E7B93"/>
    <w:multiLevelType w:val="multilevel"/>
    <w:tmpl w:val="04090023"/>
    <w:styleLink w:val="ab"/>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791557246">
    <w:abstractNumId w:val="10"/>
  </w:num>
  <w:num w:numId="2" w16cid:durableId="387146255">
    <w:abstractNumId w:val="3"/>
  </w:num>
  <w:num w:numId="3" w16cid:durableId="740712672">
    <w:abstractNumId w:val="5"/>
  </w:num>
  <w:num w:numId="4" w16cid:durableId="990719810">
    <w:abstractNumId w:val="8"/>
  </w:num>
  <w:num w:numId="5" w16cid:durableId="872230751">
    <w:abstractNumId w:val="9"/>
  </w:num>
  <w:num w:numId="6" w16cid:durableId="1807701237">
    <w:abstractNumId w:val="6"/>
  </w:num>
  <w:num w:numId="7" w16cid:durableId="206262959">
    <w:abstractNumId w:val="2"/>
  </w:num>
  <w:num w:numId="8" w16cid:durableId="1756324351">
    <w:abstractNumId w:val="7"/>
  </w:num>
  <w:num w:numId="9" w16cid:durableId="1458404690">
    <w:abstractNumId w:val="4"/>
  </w:num>
  <w:num w:numId="10" w16cid:durableId="1833255346">
    <w:abstractNumId w:val="1"/>
  </w:num>
  <w:num w:numId="11" w16cid:durableId="1500343729">
    <w:abstractNumId w:val="0"/>
  </w:num>
  <w:num w:numId="12" w16cid:durableId="1198815389">
    <w:abstractNumId w:val="39"/>
  </w:num>
  <w:num w:numId="13" w16cid:durableId="496961147">
    <w:abstractNumId w:val="25"/>
  </w:num>
  <w:num w:numId="14" w16cid:durableId="2063357489">
    <w:abstractNumId w:val="33"/>
  </w:num>
  <w:num w:numId="15" w16cid:durableId="1267543083">
    <w:abstractNumId w:val="15"/>
  </w:num>
  <w:num w:numId="16" w16cid:durableId="809980615">
    <w:abstractNumId w:val="41"/>
  </w:num>
  <w:num w:numId="17" w16cid:durableId="1564297341">
    <w:abstractNumId w:val="67"/>
  </w:num>
  <w:num w:numId="18" w16cid:durableId="621810947">
    <w:abstractNumId w:val="13"/>
  </w:num>
  <w:num w:numId="19" w16cid:durableId="520898752">
    <w:abstractNumId w:val="48"/>
  </w:num>
  <w:num w:numId="20" w16cid:durableId="349644444">
    <w:abstractNumId w:val="21"/>
  </w:num>
  <w:num w:numId="21" w16cid:durableId="1260259164">
    <w:abstractNumId w:val="60"/>
  </w:num>
  <w:num w:numId="22" w16cid:durableId="471598165">
    <w:abstractNumId w:val="57"/>
  </w:num>
  <w:num w:numId="23" w16cid:durableId="275599099">
    <w:abstractNumId w:val="42"/>
  </w:num>
  <w:num w:numId="24" w16cid:durableId="463351574">
    <w:abstractNumId w:val="31"/>
  </w:num>
  <w:num w:numId="25" w16cid:durableId="1625650941">
    <w:abstractNumId w:val="16"/>
  </w:num>
  <w:num w:numId="26" w16cid:durableId="424497170">
    <w:abstractNumId w:val="59"/>
  </w:num>
  <w:num w:numId="27" w16cid:durableId="127165133">
    <w:abstractNumId w:val="52"/>
  </w:num>
  <w:num w:numId="28" w16cid:durableId="1081298752">
    <w:abstractNumId w:val="66"/>
  </w:num>
  <w:num w:numId="29" w16cid:durableId="868222048">
    <w:abstractNumId w:val="63"/>
  </w:num>
  <w:num w:numId="30" w16cid:durableId="246156377">
    <w:abstractNumId w:val="23"/>
  </w:num>
  <w:num w:numId="31" w16cid:durableId="1699308579">
    <w:abstractNumId w:val="37"/>
  </w:num>
  <w:num w:numId="32" w16cid:durableId="1338578426">
    <w:abstractNumId w:val="50"/>
  </w:num>
  <w:num w:numId="33" w16cid:durableId="439497050">
    <w:abstractNumId w:val="61"/>
  </w:num>
  <w:num w:numId="34" w16cid:durableId="290668311">
    <w:abstractNumId w:val="69"/>
  </w:num>
  <w:num w:numId="35" w16cid:durableId="80374577">
    <w:abstractNumId w:val="51"/>
  </w:num>
  <w:num w:numId="36" w16cid:durableId="427117915">
    <w:abstractNumId w:val="64"/>
  </w:num>
  <w:num w:numId="37" w16cid:durableId="1960602949">
    <w:abstractNumId w:val="22"/>
  </w:num>
  <w:num w:numId="38" w16cid:durableId="853687012">
    <w:abstractNumId w:val="43"/>
  </w:num>
  <w:num w:numId="39" w16cid:durableId="1341273447">
    <w:abstractNumId w:val="18"/>
  </w:num>
  <w:num w:numId="40" w16cid:durableId="1232618252">
    <w:abstractNumId w:val="62"/>
  </w:num>
  <w:num w:numId="41" w16cid:durableId="670912560">
    <w:abstractNumId w:val="17"/>
  </w:num>
  <w:num w:numId="42" w16cid:durableId="214006618">
    <w:abstractNumId w:val="65"/>
  </w:num>
  <w:num w:numId="43" w16cid:durableId="1058164083">
    <w:abstractNumId w:val="29"/>
  </w:num>
  <w:num w:numId="44" w16cid:durableId="992491425">
    <w:abstractNumId w:val="35"/>
  </w:num>
  <w:num w:numId="45" w16cid:durableId="511989144">
    <w:abstractNumId w:val="72"/>
  </w:num>
  <w:num w:numId="46" w16cid:durableId="2131240971">
    <w:abstractNumId w:val="28"/>
  </w:num>
  <w:num w:numId="47" w16cid:durableId="2087921050">
    <w:abstractNumId w:val="56"/>
  </w:num>
  <w:num w:numId="48" w16cid:durableId="162547820">
    <w:abstractNumId w:val="46"/>
  </w:num>
  <w:num w:numId="49" w16cid:durableId="1498039143">
    <w:abstractNumId w:val="34"/>
  </w:num>
  <w:num w:numId="50" w16cid:durableId="98069004">
    <w:abstractNumId w:val="20"/>
  </w:num>
  <w:num w:numId="51" w16cid:durableId="1666665501">
    <w:abstractNumId w:val="40"/>
  </w:num>
  <w:num w:numId="52" w16cid:durableId="1433360595">
    <w:abstractNumId w:val="32"/>
  </w:num>
  <w:num w:numId="53" w16cid:durableId="1881821472">
    <w:abstractNumId w:val="45"/>
  </w:num>
  <w:num w:numId="54" w16cid:durableId="1763724874">
    <w:abstractNumId w:val="54"/>
  </w:num>
  <w:num w:numId="55" w16cid:durableId="672949683">
    <w:abstractNumId w:val="11"/>
  </w:num>
  <w:num w:numId="56" w16cid:durableId="1889418103">
    <w:abstractNumId w:val="53"/>
  </w:num>
  <w:num w:numId="57" w16cid:durableId="1959483796">
    <w:abstractNumId w:val="49"/>
  </w:num>
  <w:num w:numId="58" w16cid:durableId="1923752816">
    <w:abstractNumId w:val="55"/>
  </w:num>
  <w:num w:numId="59" w16cid:durableId="116339742">
    <w:abstractNumId w:val="30"/>
  </w:num>
  <w:num w:numId="60" w16cid:durableId="593166762">
    <w:abstractNumId w:val="24"/>
  </w:num>
  <w:num w:numId="61" w16cid:durableId="1078206467">
    <w:abstractNumId w:val="70"/>
  </w:num>
  <w:num w:numId="62" w16cid:durableId="1719426579">
    <w:abstractNumId w:val="38"/>
  </w:num>
  <w:num w:numId="63" w16cid:durableId="1987199436">
    <w:abstractNumId w:val="58"/>
  </w:num>
  <w:num w:numId="64" w16cid:durableId="410470324">
    <w:abstractNumId w:val="19"/>
  </w:num>
  <w:num w:numId="65" w16cid:durableId="305092116">
    <w:abstractNumId w:val="71"/>
  </w:num>
  <w:num w:numId="66" w16cid:durableId="1284338121">
    <w:abstractNumId w:val="47"/>
  </w:num>
  <w:num w:numId="67" w16cid:durableId="2018969006">
    <w:abstractNumId w:val="36"/>
  </w:num>
  <w:num w:numId="68" w16cid:durableId="1105006327">
    <w:abstractNumId w:val="12"/>
  </w:num>
  <w:num w:numId="69" w16cid:durableId="1609968540">
    <w:abstractNumId w:val="14"/>
  </w:num>
  <w:num w:numId="70" w16cid:durableId="2105148433">
    <w:abstractNumId w:val="27"/>
  </w:num>
  <w:num w:numId="71" w16cid:durableId="1826823643">
    <w:abstractNumId w:val="68"/>
  </w:num>
  <w:num w:numId="72" w16cid:durableId="1361472923">
    <w:abstractNumId w:val="26"/>
  </w:num>
  <w:num w:numId="73" w16cid:durableId="1147744763">
    <w:abstractNumId w:val="4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6119"/>
    <w:rsid w:val="0000001F"/>
    <w:rsid w:val="00000244"/>
    <w:rsid w:val="00000514"/>
    <w:rsid w:val="00000DE2"/>
    <w:rsid w:val="00000FA8"/>
    <w:rsid w:val="0000185F"/>
    <w:rsid w:val="000018F2"/>
    <w:rsid w:val="0000197E"/>
    <w:rsid w:val="000019A5"/>
    <w:rsid w:val="00002136"/>
    <w:rsid w:val="000022B3"/>
    <w:rsid w:val="000025C1"/>
    <w:rsid w:val="00002E74"/>
    <w:rsid w:val="00003301"/>
    <w:rsid w:val="000043E4"/>
    <w:rsid w:val="00004716"/>
    <w:rsid w:val="00004AFF"/>
    <w:rsid w:val="000055A7"/>
    <w:rsid w:val="0000586F"/>
    <w:rsid w:val="00006A26"/>
    <w:rsid w:val="0000704B"/>
    <w:rsid w:val="00007279"/>
    <w:rsid w:val="000101D3"/>
    <w:rsid w:val="000116B8"/>
    <w:rsid w:val="0001186A"/>
    <w:rsid w:val="00013D86"/>
    <w:rsid w:val="00013E02"/>
    <w:rsid w:val="0001443C"/>
    <w:rsid w:val="00014466"/>
    <w:rsid w:val="000145E8"/>
    <w:rsid w:val="00015FD5"/>
    <w:rsid w:val="00016611"/>
    <w:rsid w:val="00017416"/>
    <w:rsid w:val="00017596"/>
    <w:rsid w:val="0002047E"/>
    <w:rsid w:val="00020481"/>
    <w:rsid w:val="000204A7"/>
    <w:rsid w:val="0002074B"/>
    <w:rsid w:val="00021403"/>
    <w:rsid w:val="0002143C"/>
    <w:rsid w:val="000215BC"/>
    <w:rsid w:val="00021A4E"/>
    <w:rsid w:val="00021EAC"/>
    <w:rsid w:val="000222F9"/>
    <w:rsid w:val="00022303"/>
    <w:rsid w:val="00023125"/>
    <w:rsid w:val="00023618"/>
    <w:rsid w:val="0002439E"/>
    <w:rsid w:val="00024B24"/>
    <w:rsid w:val="0002555B"/>
    <w:rsid w:val="000258C0"/>
    <w:rsid w:val="00025A65"/>
    <w:rsid w:val="000262BF"/>
    <w:rsid w:val="000265FA"/>
    <w:rsid w:val="00026C31"/>
    <w:rsid w:val="00027280"/>
    <w:rsid w:val="00027D02"/>
    <w:rsid w:val="00030639"/>
    <w:rsid w:val="00030D99"/>
    <w:rsid w:val="00031AE0"/>
    <w:rsid w:val="00031D42"/>
    <w:rsid w:val="000320A7"/>
    <w:rsid w:val="00032572"/>
    <w:rsid w:val="000329E6"/>
    <w:rsid w:val="00033266"/>
    <w:rsid w:val="00033412"/>
    <w:rsid w:val="00033940"/>
    <w:rsid w:val="00033A44"/>
    <w:rsid w:val="00033BFF"/>
    <w:rsid w:val="0003589B"/>
    <w:rsid w:val="00035925"/>
    <w:rsid w:val="00035CA3"/>
    <w:rsid w:val="00036119"/>
    <w:rsid w:val="000369B3"/>
    <w:rsid w:val="000376CE"/>
    <w:rsid w:val="0003780F"/>
    <w:rsid w:val="00037EB4"/>
    <w:rsid w:val="000405BE"/>
    <w:rsid w:val="00040710"/>
    <w:rsid w:val="00041929"/>
    <w:rsid w:val="00041C8A"/>
    <w:rsid w:val="00042041"/>
    <w:rsid w:val="00042C4A"/>
    <w:rsid w:val="00042CA3"/>
    <w:rsid w:val="00042F03"/>
    <w:rsid w:val="00042FC8"/>
    <w:rsid w:val="000433A7"/>
    <w:rsid w:val="0004477C"/>
    <w:rsid w:val="0004536D"/>
    <w:rsid w:val="00045C72"/>
    <w:rsid w:val="00045CE9"/>
    <w:rsid w:val="000466D3"/>
    <w:rsid w:val="000467BE"/>
    <w:rsid w:val="00047120"/>
    <w:rsid w:val="0004749A"/>
    <w:rsid w:val="00051060"/>
    <w:rsid w:val="0005323A"/>
    <w:rsid w:val="00053AF4"/>
    <w:rsid w:val="00053DC7"/>
    <w:rsid w:val="00053F6E"/>
    <w:rsid w:val="0005441C"/>
    <w:rsid w:val="000546D8"/>
    <w:rsid w:val="00055383"/>
    <w:rsid w:val="000557DB"/>
    <w:rsid w:val="000558C6"/>
    <w:rsid w:val="00055966"/>
    <w:rsid w:val="00055FE9"/>
    <w:rsid w:val="00056058"/>
    <w:rsid w:val="00056126"/>
    <w:rsid w:val="00056155"/>
    <w:rsid w:val="000563EF"/>
    <w:rsid w:val="00056B30"/>
    <w:rsid w:val="000574CA"/>
    <w:rsid w:val="000602CD"/>
    <w:rsid w:val="000603F1"/>
    <w:rsid w:val="00060459"/>
    <w:rsid w:val="00060BFA"/>
    <w:rsid w:val="0006150E"/>
    <w:rsid w:val="000619FF"/>
    <w:rsid w:val="00061A50"/>
    <w:rsid w:val="00061A98"/>
    <w:rsid w:val="0006288A"/>
    <w:rsid w:val="000629F3"/>
    <w:rsid w:val="00062E06"/>
    <w:rsid w:val="000639EC"/>
    <w:rsid w:val="000646F9"/>
    <w:rsid w:val="00065715"/>
    <w:rsid w:val="00065C43"/>
    <w:rsid w:val="000660EE"/>
    <w:rsid w:val="000671FC"/>
    <w:rsid w:val="00067458"/>
    <w:rsid w:val="0006746C"/>
    <w:rsid w:val="00067476"/>
    <w:rsid w:val="00067CDF"/>
    <w:rsid w:val="00070984"/>
    <w:rsid w:val="00070A4A"/>
    <w:rsid w:val="00070D80"/>
    <w:rsid w:val="00070D8F"/>
    <w:rsid w:val="000711D8"/>
    <w:rsid w:val="00071997"/>
    <w:rsid w:val="000724D3"/>
    <w:rsid w:val="00073140"/>
    <w:rsid w:val="000749BA"/>
    <w:rsid w:val="00074FBE"/>
    <w:rsid w:val="0007571D"/>
    <w:rsid w:val="00075A6B"/>
    <w:rsid w:val="00076426"/>
    <w:rsid w:val="00076AF5"/>
    <w:rsid w:val="00076E77"/>
    <w:rsid w:val="000770F8"/>
    <w:rsid w:val="00077181"/>
    <w:rsid w:val="00077AC1"/>
    <w:rsid w:val="0008001C"/>
    <w:rsid w:val="000803EF"/>
    <w:rsid w:val="00080696"/>
    <w:rsid w:val="00080D2F"/>
    <w:rsid w:val="00080D9E"/>
    <w:rsid w:val="00081166"/>
    <w:rsid w:val="00081E88"/>
    <w:rsid w:val="00081F47"/>
    <w:rsid w:val="00081F6F"/>
    <w:rsid w:val="00082340"/>
    <w:rsid w:val="0008301A"/>
    <w:rsid w:val="0008312B"/>
    <w:rsid w:val="00083430"/>
    <w:rsid w:val="00083A09"/>
    <w:rsid w:val="0008458C"/>
    <w:rsid w:val="00084711"/>
    <w:rsid w:val="0008518D"/>
    <w:rsid w:val="0008537C"/>
    <w:rsid w:val="000855BF"/>
    <w:rsid w:val="000856D8"/>
    <w:rsid w:val="000865E5"/>
    <w:rsid w:val="00086A99"/>
    <w:rsid w:val="00086CC8"/>
    <w:rsid w:val="00086DC4"/>
    <w:rsid w:val="00086E29"/>
    <w:rsid w:val="0008748B"/>
    <w:rsid w:val="000875B6"/>
    <w:rsid w:val="0009005E"/>
    <w:rsid w:val="000924CF"/>
    <w:rsid w:val="00092857"/>
    <w:rsid w:val="000929F9"/>
    <w:rsid w:val="00092A62"/>
    <w:rsid w:val="00092B00"/>
    <w:rsid w:val="000932F5"/>
    <w:rsid w:val="00093C31"/>
    <w:rsid w:val="00095185"/>
    <w:rsid w:val="00096699"/>
    <w:rsid w:val="0009687C"/>
    <w:rsid w:val="00096CA2"/>
    <w:rsid w:val="0009702D"/>
    <w:rsid w:val="00097681"/>
    <w:rsid w:val="00097E9B"/>
    <w:rsid w:val="000A0444"/>
    <w:rsid w:val="000A049B"/>
    <w:rsid w:val="000A07C9"/>
    <w:rsid w:val="000A096F"/>
    <w:rsid w:val="000A0CCC"/>
    <w:rsid w:val="000A20A9"/>
    <w:rsid w:val="000A226A"/>
    <w:rsid w:val="000A3E8E"/>
    <w:rsid w:val="000A3F58"/>
    <w:rsid w:val="000A48B1"/>
    <w:rsid w:val="000A5FF8"/>
    <w:rsid w:val="000A74EA"/>
    <w:rsid w:val="000A7860"/>
    <w:rsid w:val="000A7AB9"/>
    <w:rsid w:val="000A7BEA"/>
    <w:rsid w:val="000B02E9"/>
    <w:rsid w:val="000B0AD1"/>
    <w:rsid w:val="000B10B2"/>
    <w:rsid w:val="000B12D0"/>
    <w:rsid w:val="000B1D65"/>
    <w:rsid w:val="000B1F68"/>
    <w:rsid w:val="000B2523"/>
    <w:rsid w:val="000B263C"/>
    <w:rsid w:val="000B3143"/>
    <w:rsid w:val="000B33CA"/>
    <w:rsid w:val="000B349F"/>
    <w:rsid w:val="000B37F1"/>
    <w:rsid w:val="000B3A06"/>
    <w:rsid w:val="000B3A72"/>
    <w:rsid w:val="000B3E68"/>
    <w:rsid w:val="000B3F75"/>
    <w:rsid w:val="000B40E7"/>
    <w:rsid w:val="000B4E8F"/>
    <w:rsid w:val="000B5995"/>
    <w:rsid w:val="000B5ACC"/>
    <w:rsid w:val="000B5BF6"/>
    <w:rsid w:val="000B5D00"/>
    <w:rsid w:val="000B60E3"/>
    <w:rsid w:val="000B63C8"/>
    <w:rsid w:val="000B66D3"/>
    <w:rsid w:val="000B7061"/>
    <w:rsid w:val="000B7190"/>
    <w:rsid w:val="000B75E6"/>
    <w:rsid w:val="000B7830"/>
    <w:rsid w:val="000B7F87"/>
    <w:rsid w:val="000C0D77"/>
    <w:rsid w:val="000C2082"/>
    <w:rsid w:val="000C2FCB"/>
    <w:rsid w:val="000C34CA"/>
    <w:rsid w:val="000C3E9D"/>
    <w:rsid w:val="000C4EC4"/>
    <w:rsid w:val="000C5645"/>
    <w:rsid w:val="000C5CF2"/>
    <w:rsid w:val="000C6B05"/>
    <w:rsid w:val="000C6DD6"/>
    <w:rsid w:val="000C73D4"/>
    <w:rsid w:val="000C75C5"/>
    <w:rsid w:val="000C7AF5"/>
    <w:rsid w:val="000D0231"/>
    <w:rsid w:val="000D0602"/>
    <w:rsid w:val="000D09A3"/>
    <w:rsid w:val="000D0CF6"/>
    <w:rsid w:val="000D1540"/>
    <w:rsid w:val="000D1B40"/>
    <w:rsid w:val="000D1CB1"/>
    <w:rsid w:val="000D1E05"/>
    <w:rsid w:val="000D1EAB"/>
    <w:rsid w:val="000D2740"/>
    <w:rsid w:val="000D3142"/>
    <w:rsid w:val="000D3D4C"/>
    <w:rsid w:val="000D3DF8"/>
    <w:rsid w:val="000D3E77"/>
    <w:rsid w:val="000D4750"/>
    <w:rsid w:val="000D49B2"/>
    <w:rsid w:val="000D4F51"/>
    <w:rsid w:val="000D59FA"/>
    <w:rsid w:val="000D5A65"/>
    <w:rsid w:val="000D6F37"/>
    <w:rsid w:val="000D718B"/>
    <w:rsid w:val="000D724F"/>
    <w:rsid w:val="000D7969"/>
    <w:rsid w:val="000D7D90"/>
    <w:rsid w:val="000D7EB0"/>
    <w:rsid w:val="000D7FD6"/>
    <w:rsid w:val="000E00CE"/>
    <w:rsid w:val="000E02C5"/>
    <w:rsid w:val="000E0694"/>
    <w:rsid w:val="000E0995"/>
    <w:rsid w:val="000E0C46"/>
    <w:rsid w:val="000E0FEE"/>
    <w:rsid w:val="000E10BE"/>
    <w:rsid w:val="000E12BE"/>
    <w:rsid w:val="000E26B3"/>
    <w:rsid w:val="000E2BE4"/>
    <w:rsid w:val="000E3EAD"/>
    <w:rsid w:val="000E410D"/>
    <w:rsid w:val="000E465F"/>
    <w:rsid w:val="000E499C"/>
    <w:rsid w:val="000E4B95"/>
    <w:rsid w:val="000E5838"/>
    <w:rsid w:val="000E6136"/>
    <w:rsid w:val="000E6314"/>
    <w:rsid w:val="000E63B8"/>
    <w:rsid w:val="000E668B"/>
    <w:rsid w:val="000E7002"/>
    <w:rsid w:val="000E742C"/>
    <w:rsid w:val="000F0235"/>
    <w:rsid w:val="000F027A"/>
    <w:rsid w:val="000F030C"/>
    <w:rsid w:val="000F129C"/>
    <w:rsid w:val="000F18A5"/>
    <w:rsid w:val="000F18E9"/>
    <w:rsid w:val="000F25C9"/>
    <w:rsid w:val="000F27DE"/>
    <w:rsid w:val="000F2F1A"/>
    <w:rsid w:val="000F3032"/>
    <w:rsid w:val="000F3AB7"/>
    <w:rsid w:val="000F3D73"/>
    <w:rsid w:val="000F453E"/>
    <w:rsid w:val="000F5805"/>
    <w:rsid w:val="000F5AE4"/>
    <w:rsid w:val="000F6967"/>
    <w:rsid w:val="000F6AAC"/>
    <w:rsid w:val="000F7BD9"/>
    <w:rsid w:val="000F7F40"/>
    <w:rsid w:val="000F7F8A"/>
    <w:rsid w:val="00100448"/>
    <w:rsid w:val="00100DAF"/>
    <w:rsid w:val="00100E8E"/>
    <w:rsid w:val="001010F4"/>
    <w:rsid w:val="0010123C"/>
    <w:rsid w:val="001013B6"/>
    <w:rsid w:val="0010251E"/>
    <w:rsid w:val="00103C0E"/>
    <w:rsid w:val="00103EC2"/>
    <w:rsid w:val="001040A9"/>
    <w:rsid w:val="0010510E"/>
    <w:rsid w:val="0010515F"/>
    <w:rsid w:val="001056DE"/>
    <w:rsid w:val="00105DA7"/>
    <w:rsid w:val="00105F6F"/>
    <w:rsid w:val="00107602"/>
    <w:rsid w:val="00107801"/>
    <w:rsid w:val="00107999"/>
    <w:rsid w:val="00107C1A"/>
    <w:rsid w:val="00110AC3"/>
    <w:rsid w:val="00111929"/>
    <w:rsid w:val="001124C0"/>
    <w:rsid w:val="001126B9"/>
    <w:rsid w:val="00112780"/>
    <w:rsid w:val="0011287D"/>
    <w:rsid w:val="00112952"/>
    <w:rsid w:val="00113301"/>
    <w:rsid w:val="00113435"/>
    <w:rsid w:val="00113928"/>
    <w:rsid w:val="00113B10"/>
    <w:rsid w:val="001149A6"/>
    <w:rsid w:val="00114CAB"/>
    <w:rsid w:val="00114CC7"/>
    <w:rsid w:val="00114F3B"/>
    <w:rsid w:val="001153E3"/>
    <w:rsid w:val="0011550A"/>
    <w:rsid w:val="001155C5"/>
    <w:rsid w:val="0011601D"/>
    <w:rsid w:val="00116702"/>
    <w:rsid w:val="00116A79"/>
    <w:rsid w:val="00116B27"/>
    <w:rsid w:val="00116D20"/>
    <w:rsid w:val="00116D53"/>
    <w:rsid w:val="00117000"/>
    <w:rsid w:val="00117A32"/>
    <w:rsid w:val="00117C46"/>
    <w:rsid w:val="00117D15"/>
    <w:rsid w:val="00120660"/>
    <w:rsid w:val="001207D9"/>
    <w:rsid w:val="001217D7"/>
    <w:rsid w:val="00123041"/>
    <w:rsid w:val="001231B6"/>
    <w:rsid w:val="00123C02"/>
    <w:rsid w:val="00123D5F"/>
    <w:rsid w:val="00124175"/>
    <w:rsid w:val="00124619"/>
    <w:rsid w:val="00125749"/>
    <w:rsid w:val="00125840"/>
    <w:rsid w:val="00125EDB"/>
    <w:rsid w:val="0012607E"/>
    <w:rsid w:val="001261C7"/>
    <w:rsid w:val="00126501"/>
    <w:rsid w:val="00126788"/>
    <w:rsid w:val="00130675"/>
    <w:rsid w:val="00130B36"/>
    <w:rsid w:val="00130E53"/>
    <w:rsid w:val="00131280"/>
    <w:rsid w:val="0013175F"/>
    <w:rsid w:val="001323AE"/>
    <w:rsid w:val="00132549"/>
    <w:rsid w:val="001328FB"/>
    <w:rsid w:val="001330E9"/>
    <w:rsid w:val="001332DA"/>
    <w:rsid w:val="001339DE"/>
    <w:rsid w:val="00134CBD"/>
    <w:rsid w:val="0013571B"/>
    <w:rsid w:val="00135BD2"/>
    <w:rsid w:val="00135DE7"/>
    <w:rsid w:val="001369E4"/>
    <w:rsid w:val="00136AB7"/>
    <w:rsid w:val="00136E1F"/>
    <w:rsid w:val="0013718D"/>
    <w:rsid w:val="00137645"/>
    <w:rsid w:val="00137FAC"/>
    <w:rsid w:val="00137FDE"/>
    <w:rsid w:val="00140102"/>
    <w:rsid w:val="00140407"/>
    <w:rsid w:val="001406D3"/>
    <w:rsid w:val="0014091C"/>
    <w:rsid w:val="001409DA"/>
    <w:rsid w:val="0014118B"/>
    <w:rsid w:val="0014129E"/>
    <w:rsid w:val="00142AD6"/>
    <w:rsid w:val="00142C3B"/>
    <w:rsid w:val="00142FFD"/>
    <w:rsid w:val="00143441"/>
    <w:rsid w:val="00143B61"/>
    <w:rsid w:val="0014414C"/>
    <w:rsid w:val="001441B6"/>
    <w:rsid w:val="00144A73"/>
    <w:rsid w:val="00144B24"/>
    <w:rsid w:val="001454A6"/>
    <w:rsid w:val="001463D3"/>
    <w:rsid w:val="00146B1B"/>
    <w:rsid w:val="00146B8E"/>
    <w:rsid w:val="00146D1C"/>
    <w:rsid w:val="00147802"/>
    <w:rsid w:val="001501A8"/>
    <w:rsid w:val="00150E20"/>
    <w:rsid w:val="001512B4"/>
    <w:rsid w:val="00151322"/>
    <w:rsid w:val="00151A1D"/>
    <w:rsid w:val="00152354"/>
    <w:rsid w:val="00152CC9"/>
    <w:rsid w:val="00153FD7"/>
    <w:rsid w:val="00154E5D"/>
    <w:rsid w:val="001550B1"/>
    <w:rsid w:val="00155E1F"/>
    <w:rsid w:val="00155E86"/>
    <w:rsid w:val="00155FE9"/>
    <w:rsid w:val="001565AB"/>
    <w:rsid w:val="00156627"/>
    <w:rsid w:val="001566F3"/>
    <w:rsid w:val="00156AA9"/>
    <w:rsid w:val="00156DA8"/>
    <w:rsid w:val="00157118"/>
    <w:rsid w:val="001571E3"/>
    <w:rsid w:val="001600FD"/>
    <w:rsid w:val="00160653"/>
    <w:rsid w:val="00160EA4"/>
    <w:rsid w:val="0016139A"/>
    <w:rsid w:val="0016196F"/>
    <w:rsid w:val="001620A5"/>
    <w:rsid w:val="00162B03"/>
    <w:rsid w:val="00162C28"/>
    <w:rsid w:val="00164E53"/>
    <w:rsid w:val="0016504F"/>
    <w:rsid w:val="0016533F"/>
    <w:rsid w:val="001653B1"/>
    <w:rsid w:val="001655B6"/>
    <w:rsid w:val="001657E0"/>
    <w:rsid w:val="00166797"/>
    <w:rsid w:val="0016699A"/>
    <w:rsid w:val="0016699D"/>
    <w:rsid w:val="00167170"/>
    <w:rsid w:val="001673DE"/>
    <w:rsid w:val="00167673"/>
    <w:rsid w:val="001678F9"/>
    <w:rsid w:val="00167A46"/>
    <w:rsid w:val="00171107"/>
    <w:rsid w:val="001715D1"/>
    <w:rsid w:val="00171B44"/>
    <w:rsid w:val="001727AF"/>
    <w:rsid w:val="00173179"/>
    <w:rsid w:val="00173E89"/>
    <w:rsid w:val="00174A60"/>
    <w:rsid w:val="00174C99"/>
    <w:rsid w:val="00174CCF"/>
    <w:rsid w:val="00175159"/>
    <w:rsid w:val="00175DE6"/>
    <w:rsid w:val="0017604E"/>
    <w:rsid w:val="00176208"/>
    <w:rsid w:val="001767C6"/>
    <w:rsid w:val="00176BAC"/>
    <w:rsid w:val="001771C0"/>
    <w:rsid w:val="00177373"/>
    <w:rsid w:val="0017740B"/>
    <w:rsid w:val="00177511"/>
    <w:rsid w:val="00177927"/>
    <w:rsid w:val="001804B1"/>
    <w:rsid w:val="001809C0"/>
    <w:rsid w:val="0018211B"/>
    <w:rsid w:val="00182C2B"/>
    <w:rsid w:val="0018316C"/>
    <w:rsid w:val="00183A6F"/>
    <w:rsid w:val="00183C5E"/>
    <w:rsid w:val="00183F29"/>
    <w:rsid w:val="00183F9B"/>
    <w:rsid w:val="001840D3"/>
    <w:rsid w:val="00184569"/>
    <w:rsid w:val="00184A54"/>
    <w:rsid w:val="00184BE0"/>
    <w:rsid w:val="00185505"/>
    <w:rsid w:val="00185507"/>
    <w:rsid w:val="00185E91"/>
    <w:rsid w:val="001863E8"/>
    <w:rsid w:val="00186763"/>
    <w:rsid w:val="00186FC8"/>
    <w:rsid w:val="001900C1"/>
    <w:rsid w:val="001900F8"/>
    <w:rsid w:val="001906F6"/>
    <w:rsid w:val="0019074B"/>
    <w:rsid w:val="00191258"/>
    <w:rsid w:val="001916B2"/>
    <w:rsid w:val="00192579"/>
    <w:rsid w:val="00192680"/>
    <w:rsid w:val="001927FE"/>
    <w:rsid w:val="00193037"/>
    <w:rsid w:val="00193653"/>
    <w:rsid w:val="001938FB"/>
    <w:rsid w:val="00193A2C"/>
    <w:rsid w:val="00193B64"/>
    <w:rsid w:val="00195353"/>
    <w:rsid w:val="001953E8"/>
    <w:rsid w:val="00196986"/>
    <w:rsid w:val="001978D8"/>
    <w:rsid w:val="001A010C"/>
    <w:rsid w:val="001A0350"/>
    <w:rsid w:val="001A1199"/>
    <w:rsid w:val="001A11A3"/>
    <w:rsid w:val="001A1A0E"/>
    <w:rsid w:val="001A222E"/>
    <w:rsid w:val="001A258B"/>
    <w:rsid w:val="001A288E"/>
    <w:rsid w:val="001A2CF4"/>
    <w:rsid w:val="001A3053"/>
    <w:rsid w:val="001A3115"/>
    <w:rsid w:val="001A3180"/>
    <w:rsid w:val="001A31FA"/>
    <w:rsid w:val="001A3758"/>
    <w:rsid w:val="001A44BE"/>
    <w:rsid w:val="001A5253"/>
    <w:rsid w:val="001A6051"/>
    <w:rsid w:val="001A61E4"/>
    <w:rsid w:val="001A6976"/>
    <w:rsid w:val="001A6ED9"/>
    <w:rsid w:val="001B07A4"/>
    <w:rsid w:val="001B115B"/>
    <w:rsid w:val="001B15DA"/>
    <w:rsid w:val="001B19AC"/>
    <w:rsid w:val="001B19F6"/>
    <w:rsid w:val="001B30E8"/>
    <w:rsid w:val="001B31CE"/>
    <w:rsid w:val="001B3934"/>
    <w:rsid w:val="001B3DF3"/>
    <w:rsid w:val="001B3F52"/>
    <w:rsid w:val="001B41A1"/>
    <w:rsid w:val="001B42DE"/>
    <w:rsid w:val="001B49E8"/>
    <w:rsid w:val="001B54CB"/>
    <w:rsid w:val="001B6356"/>
    <w:rsid w:val="001B6DC2"/>
    <w:rsid w:val="001B6F98"/>
    <w:rsid w:val="001B7156"/>
    <w:rsid w:val="001B7BC1"/>
    <w:rsid w:val="001B7D31"/>
    <w:rsid w:val="001B7F76"/>
    <w:rsid w:val="001C02E0"/>
    <w:rsid w:val="001C149C"/>
    <w:rsid w:val="001C1576"/>
    <w:rsid w:val="001C2026"/>
    <w:rsid w:val="001C21AC"/>
    <w:rsid w:val="001C24C9"/>
    <w:rsid w:val="001C25C1"/>
    <w:rsid w:val="001C2849"/>
    <w:rsid w:val="001C35D4"/>
    <w:rsid w:val="001C3BD3"/>
    <w:rsid w:val="001C3C78"/>
    <w:rsid w:val="001C47BA"/>
    <w:rsid w:val="001C4C53"/>
    <w:rsid w:val="001C5176"/>
    <w:rsid w:val="001C59EA"/>
    <w:rsid w:val="001C5A45"/>
    <w:rsid w:val="001C62D3"/>
    <w:rsid w:val="001C6CA0"/>
    <w:rsid w:val="001C7048"/>
    <w:rsid w:val="001C7A62"/>
    <w:rsid w:val="001D0654"/>
    <w:rsid w:val="001D1346"/>
    <w:rsid w:val="001D1489"/>
    <w:rsid w:val="001D38F9"/>
    <w:rsid w:val="001D3957"/>
    <w:rsid w:val="001D3A01"/>
    <w:rsid w:val="001D406C"/>
    <w:rsid w:val="001D41EE"/>
    <w:rsid w:val="001D460A"/>
    <w:rsid w:val="001D4967"/>
    <w:rsid w:val="001D530C"/>
    <w:rsid w:val="001D5D2A"/>
    <w:rsid w:val="001D5F07"/>
    <w:rsid w:val="001D67E0"/>
    <w:rsid w:val="001E0380"/>
    <w:rsid w:val="001E096D"/>
    <w:rsid w:val="001E0AA1"/>
    <w:rsid w:val="001E13B1"/>
    <w:rsid w:val="001E1CCB"/>
    <w:rsid w:val="001E22B3"/>
    <w:rsid w:val="001E2368"/>
    <w:rsid w:val="001E2856"/>
    <w:rsid w:val="001E2D9F"/>
    <w:rsid w:val="001E2FF2"/>
    <w:rsid w:val="001E30E1"/>
    <w:rsid w:val="001E32CF"/>
    <w:rsid w:val="001E33B1"/>
    <w:rsid w:val="001E3BE0"/>
    <w:rsid w:val="001E3DEA"/>
    <w:rsid w:val="001E4C91"/>
    <w:rsid w:val="001E5DA6"/>
    <w:rsid w:val="001E632F"/>
    <w:rsid w:val="001E6696"/>
    <w:rsid w:val="001E6CCB"/>
    <w:rsid w:val="001E6FD8"/>
    <w:rsid w:val="001F04CF"/>
    <w:rsid w:val="001F071E"/>
    <w:rsid w:val="001F1117"/>
    <w:rsid w:val="001F1D37"/>
    <w:rsid w:val="001F1E65"/>
    <w:rsid w:val="001F242F"/>
    <w:rsid w:val="001F2890"/>
    <w:rsid w:val="001F3376"/>
    <w:rsid w:val="001F342F"/>
    <w:rsid w:val="001F3A19"/>
    <w:rsid w:val="001F3F65"/>
    <w:rsid w:val="001F4B5C"/>
    <w:rsid w:val="001F4D8A"/>
    <w:rsid w:val="001F4F9F"/>
    <w:rsid w:val="001F5546"/>
    <w:rsid w:val="001F59E7"/>
    <w:rsid w:val="001F5B17"/>
    <w:rsid w:val="001F5BDC"/>
    <w:rsid w:val="001F6F1F"/>
    <w:rsid w:val="001F6F60"/>
    <w:rsid w:val="001F7380"/>
    <w:rsid w:val="001F7448"/>
    <w:rsid w:val="001F7763"/>
    <w:rsid w:val="00200B3A"/>
    <w:rsid w:val="00201058"/>
    <w:rsid w:val="00201109"/>
    <w:rsid w:val="0020183F"/>
    <w:rsid w:val="00201D08"/>
    <w:rsid w:val="002026DC"/>
    <w:rsid w:val="002038D6"/>
    <w:rsid w:val="00203ABD"/>
    <w:rsid w:val="0020435B"/>
    <w:rsid w:val="0020604C"/>
    <w:rsid w:val="00206A0C"/>
    <w:rsid w:val="00207082"/>
    <w:rsid w:val="002074EF"/>
    <w:rsid w:val="002076CA"/>
    <w:rsid w:val="002077CB"/>
    <w:rsid w:val="00210874"/>
    <w:rsid w:val="00211262"/>
    <w:rsid w:val="00214720"/>
    <w:rsid w:val="002155BD"/>
    <w:rsid w:val="00215923"/>
    <w:rsid w:val="0021685C"/>
    <w:rsid w:val="002176B1"/>
    <w:rsid w:val="00217771"/>
    <w:rsid w:val="00217F2C"/>
    <w:rsid w:val="00220072"/>
    <w:rsid w:val="002206BC"/>
    <w:rsid w:val="00220802"/>
    <w:rsid w:val="002209CC"/>
    <w:rsid w:val="00221B81"/>
    <w:rsid w:val="002221AE"/>
    <w:rsid w:val="002221FA"/>
    <w:rsid w:val="00222954"/>
    <w:rsid w:val="00222B8E"/>
    <w:rsid w:val="00222BDA"/>
    <w:rsid w:val="0022321D"/>
    <w:rsid w:val="002239D1"/>
    <w:rsid w:val="00223BD1"/>
    <w:rsid w:val="00224124"/>
    <w:rsid w:val="00224690"/>
    <w:rsid w:val="0022469E"/>
    <w:rsid w:val="00224718"/>
    <w:rsid w:val="00224948"/>
    <w:rsid w:val="0022508A"/>
    <w:rsid w:val="00225368"/>
    <w:rsid w:val="0022571A"/>
    <w:rsid w:val="00225C84"/>
    <w:rsid w:val="00226397"/>
    <w:rsid w:val="002305D9"/>
    <w:rsid w:val="00230727"/>
    <w:rsid w:val="002315B0"/>
    <w:rsid w:val="00233503"/>
    <w:rsid w:val="00233B4E"/>
    <w:rsid w:val="002342C0"/>
    <w:rsid w:val="00234467"/>
    <w:rsid w:val="002352FC"/>
    <w:rsid w:val="002355CF"/>
    <w:rsid w:val="00235B50"/>
    <w:rsid w:val="00235B6C"/>
    <w:rsid w:val="0023640F"/>
    <w:rsid w:val="002364CE"/>
    <w:rsid w:val="002365A3"/>
    <w:rsid w:val="0023724D"/>
    <w:rsid w:val="00237593"/>
    <w:rsid w:val="00237656"/>
    <w:rsid w:val="00237D8D"/>
    <w:rsid w:val="002403A8"/>
    <w:rsid w:val="0024090E"/>
    <w:rsid w:val="00241001"/>
    <w:rsid w:val="00241D83"/>
    <w:rsid w:val="00241DA2"/>
    <w:rsid w:val="002426F2"/>
    <w:rsid w:val="00242EEA"/>
    <w:rsid w:val="00242F96"/>
    <w:rsid w:val="002435C2"/>
    <w:rsid w:val="00243D91"/>
    <w:rsid w:val="00243FA3"/>
    <w:rsid w:val="00244A23"/>
    <w:rsid w:val="0024526E"/>
    <w:rsid w:val="00245894"/>
    <w:rsid w:val="00245CA0"/>
    <w:rsid w:val="002460BF"/>
    <w:rsid w:val="00247FEE"/>
    <w:rsid w:val="0025035C"/>
    <w:rsid w:val="00250741"/>
    <w:rsid w:val="0025077A"/>
    <w:rsid w:val="00250E7D"/>
    <w:rsid w:val="0025113E"/>
    <w:rsid w:val="00251189"/>
    <w:rsid w:val="00251723"/>
    <w:rsid w:val="002539C1"/>
    <w:rsid w:val="002544FC"/>
    <w:rsid w:val="002552AB"/>
    <w:rsid w:val="002553A4"/>
    <w:rsid w:val="002565D5"/>
    <w:rsid w:val="002567A7"/>
    <w:rsid w:val="002571CD"/>
    <w:rsid w:val="00257FA8"/>
    <w:rsid w:val="00260378"/>
    <w:rsid w:val="0026080C"/>
    <w:rsid w:val="00261463"/>
    <w:rsid w:val="002622C0"/>
    <w:rsid w:val="00262A63"/>
    <w:rsid w:val="0026328A"/>
    <w:rsid w:val="00264191"/>
    <w:rsid w:val="002641B4"/>
    <w:rsid w:val="00264DF1"/>
    <w:rsid w:val="00264E32"/>
    <w:rsid w:val="00264E3F"/>
    <w:rsid w:val="0026533B"/>
    <w:rsid w:val="00265EA8"/>
    <w:rsid w:val="002661F5"/>
    <w:rsid w:val="00266639"/>
    <w:rsid w:val="00266771"/>
    <w:rsid w:val="00267050"/>
    <w:rsid w:val="0026707C"/>
    <w:rsid w:val="00271130"/>
    <w:rsid w:val="00271727"/>
    <w:rsid w:val="00272927"/>
    <w:rsid w:val="00272C41"/>
    <w:rsid w:val="00272F05"/>
    <w:rsid w:val="0027346D"/>
    <w:rsid w:val="002734B7"/>
    <w:rsid w:val="002736A6"/>
    <w:rsid w:val="00273FE9"/>
    <w:rsid w:val="002748FF"/>
    <w:rsid w:val="00275146"/>
    <w:rsid w:val="0027524A"/>
    <w:rsid w:val="00276775"/>
    <w:rsid w:val="002767DC"/>
    <w:rsid w:val="002768FD"/>
    <w:rsid w:val="00277009"/>
    <w:rsid w:val="002770AE"/>
    <w:rsid w:val="00277872"/>
    <w:rsid w:val="002778AE"/>
    <w:rsid w:val="00277C71"/>
    <w:rsid w:val="002804C6"/>
    <w:rsid w:val="00280C17"/>
    <w:rsid w:val="00280DEC"/>
    <w:rsid w:val="0028269A"/>
    <w:rsid w:val="002827BA"/>
    <w:rsid w:val="00282D67"/>
    <w:rsid w:val="0028346B"/>
    <w:rsid w:val="00283590"/>
    <w:rsid w:val="002839B3"/>
    <w:rsid w:val="00284728"/>
    <w:rsid w:val="00284908"/>
    <w:rsid w:val="002855A0"/>
    <w:rsid w:val="00285E1E"/>
    <w:rsid w:val="0028667F"/>
    <w:rsid w:val="002867E8"/>
    <w:rsid w:val="00286973"/>
    <w:rsid w:val="00286B49"/>
    <w:rsid w:val="002871A6"/>
    <w:rsid w:val="002874B2"/>
    <w:rsid w:val="0028759C"/>
    <w:rsid w:val="002877E5"/>
    <w:rsid w:val="002909E1"/>
    <w:rsid w:val="00290A5B"/>
    <w:rsid w:val="00290B17"/>
    <w:rsid w:val="00290FB0"/>
    <w:rsid w:val="00291B60"/>
    <w:rsid w:val="0029337A"/>
    <w:rsid w:val="0029366D"/>
    <w:rsid w:val="00293AAF"/>
    <w:rsid w:val="00294490"/>
    <w:rsid w:val="00294759"/>
    <w:rsid w:val="002947F2"/>
    <w:rsid w:val="0029498E"/>
    <w:rsid w:val="00294B7A"/>
    <w:rsid w:val="00294E70"/>
    <w:rsid w:val="00294F43"/>
    <w:rsid w:val="00295009"/>
    <w:rsid w:val="0029507D"/>
    <w:rsid w:val="00295DA8"/>
    <w:rsid w:val="00295E0E"/>
    <w:rsid w:val="002969FD"/>
    <w:rsid w:val="00296E30"/>
    <w:rsid w:val="00297135"/>
    <w:rsid w:val="0029720F"/>
    <w:rsid w:val="002A06CE"/>
    <w:rsid w:val="002A0AE9"/>
    <w:rsid w:val="002A183A"/>
    <w:rsid w:val="002A1924"/>
    <w:rsid w:val="002A1E17"/>
    <w:rsid w:val="002A2442"/>
    <w:rsid w:val="002A2777"/>
    <w:rsid w:val="002A296E"/>
    <w:rsid w:val="002A2B7C"/>
    <w:rsid w:val="002A35AA"/>
    <w:rsid w:val="002A3AE7"/>
    <w:rsid w:val="002A4184"/>
    <w:rsid w:val="002A477D"/>
    <w:rsid w:val="002A478E"/>
    <w:rsid w:val="002A4964"/>
    <w:rsid w:val="002A52F0"/>
    <w:rsid w:val="002A5919"/>
    <w:rsid w:val="002A5C39"/>
    <w:rsid w:val="002A5F06"/>
    <w:rsid w:val="002A5F0B"/>
    <w:rsid w:val="002A60F7"/>
    <w:rsid w:val="002A61D7"/>
    <w:rsid w:val="002A641A"/>
    <w:rsid w:val="002A733D"/>
    <w:rsid w:val="002A7420"/>
    <w:rsid w:val="002A744D"/>
    <w:rsid w:val="002A744E"/>
    <w:rsid w:val="002A76AC"/>
    <w:rsid w:val="002A79C5"/>
    <w:rsid w:val="002B0232"/>
    <w:rsid w:val="002B04DD"/>
    <w:rsid w:val="002B0865"/>
    <w:rsid w:val="002B0882"/>
    <w:rsid w:val="002B0F12"/>
    <w:rsid w:val="002B11CD"/>
    <w:rsid w:val="002B1308"/>
    <w:rsid w:val="002B2338"/>
    <w:rsid w:val="002B24E2"/>
    <w:rsid w:val="002B2BB0"/>
    <w:rsid w:val="002B2C9F"/>
    <w:rsid w:val="002B31A1"/>
    <w:rsid w:val="002B31AB"/>
    <w:rsid w:val="002B33CB"/>
    <w:rsid w:val="002B378C"/>
    <w:rsid w:val="002B4554"/>
    <w:rsid w:val="002B6925"/>
    <w:rsid w:val="002B6B46"/>
    <w:rsid w:val="002B6B9B"/>
    <w:rsid w:val="002B6F0B"/>
    <w:rsid w:val="002B704C"/>
    <w:rsid w:val="002B7205"/>
    <w:rsid w:val="002B7702"/>
    <w:rsid w:val="002B7A0A"/>
    <w:rsid w:val="002B7C74"/>
    <w:rsid w:val="002B7E2F"/>
    <w:rsid w:val="002C00F1"/>
    <w:rsid w:val="002C02F0"/>
    <w:rsid w:val="002C04D1"/>
    <w:rsid w:val="002C0656"/>
    <w:rsid w:val="002C092F"/>
    <w:rsid w:val="002C09D8"/>
    <w:rsid w:val="002C0F9D"/>
    <w:rsid w:val="002C1E38"/>
    <w:rsid w:val="002C1F15"/>
    <w:rsid w:val="002C1F2D"/>
    <w:rsid w:val="002C21F7"/>
    <w:rsid w:val="002C4ADF"/>
    <w:rsid w:val="002C4FC7"/>
    <w:rsid w:val="002C5679"/>
    <w:rsid w:val="002C597E"/>
    <w:rsid w:val="002C6262"/>
    <w:rsid w:val="002C655A"/>
    <w:rsid w:val="002C72D8"/>
    <w:rsid w:val="002C751C"/>
    <w:rsid w:val="002D11FA"/>
    <w:rsid w:val="002D158E"/>
    <w:rsid w:val="002D1792"/>
    <w:rsid w:val="002D181D"/>
    <w:rsid w:val="002D18A8"/>
    <w:rsid w:val="002D20BE"/>
    <w:rsid w:val="002D216B"/>
    <w:rsid w:val="002D3795"/>
    <w:rsid w:val="002D3963"/>
    <w:rsid w:val="002D4815"/>
    <w:rsid w:val="002D539E"/>
    <w:rsid w:val="002D5B8D"/>
    <w:rsid w:val="002D5D87"/>
    <w:rsid w:val="002D5EA0"/>
    <w:rsid w:val="002D61F4"/>
    <w:rsid w:val="002D6DF4"/>
    <w:rsid w:val="002D78D7"/>
    <w:rsid w:val="002D7A30"/>
    <w:rsid w:val="002E0DDF"/>
    <w:rsid w:val="002E0E63"/>
    <w:rsid w:val="002E1E60"/>
    <w:rsid w:val="002E1F9A"/>
    <w:rsid w:val="002E210C"/>
    <w:rsid w:val="002E23DE"/>
    <w:rsid w:val="002E24DE"/>
    <w:rsid w:val="002E252A"/>
    <w:rsid w:val="002E2906"/>
    <w:rsid w:val="002E29A0"/>
    <w:rsid w:val="002E2D4D"/>
    <w:rsid w:val="002E33A0"/>
    <w:rsid w:val="002E4062"/>
    <w:rsid w:val="002E40AD"/>
    <w:rsid w:val="002E4285"/>
    <w:rsid w:val="002E5635"/>
    <w:rsid w:val="002E605E"/>
    <w:rsid w:val="002E64C3"/>
    <w:rsid w:val="002E6A2C"/>
    <w:rsid w:val="002E6E0A"/>
    <w:rsid w:val="002E7B66"/>
    <w:rsid w:val="002E7DE8"/>
    <w:rsid w:val="002E7F85"/>
    <w:rsid w:val="002F022E"/>
    <w:rsid w:val="002F02EE"/>
    <w:rsid w:val="002F0E86"/>
    <w:rsid w:val="002F16B5"/>
    <w:rsid w:val="002F1D8C"/>
    <w:rsid w:val="002F21DA"/>
    <w:rsid w:val="002F2E1B"/>
    <w:rsid w:val="002F3597"/>
    <w:rsid w:val="002F3C2B"/>
    <w:rsid w:val="002F4022"/>
    <w:rsid w:val="002F403C"/>
    <w:rsid w:val="002F65D1"/>
    <w:rsid w:val="002F680A"/>
    <w:rsid w:val="002F6873"/>
    <w:rsid w:val="002F6A48"/>
    <w:rsid w:val="002F6BF2"/>
    <w:rsid w:val="00300C06"/>
    <w:rsid w:val="003012CC"/>
    <w:rsid w:val="003016D2"/>
    <w:rsid w:val="00301F39"/>
    <w:rsid w:val="00302192"/>
    <w:rsid w:val="003022AF"/>
    <w:rsid w:val="0030249C"/>
    <w:rsid w:val="00302985"/>
    <w:rsid w:val="003030F2"/>
    <w:rsid w:val="003037DD"/>
    <w:rsid w:val="00303A6F"/>
    <w:rsid w:val="00303D56"/>
    <w:rsid w:val="00304460"/>
    <w:rsid w:val="003045BD"/>
    <w:rsid w:val="003049B0"/>
    <w:rsid w:val="003049D3"/>
    <w:rsid w:val="00304CD9"/>
    <w:rsid w:val="00304E08"/>
    <w:rsid w:val="0030533A"/>
    <w:rsid w:val="003053C0"/>
    <w:rsid w:val="003054AD"/>
    <w:rsid w:val="0030557F"/>
    <w:rsid w:val="00305AC9"/>
    <w:rsid w:val="00306133"/>
    <w:rsid w:val="00306F02"/>
    <w:rsid w:val="0030720D"/>
    <w:rsid w:val="00310140"/>
    <w:rsid w:val="0031030A"/>
    <w:rsid w:val="003107B1"/>
    <w:rsid w:val="003107CE"/>
    <w:rsid w:val="003108F3"/>
    <w:rsid w:val="00310914"/>
    <w:rsid w:val="00310ADB"/>
    <w:rsid w:val="00311C9C"/>
    <w:rsid w:val="003121D5"/>
    <w:rsid w:val="00312458"/>
    <w:rsid w:val="00312B49"/>
    <w:rsid w:val="00313054"/>
    <w:rsid w:val="0031397D"/>
    <w:rsid w:val="003142F4"/>
    <w:rsid w:val="00314338"/>
    <w:rsid w:val="003143CD"/>
    <w:rsid w:val="003146AE"/>
    <w:rsid w:val="00314777"/>
    <w:rsid w:val="00314936"/>
    <w:rsid w:val="00314A94"/>
    <w:rsid w:val="00314C06"/>
    <w:rsid w:val="00314ECF"/>
    <w:rsid w:val="003156EA"/>
    <w:rsid w:val="00315FC9"/>
    <w:rsid w:val="0031609F"/>
    <w:rsid w:val="00316610"/>
    <w:rsid w:val="003170F2"/>
    <w:rsid w:val="00317840"/>
    <w:rsid w:val="00317B3A"/>
    <w:rsid w:val="003200AA"/>
    <w:rsid w:val="0032018A"/>
    <w:rsid w:val="0032042C"/>
    <w:rsid w:val="00320DA1"/>
    <w:rsid w:val="00321F79"/>
    <w:rsid w:val="00322FC2"/>
    <w:rsid w:val="003231F9"/>
    <w:rsid w:val="003232B0"/>
    <w:rsid w:val="003247F3"/>
    <w:rsid w:val="003250A1"/>
    <w:rsid w:val="00325729"/>
    <w:rsid w:val="00325775"/>
    <w:rsid w:val="00325796"/>
    <w:rsid w:val="0032580A"/>
    <w:rsid w:val="00325926"/>
    <w:rsid w:val="00325D84"/>
    <w:rsid w:val="00325F09"/>
    <w:rsid w:val="00326171"/>
    <w:rsid w:val="00326B65"/>
    <w:rsid w:val="00327377"/>
    <w:rsid w:val="00327A8A"/>
    <w:rsid w:val="00330A53"/>
    <w:rsid w:val="00330C60"/>
    <w:rsid w:val="00331C75"/>
    <w:rsid w:val="003333DC"/>
    <w:rsid w:val="00333949"/>
    <w:rsid w:val="00333979"/>
    <w:rsid w:val="00333D9F"/>
    <w:rsid w:val="003340FB"/>
    <w:rsid w:val="0033490D"/>
    <w:rsid w:val="00334C12"/>
    <w:rsid w:val="00334C96"/>
    <w:rsid w:val="003354F1"/>
    <w:rsid w:val="003358F5"/>
    <w:rsid w:val="00335ACF"/>
    <w:rsid w:val="00336152"/>
    <w:rsid w:val="0033656B"/>
    <w:rsid w:val="00336610"/>
    <w:rsid w:val="00336BFB"/>
    <w:rsid w:val="00337E40"/>
    <w:rsid w:val="00340131"/>
    <w:rsid w:val="003406BE"/>
    <w:rsid w:val="00340E55"/>
    <w:rsid w:val="00340EC3"/>
    <w:rsid w:val="0034140C"/>
    <w:rsid w:val="00342754"/>
    <w:rsid w:val="003427F0"/>
    <w:rsid w:val="00342A37"/>
    <w:rsid w:val="0034320F"/>
    <w:rsid w:val="003438C8"/>
    <w:rsid w:val="00343F73"/>
    <w:rsid w:val="00344D3A"/>
    <w:rsid w:val="00345060"/>
    <w:rsid w:val="00345A63"/>
    <w:rsid w:val="00345A9F"/>
    <w:rsid w:val="003462EA"/>
    <w:rsid w:val="003469D3"/>
    <w:rsid w:val="00346B86"/>
    <w:rsid w:val="003471E8"/>
    <w:rsid w:val="00350383"/>
    <w:rsid w:val="00350CC4"/>
    <w:rsid w:val="0035103C"/>
    <w:rsid w:val="003510C3"/>
    <w:rsid w:val="00351110"/>
    <w:rsid w:val="003518AF"/>
    <w:rsid w:val="0035263C"/>
    <w:rsid w:val="0035323B"/>
    <w:rsid w:val="00353855"/>
    <w:rsid w:val="00355032"/>
    <w:rsid w:val="00355888"/>
    <w:rsid w:val="003559C8"/>
    <w:rsid w:val="00355F3B"/>
    <w:rsid w:val="00356AE1"/>
    <w:rsid w:val="00357A65"/>
    <w:rsid w:val="003609CB"/>
    <w:rsid w:val="003609D2"/>
    <w:rsid w:val="003610B0"/>
    <w:rsid w:val="003614FC"/>
    <w:rsid w:val="003624C5"/>
    <w:rsid w:val="00362C6B"/>
    <w:rsid w:val="003637E1"/>
    <w:rsid w:val="003639D4"/>
    <w:rsid w:val="00363F22"/>
    <w:rsid w:val="003646D5"/>
    <w:rsid w:val="0036529D"/>
    <w:rsid w:val="00365A1D"/>
    <w:rsid w:val="00365EAC"/>
    <w:rsid w:val="003667F8"/>
    <w:rsid w:val="003671D3"/>
    <w:rsid w:val="00367A0A"/>
    <w:rsid w:val="00367E4B"/>
    <w:rsid w:val="00367FEC"/>
    <w:rsid w:val="0037069D"/>
    <w:rsid w:val="00370C5F"/>
    <w:rsid w:val="003714C2"/>
    <w:rsid w:val="00371A58"/>
    <w:rsid w:val="00372429"/>
    <w:rsid w:val="00372449"/>
    <w:rsid w:val="0037299A"/>
    <w:rsid w:val="00372EE8"/>
    <w:rsid w:val="0037313A"/>
    <w:rsid w:val="0037367D"/>
    <w:rsid w:val="003736D3"/>
    <w:rsid w:val="00374A6A"/>
    <w:rsid w:val="00374D9B"/>
    <w:rsid w:val="00374E5F"/>
    <w:rsid w:val="00375134"/>
    <w:rsid w:val="00375401"/>
    <w:rsid w:val="00375419"/>
    <w:rsid w:val="00375564"/>
    <w:rsid w:val="00375F3C"/>
    <w:rsid w:val="0037668C"/>
    <w:rsid w:val="00376B0A"/>
    <w:rsid w:val="00376FE2"/>
    <w:rsid w:val="00377F1A"/>
    <w:rsid w:val="00380700"/>
    <w:rsid w:val="003809C7"/>
    <w:rsid w:val="00380A06"/>
    <w:rsid w:val="00380C52"/>
    <w:rsid w:val="00381502"/>
    <w:rsid w:val="003816FC"/>
    <w:rsid w:val="00382837"/>
    <w:rsid w:val="00382E6C"/>
    <w:rsid w:val="00383191"/>
    <w:rsid w:val="00383649"/>
    <w:rsid w:val="00383BDB"/>
    <w:rsid w:val="00384303"/>
    <w:rsid w:val="0038447D"/>
    <w:rsid w:val="00384C81"/>
    <w:rsid w:val="00384E0F"/>
    <w:rsid w:val="00385593"/>
    <w:rsid w:val="00385846"/>
    <w:rsid w:val="003860A5"/>
    <w:rsid w:val="003860DB"/>
    <w:rsid w:val="00386DED"/>
    <w:rsid w:val="003872CD"/>
    <w:rsid w:val="00387B96"/>
    <w:rsid w:val="00387CB5"/>
    <w:rsid w:val="0039019E"/>
    <w:rsid w:val="0039107B"/>
    <w:rsid w:val="00391282"/>
    <w:rsid w:val="003912E7"/>
    <w:rsid w:val="0039134F"/>
    <w:rsid w:val="003916A5"/>
    <w:rsid w:val="00391C56"/>
    <w:rsid w:val="00391F8D"/>
    <w:rsid w:val="00393199"/>
    <w:rsid w:val="0039347F"/>
    <w:rsid w:val="00393947"/>
    <w:rsid w:val="00394350"/>
    <w:rsid w:val="00394906"/>
    <w:rsid w:val="0039525C"/>
    <w:rsid w:val="003977DF"/>
    <w:rsid w:val="00397FE2"/>
    <w:rsid w:val="003A0266"/>
    <w:rsid w:val="003A0BAD"/>
    <w:rsid w:val="003A0E3A"/>
    <w:rsid w:val="003A10BA"/>
    <w:rsid w:val="003A1CB2"/>
    <w:rsid w:val="003A1E86"/>
    <w:rsid w:val="003A21AB"/>
    <w:rsid w:val="003A2275"/>
    <w:rsid w:val="003A3238"/>
    <w:rsid w:val="003A3255"/>
    <w:rsid w:val="003A4555"/>
    <w:rsid w:val="003A496A"/>
    <w:rsid w:val="003A4992"/>
    <w:rsid w:val="003A4CC9"/>
    <w:rsid w:val="003A4CFB"/>
    <w:rsid w:val="003A508A"/>
    <w:rsid w:val="003A5C54"/>
    <w:rsid w:val="003A5EE2"/>
    <w:rsid w:val="003A5FB2"/>
    <w:rsid w:val="003A699A"/>
    <w:rsid w:val="003A6A4F"/>
    <w:rsid w:val="003A7088"/>
    <w:rsid w:val="003A77F1"/>
    <w:rsid w:val="003B00A8"/>
    <w:rsid w:val="003B00DF"/>
    <w:rsid w:val="003B046D"/>
    <w:rsid w:val="003B05E7"/>
    <w:rsid w:val="003B0A2A"/>
    <w:rsid w:val="003B0BDF"/>
    <w:rsid w:val="003B1275"/>
    <w:rsid w:val="003B15C7"/>
    <w:rsid w:val="003B1778"/>
    <w:rsid w:val="003B186D"/>
    <w:rsid w:val="003B28CD"/>
    <w:rsid w:val="003B28EC"/>
    <w:rsid w:val="003B2EB7"/>
    <w:rsid w:val="003B3E2E"/>
    <w:rsid w:val="003B5695"/>
    <w:rsid w:val="003B6A20"/>
    <w:rsid w:val="003B793B"/>
    <w:rsid w:val="003B7B4C"/>
    <w:rsid w:val="003C0A5B"/>
    <w:rsid w:val="003C1067"/>
    <w:rsid w:val="003C11CB"/>
    <w:rsid w:val="003C24A6"/>
    <w:rsid w:val="003C2B68"/>
    <w:rsid w:val="003C405B"/>
    <w:rsid w:val="003C40FF"/>
    <w:rsid w:val="003C41CC"/>
    <w:rsid w:val="003C4430"/>
    <w:rsid w:val="003C44D4"/>
    <w:rsid w:val="003C460E"/>
    <w:rsid w:val="003C5125"/>
    <w:rsid w:val="003C5C86"/>
    <w:rsid w:val="003C6CF2"/>
    <w:rsid w:val="003C6E87"/>
    <w:rsid w:val="003C7349"/>
    <w:rsid w:val="003C73AD"/>
    <w:rsid w:val="003C75BC"/>
    <w:rsid w:val="003C75F3"/>
    <w:rsid w:val="003C78A3"/>
    <w:rsid w:val="003C7EFB"/>
    <w:rsid w:val="003D0714"/>
    <w:rsid w:val="003D08AE"/>
    <w:rsid w:val="003D10BC"/>
    <w:rsid w:val="003D2371"/>
    <w:rsid w:val="003D2DA4"/>
    <w:rsid w:val="003D3091"/>
    <w:rsid w:val="003D3398"/>
    <w:rsid w:val="003D3A80"/>
    <w:rsid w:val="003D3B5A"/>
    <w:rsid w:val="003D3D76"/>
    <w:rsid w:val="003D40AC"/>
    <w:rsid w:val="003D473C"/>
    <w:rsid w:val="003D4B3E"/>
    <w:rsid w:val="003D58FF"/>
    <w:rsid w:val="003D5A84"/>
    <w:rsid w:val="003D633E"/>
    <w:rsid w:val="003D7135"/>
    <w:rsid w:val="003D7697"/>
    <w:rsid w:val="003D7D78"/>
    <w:rsid w:val="003D7F30"/>
    <w:rsid w:val="003E0871"/>
    <w:rsid w:val="003E10ED"/>
    <w:rsid w:val="003E1867"/>
    <w:rsid w:val="003E2716"/>
    <w:rsid w:val="003E29A5"/>
    <w:rsid w:val="003E3259"/>
    <w:rsid w:val="003E3A99"/>
    <w:rsid w:val="003E43FB"/>
    <w:rsid w:val="003E4425"/>
    <w:rsid w:val="003E44A5"/>
    <w:rsid w:val="003E47E6"/>
    <w:rsid w:val="003E488A"/>
    <w:rsid w:val="003E4E9C"/>
    <w:rsid w:val="003E5729"/>
    <w:rsid w:val="003E5F06"/>
    <w:rsid w:val="003E66A4"/>
    <w:rsid w:val="003E6B0C"/>
    <w:rsid w:val="003E74CC"/>
    <w:rsid w:val="003F04A3"/>
    <w:rsid w:val="003F094C"/>
    <w:rsid w:val="003F1A79"/>
    <w:rsid w:val="003F2592"/>
    <w:rsid w:val="003F28E2"/>
    <w:rsid w:val="003F3549"/>
    <w:rsid w:val="003F39AD"/>
    <w:rsid w:val="003F419E"/>
    <w:rsid w:val="003F44DC"/>
    <w:rsid w:val="003F4BF5"/>
    <w:rsid w:val="003F4EE0"/>
    <w:rsid w:val="003F5C58"/>
    <w:rsid w:val="003F617D"/>
    <w:rsid w:val="003F65F1"/>
    <w:rsid w:val="003F6F60"/>
    <w:rsid w:val="003F7959"/>
    <w:rsid w:val="00400753"/>
    <w:rsid w:val="00401013"/>
    <w:rsid w:val="004015E4"/>
    <w:rsid w:val="00401737"/>
    <w:rsid w:val="00401DDB"/>
    <w:rsid w:val="00401FB1"/>
    <w:rsid w:val="00402153"/>
    <w:rsid w:val="0040272E"/>
    <w:rsid w:val="00402915"/>
    <w:rsid w:val="004029BE"/>
    <w:rsid w:val="00402FC1"/>
    <w:rsid w:val="00403057"/>
    <w:rsid w:val="00403485"/>
    <w:rsid w:val="00404D9C"/>
    <w:rsid w:val="0040577F"/>
    <w:rsid w:val="00406C20"/>
    <w:rsid w:val="00406F52"/>
    <w:rsid w:val="00410503"/>
    <w:rsid w:val="004108E0"/>
    <w:rsid w:val="00411CCD"/>
    <w:rsid w:val="004128C4"/>
    <w:rsid w:val="00412AEC"/>
    <w:rsid w:val="00412E9F"/>
    <w:rsid w:val="00414138"/>
    <w:rsid w:val="00414AC2"/>
    <w:rsid w:val="00414B47"/>
    <w:rsid w:val="00415B42"/>
    <w:rsid w:val="00415DDE"/>
    <w:rsid w:val="00415F7F"/>
    <w:rsid w:val="00416333"/>
    <w:rsid w:val="00416D4A"/>
    <w:rsid w:val="00416D58"/>
    <w:rsid w:val="00417759"/>
    <w:rsid w:val="004179E4"/>
    <w:rsid w:val="00417AC8"/>
    <w:rsid w:val="00417C6B"/>
    <w:rsid w:val="00417D09"/>
    <w:rsid w:val="00420149"/>
    <w:rsid w:val="00420FB6"/>
    <w:rsid w:val="00421357"/>
    <w:rsid w:val="004214EE"/>
    <w:rsid w:val="00421991"/>
    <w:rsid w:val="00422812"/>
    <w:rsid w:val="004233B6"/>
    <w:rsid w:val="0042429C"/>
    <w:rsid w:val="004243D1"/>
    <w:rsid w:val="004243E4"/>
    <w:rsid w:val="00425082"/>
    <w:rsid w:val="00425186"/>
    <w:rsid w:val="00426BCF"/>
    <w:rsid w:val="00427DC3"/>
    <w:rsid w:val="00430214"/>
    <w:rsid w:val="00430897"/>
    <w:rsid w:val="0043089B"/>
    <w:rsid w:val="00430D2F"/>
    <w:rsid w:val="00431173"/>
    <w:rsid w:val="004312A8"/>
    <w:rsid w:val="00431352"/>
    <w:rsid w:val="0043166F"/>
    <w:rsid w:val="00431948"/>
    <w:rsid w:val="00431DC9"/>
    <w:rsid w:val="00431DEB"/>
    <w:rsid w:val="0043215E"/>
    <w:rsid w:val="0043384F"/>
    <w:rsid w:val="00434D80"/>
    <w:rsid w:val="0043529E"/>
    <w:rsid w:val="004355E9"/>
    <w:rsid w:val="00435BED"/>
    <w:rsid w:val="00440555"/>
    <w:rsid w:val="00440E46"/>
    <w:rsid w:val="00440E88"/>
    <w:rsid w:val="0044167E"/>
    <w:rsid w:val="0044173A"/>
    <w:rsid w:val="00441840"/>
    <w:rsid w:val="00441E4A"/>
    <w:rsid w:val="004421DB"/>
    <w:rsid w:val="00442DBC"/>
    <w:rsid w:val="00443725"/>
    <w:rsid w:val="0044379B"/>
    <w:rsid w:val="004439C5"/>
    <w:rsid w:val="00443DE8"/>
    <w:rsid w:val="0044456E"/>
    <w:rsid w:val="00444737"/>
    <w:rsid w:val="00445025"/>
    <w:rsid w:val="0044532C"/>
    <w:rsid w:val="004453AB"/>
    <w:rsid w:val="004456D9"/>
    <w:rsid w:val="00445D38"/>
    <w:rsid w:val="0044645E"/>
    <w:rsid w:val="004466A9"/>
    <w:rsid w:val="004469C3"/>
    <w:rsid w:val="004469F3"/>
    <w:rsid w:val="00446B29"/>
    <w:rsid w:val="00447493"/>
    <w:rsid w:val="004508AA"/>
    <w:rsid w:val="00450926"/>
    <w:rsid w:val="00450B8A"/>
    <w:rsid w:val="00450EF8"/>
    <w:rsid w:val="004517D2"/>
    <w:rsid w:val="004522C2"/>
    <w:rsid w:val="0045232D"/>
    <w:rsid w:val="0045259D"/>
    <w:rsid w:val="00452E62"/>
    <w:rsid w:val="00453194"/>
    <w:rsid w:val="00453479"/>
    <w:rsid w:val="004535BF"/>
    <w:rsid w:val="00453C26"/>
    <w:rsid w:val="00453F9A"/>
    <w:rsid w:val="00454BEB"/>
    <w:rsid w:val="00455176"/>
    <w:rsid w:val="004557B0"/>
    <w:rsid w:val="00455920"/>
    <w:rsid w:val="00456726"/>
    <w:rsid w:val="00456957"/>
    <w:rsid w:val="00456995"/>
    <w:rsid w:val="00456BBB"/>
    <w:rsid w:val="0045709A"/>
    <w:rsid w:val="0045734D"/>
    <w:rsid w:val="004573A0"/>
    <w:rsid w:val="004576A3"/>
    <w:rsid w:val="00457A6C"/>
    <w:rsid w:val="0046010D"/>
    <w:rsid w:val="00460467"/>
    <w:rsid w:val="00460D61"/>
    <w:rsid w:val="00461051"/>
    <w:rsid w:val="0046106E"/>
    <w:rsid w:val="0046169C"/>
    <w:rsid w:val="004625BA"/>
    <w:rsid w:val="00462D13"/>
    <w:rsid w:val="00462FC5"/>
    <w:rsid w:val="004632C1"/>
    <w:rsid w:val="00463927"/>
    <w:rsid w:val="00463975"/>
    <w:rsid w:val="004647F6"/>
    <w:rsid w:val="0046483A"/>
    <w:rsid w:val="00464D1F"/>
    <w:rsid w:val="00464F67"/>
    <w:rsid w:val="0046602F"/>
    <w:rsid w:val="0046628C"/>
    <w:rsid w:val="00466338"/>
    <w:rsid w:val="004664B5"/>
    <w:rsid w:val="00466A06"/>
    <w:rsid w:val="00466F7E"/>
    <w:rsid w:val="00467007"/>
    <w:rsid w:val="0046709F"/>
    <w:rsid w:val="00467137"/>
    <w:rsid w:val="0046717A"/>
    <w:rsid w:val="004677AA"/>
    <w:rsid w:val="00467A6D"/>
    <w:rsid w:val="004703CD"/>
    <w:rsid w:val="00470B4D"/>
    <w:rsid w:val="00471443"/>
    <w:rsid w:val="00471E91"/>
    <w:rsid w:val="00472543"/>
    <w:rsid w:val="00472BD8"/>
    <w:rsid w:val="00472ECE"/>
    <w:rsid w:val="004731BA"/>
    <w:rsid w:val="004732A2"/>
    <w:rsid w:val="00473FC1"/>
    <w:rsid w:val="00474675"/>
    <w:rsid w:val="004746D7"/>
    <w:rsid w:val="0047470C"/>
    <w:rsid w:val="00474B43"/>
    <w:rsid w:val="00474FD6"/>
    <w:rsid w:val="0047522D"/>
    <w:rsid w:val="004754F9"/>
    <w:rsid w:val="00475529"/>
    <w:rsid w:val="00475C99"/>
    <w:rsid w:val="0047726C"/>
    <w:rsid w:val="0047748E"/>
    <w:rsid w:val="00480FCE"/>
    <w:rsid w:val="00482FBD"/>
    <w:rsid w:val="00483705"/>
    <w:rsid w:val="00484DE0"/>
    <w:rsid w:val="00484EE1"/>
    <w:rsid w:val="00486111"/>
    <w:rsid w:val="00486430"/>
    <w:rsid w:val="00487BA2"/>
    <w:rsid w:val="00490422"/>
    <w:rsid w:val="004906A8"/>
    <w:rsid w:val="00492B0F"/>
    <w:rsid w:val="00493C78"/>
    <w:rsid w:val="00493D7E"/>
    <w:rsid w:val="00493E39"/>
    <w:rsid w:val="00493EFA"/>
    <w:rsid w:val="00494C45"/>
    <w:rsid w:val="00494D2A"/>
    <w:rsid w:val="004975E6"/>
    <w:rsid w:val="0049764F"/>
    <w:rsid w:val="00497CCC"/>
    <w:rsid w:val="00497DF9"/>
    <w:rsid w:val="004A053F"/>
    <w:rsid w:val="004A055B"/>
    <w:rsid w:val="004A15CC"/>
    <w:rsid w:val="004A1A64"/>
    <w:rsid w:val="004A2359"/>
    <w:rsid w:val="004A3229"/>
    <w:rsid w:val="004A35F9"/>
    <w:rsid w:val="004A39DF"/>
    <w:rsid w:val="004A3C0C"/>
    <w:rsid w:val="004A3EB2"/>
    <w:rsid w:val="004A428A"/>
    <w:rsid w:val="004A50DA"/>
    <w:rsid w:val="004A53A5"/>
    <w:rsid w:val="004A5B0A"/>
    <w:rsid w:val="004A616F"/>
    <w:rsid w:val="004A65EB"/>
    <w:rsid w:val="004A6CAC"/>
    <w:rsid w:val="004A718E"/>
    <w:rsid w:val="004A76E6"/>
    <w:rsid w:val="004A781A"/>
    <w:rsid w:val="004A7B88"/>
    <w:rsid w:val="004A7DE5"/>
    <w:rsid w:val="004A7F33"/>
    <w:rsid w:val="004B06F4"/>
    <w:rsid w:val="004B1152"/>
    <w:rsid w:val="004B12BA"/>
    <w:rsid w:val="004B138C"/>
    <w:rsid w:val="004B152D"/>
    <w:rsid w:val="004B1742"/>
    <w:rsid w:val="004B24C1"/>
    <w:rsid w:val="004B292C"/>
    <w:rsid w:val="004B2A20"/>
    <w:rsid w:val="004B3827"/>
    <w:rsid w:val="004B441A"/>
    <w:rsid w:val="004B44B8"/>
    <w:rsid w:val="004B50BE"/>
    <w:rsid w:val="004B59AA"/>
    <w:rsid w:val="004B59B2"/>
    <w:rsid w:val="004B5C14"/>
    <w:rsid w:val="004B5F67"/>
    <w:rsid w:val="004B6CF6"/>
    <w:rsid w:val="004B7722"/>
    <w:rsid w:val="004B7B72"/>
    <w:rsid w:val="004B7E46"/>
    <w:rsid w:val="004C06A1"/>
    <w:rsid w:val="004C0A3F"/>
    <w:rsid w:val="004C14A6"/>
    <w:rsid w:val="004C150B"/>
    <w:rsid w:val="004C292F"/>
    <w:rsid w:val="004C366E"/>
    <w:rsid w:val="004C44F6"/>
    <w:rsid w:val="004C5833"/>
    <w:rsid w:val="004C58B1"/>
    <w:rsid w:val="004C5D34"/>
    <w:rsid w:val="004C5FE0"/>
    <w:rsid w:val="004C60A7"/>
    <w:rsid w:val="004C6968"/>
    <w:rsid w:val="004C74C8"/>
    <w:rsid w:val="004C7F20"/>
    <w:rsid w:val="004D0135"/>
    <w:rsid w:val="004D04F6"/>
    <w:rsid w:val="004D0B70"/>
    <w:rsid w:val="004D107C"/>
    <w:rsid w:val="004D17A3"/>
    <w:rsid w:val="004D198E"/>
    <w:rsid w:val="004D19B4"/>
    <w:rsid w:val="004D1AAB"/>
    <w:rsid w:val="004D201D"/>
    <w:rsid w:val="004D318D"/>
    <w:rsid w:val="004D372E"/>
    <w:rsid w:val="004D3804"/>
    <w:rsid w:val="004D3F56"/>
    <w:rsid w:val="004D4729"/>
    <w:rsid w:val="004D52C5"/>
    <w:rsid w:val="004D5521"/>
    <w:rsid w:val="004D5686"/>
    <w:rsid w:val="004D667C"/>
    <w:rsid w:val="004D67B3"/>
    <w:rsid w:val="004D68B7"/>
    <w:rsid w:val="004D7572"/>
    <w:rsid w:val="004D757C"/>
    <w:rsid w:val="004E0BB4"/>
    <w:rsid w:val="004E1108"/>
    <w:rsid w:val="004E1578"/>
    <w:rsid w:val="004E1720"/>
    <w:rsid w:val="004E2866"/>
    <w:rsid w:val="004E4243"/>
    <w:rsid w:val="004E47EA"/>
    <w:rsid w:val="004E4BCF"/>
    <w:rsid w:val="004E4FB6"/>
    <w:rsid w:val="004E514A"/>
    <w:rsid w:val="004E53D2"/>
    <w:rsid w:val="004E570F"/>
    <w:rsid w:val="004E59F4"/>
    <w:rsid w:val="004E5AB1"/>
    <w:rsid w:val="004E5E59"/>
    <w:rsid w:val="004E660D"/>
    <w:rsid w:val="004E6756"/>
    <w:rsid w:val="004E6A27"/>
    <w:rsid w:val="004E798F"/>
    <w:rsid w:val="004F04E2"/>
    <w:rsid w:val="004F0BC3"/>
    <w:rsid w:val="004F16A7"/>
    <w:rsid w:val="004F18B7"/>
    <w:rsid w:val="004F1B8C"/>
    <w:rsid w:val="004F1C3B"/>
    <w:rsid w:val="004F2EE1"/>
    <w:rsid w:val="004F3018"/>
    <w:rsid w:val="004F346A"/>
    <w:rsid w:val="004F4C48"/>
    <w:rsid w:val="004F56AA"/>
    <w:rsid w:val="004F6299"/>
    <w:rsid w:val="004F62C1"/>
    <w:rsid w:val="004F67EB"/>
    <w:rsid w:val="004F6F38"/>
    <w:rsid w:val="004F7C7A"/>
    <w:rsid w:val="005004CB"/>
    <w:rsid w:val="005007D7"/>
    <w:rsid w:val="005008CA"/>
    <w:rsid w:val="005008FA"/>
    <w:rsid w:val="00500C8F"/>
    <w:rsid w:val="0050161E"/>
    <w:rsid w:val="00501821"/>
    <w:rsid w:val="0050299D"/>
    <w:rsid w:val="0050301E"/>
    <w:rsid w:val="005030A6"/>
    <w:rsid w:val="005031E8"/>
    <w:rsid w:val="005038ED"/>
    <w:rsid w:val="00503CC7"/>
    <w:rsid w:val="00504C64"/>
    <w:rsid w:val="00504DFB"/>
    <w:rsid w:val="00505183"/>
    <w:rsid w:val="005056E7"/>
    <w:rsid w:val="00505700"/>
    <w:rsid w:val="00505DE2"/>
    <w:rsid w:val="005071AC"/>
    <w:rsid w:val="00507553"/>
    <w:rsid w:val="00507944"/>
    <w:rsid w:val="0050797A"/>
    <w:rsid w:val="00507A57"/>
    <w:rsid w:val="00507BC4"/>
    <w:rsid w:val="00510280"/>
    <w:rsid w:val="00510444"/>
    <w:rsid w:val="00510A8E"/>
    <w:rsid w:val="00510C36"/>
    <w:rsid w:val="00510E01"/>
    <w:rsid w:val="00511BF7"/>
    <w:rsid w:val="005124B1"/>
    <w:rsid w:val="00512F6B"/>
    <w:rsid w:val="00513BAD"/>
    <w:rsid w:val="00513D73"/>
    <w:rsid w:val="00513DFB"/>
    <w:rsid w:val="00513EAC"/>
    <w:rsid w:val="00514166"/>
    <w:rsid w:val="00514A43"/>
    <w:rsid w:val="00514AAF"/>
    <w:rsid w:val="00514D6F"/>
    <w:rsid w:val="005160CC"/>
    <w:rsid w:val="00516417"/>
    <w:rsid w:val="005164AF"/>
    <w:rsid w:val="00516580"/>
    <w:rsid w:val="005174E5"/>
    <w:rsid w:val="005203FB"/>
    <w:rsid w:val="00521FDA"/>
    <w:rsid w:val="00522172"/>
    <w:rsid w:val="00522322"/>
    <w:rsid w:val="00522393"/>
    <w:rsid w:val="005223FB"/>
    <w:rsid w:val="00522620"/>
    <w:rsid w:val="00522D9F"/>
    <w:rsid w:val="005232CD"/>
    <w:rsid w:val="005238D6"/>
    <w:rsid w:val="00523A41"/>
    <w:rsid w:val="00524AE8"/>
    <w:rsid w:val="00525656"/>
    <w:rsid w:val="0052637A"/>
    <w:rsid w:val="00526A4B"/>
    <w:rsid w:val="00527171"/>
    <w:rsid w:val="005279B7"/>
    <w:rsid w:val="005305CB"/>
    <w:rsid w:val="00530DDD"/>
    <w:rsid w:val="005310CC"/>
    <w:rsid w:val="005316A6"/>
    <w:rsid w:val="005317D9"/>
    <w:rsid w:val="005319FD"/>
    <w:rsid w:val="00531B35"/>
    <w:rsid w:val="00531BFA"/>
    <w:rsid w:val="005336AD"/>
    <w:rsid w:val="0053382A"/>
    <w:rsid w:val="00533848"/>
    <w:rsid w:val="00533C56"/>
    <w:rsid w:val="00534C02"/>
    <w:rsid w:val="00534D79"/>
    <w:rsid w:val="00534EB2"/>
    <w:rsid w:val="005350E9"/>
    <w:rsid w:val="00535307"/>
    <w:rsid w:val="00535E5F"/>
    <w:rsid w:val="00536240"/>
    <w:rsid w:val="00537D29"/>
    <w:rsid w:val="005402CF"/>
    <w:rsid w:val="00540D03"/>
    <w:rsid w:val="00540DEF"/>
    <w:rsid w:val="0054120C"/>
    <w:rsid w:val="00541BBD"/>
    <w:rsid w:val="0054240F"/>
    <w:rsid w:val="0054264B"/>
    <w:rsid w:val="0054292A"/>
    <w:rsid w:val="00543786"/>
    <w:rsid w:val="00543B35"/>
    <w:rsid w:val="005443A8"/>
    <w:rsid w:val="0054444C"/>
    <w:rsid w:val="0054459D"/>
    <w:rsid w:val="00546396"/>
    <w:rsid w:val="005467C7"/>
    <w:rsid w:val="00546DA6"/>
    <w:rsid w:val="00546F21"/>
    <w:rsid w:val="00550AFE"/>
    <w:rsid w:val="0055125B"/>
    <w:rsid w:val="005512FD"/>
    <w:rsid w:val="00551922"/>
    <w:rsid w:val="00551B01"/>
    <w:rsid w:val="00551D1C"/>
    <w:rsid w:val="00552AC0"/>
    <w:rsid w:val="00552BDA"/>
    <w:rsid w:val="00552C1A"/>
    <w:rsid w:val="0055300A"/>
    <w:rsid w:val="005533D7"/>
    <w:rsid w:val="00553BD5"/>
    <w:rsid w:val="00553E39"/>
    <w:rsid w:val="00554013"/>
    <w:rsid w:val="0055404F"/>
    <w:rsid w:val="005542F6"/>
    <w:rsid w:val="00554F13"/>
    <w:rsid w:val="005555D4"/>
    <w:rsid w:val="00556179"/>
    <w:rsid w:val="00556699"/>
    <w:rsid w:val="005568ED"/>
    <w:rsid w:val="005604A5"/>
    <w:rsid w:val="00561831"/>
    <w:rsid w:val="005618B9"/>
    <w:rsid w:val="00561A30"/>
    <w:rsid w:val="0056205A"/>
    <w:rsid w:val="00562264"/>
    <w:rsid w:val="0056227B"/>
    <w:rsid w:val="0056366F"/>
    <w:rsid w:val="00563CD3"/>
    <w:rsid w:val="00563D9D"/>
    <w:rsid w:val="00563E35"/>
    <w:rsid w:val="005644DA"/>
    <w:rsid w:val="0056457E"/>
    <w:rsid w:val="00564610"/>
    <w:rsid w:val="00564BC3"/>
    <w:rsid w:val="00565AC1"/>
    <w:rsid w:val="00566459"/>
    <w:rsid w:val="00566B49"/>
    <w:rsid w:val="00566C47"/>
    <w:rsid w:val="00567494"/>
    <w:rsid w:val="00567840"/>
    <w:rsid w:val="005703DE"/>
    <w:rsid w:val="0057077F"/>
    <w:rsid w:val="005708B8"/>
    <w:rsid w:val="00570E89"/>
    <w:rsid w:val="005729C8"/>
    <w:rsid w:val="00573990"/>
    <w:rsid w:val="00574CFB"/>
    <w:rsid w:val="00576285"/>
    <w:rsid w:val="00576795"/>
    <w:rsid w:val="0057741C"/>
    <w:rsid w:val="00577440"/>
    <w:rsid w:val="0057762D"/>
    <w:rsid w:val="0057795F"/>
    <w:rsid w:val="00577F5C"/>
    <w:rsid w:val="0058071E"/>
    <w:rsid w:val="0058099E"/>
    <w:rsid w:val="005809DD"/>
    <w:rsid w:val="00580C57"/>
    <w:rsid w:val="00582305"/>
    <w:rsid w:val="0058233F"/>
    <w:rsid w:val="005823B1"/>
    <w:rsid w:val="00582505"/>
    <w:rsid w:val="00582924"/>
    <w:rsid w:val="00583186"/>
    <w:rsid w:val="00583A43"/>
    <w:rsid w:val="00583E01"/>
    <w:rsid w:val="0058401C"/>
    <w:rsid w:val="0058403E"/>
    <w:rsid w:val="0058464E"/>
    <w:rsid w:val="00584DE6"/>
    <w:rsid w:val="00584EEA"/>
    <w:rsid w:val="005851BB"/>
    <w:rsid w:val="00585D53"/>
    <w:rsid w:val="005862FF"/>
    <w:rsid w:val="00587A4F"/>
    <w:rsid w:val="00587D46"/>
    <w:rsid w:val="00587DB8"/>
    <w:rsid w:val="005912F2"/>
    <w:rsid w:val="005916D3"/>
    <w:rsid w:val="00591CA2"/>
    <w:rsid w:val="00591E5C"/>
    <w:rsid w:val="005921B8"/>
    <w:rsid w:val="005921D3"/>
    <w:rsid w:val="0059307A"/>
    <w:rsid w:val="0059316C"/>
    <w:rsid w:val="00593E38"/>
    <w:rsid w:val="00594710"/>
    <w:rsid w:val="00594714"/>
    <w:rsid w:val="00594766"/>
    <w:rsid w:val="00595005"/>
    <w:rsid w:val="00595130"/>
    <w:rsid w:val="0059588F"/>
    <w:rsid w:val="00595A40"/>
    <w:rsid w:val="00595B44"/>
    <w:rsid w:val="0059600D"/>
    <w:rsid w:val="005961D7"/>
    <w:rsid w:val="00596A16"/>
    <w:rsid w:val="00596E8C"/>
    <w:rsid w:val="00597671"/>
    <w:rsid w:val="005A0047"/>
    <w:rsid w:val="005A01CB"/>
    <w:rsid w:val="005A0CCC"/>
    <w:rsid w:val="005A11EB"/>
    <w:rsid w:val="005A19F8"/>
    <w:rsid w:val="005A1C09"/>
    <w:rsid w:val="005A2EFE"/>
    <w:rsid w:val="005A403B"/>
    <w:rsid w:val="005A53AB"/>
    <w:rsid w:val="005A56EF"/>
    <w:rsid w:val="005A58FF"/>
    <w:rsid w:val="005A5EAF"/>
    <w:rsid w:val="005A63C3"/>
    <w:rsid w:val="005A64C0"/>
    <w:rsid w:val="005A654C"/>
    <w:rsid w:val="005A66A6"/>
    <w:rsid w:val="005A6D86"/>
    <w:rsid w:val="005A6F95"/>
    <w:rsid w:val="005A737B"/>
    <w:rsid w:val="005A73F8"/>
    <w:rsid w:val="005B0F04"/>
    <w:rsid w:val="005B1572"/>
    <w:rsid w:val="005B2007"/>
    <w:rsid w:val="005B2348"/>
    <w:rsid w:val="005B23DD"/>
    <w:rsid w:val="005B27CC"/>
    <w:rsid w:val="005B286C"/>
    <w:rsid w:val="005B32EA"/>
    <w:rsid w:val="005B3682"/>
    <w:rsid w:val="005B3C11"/>
    <w:rsid w:val="005B47DE"/>
    <w:rsid w:val="005B4C80"/>
    <w:rsid w:val="005B6EDE"/>
    <w:rsid w:val="005B7468"/>
    <w:rsid w:val="005B776F"/>
    <w:rsid w:val="005C0438"/>
    <w:rsid w:val="005C05B6"/>
    <w:rsid w:val="005C0646"/>
    <w:rsid w:val="005C0AE0"/>
    <w:rsid w:val="005C1C28"/>
    <w:rsid w:val="005C294F"/>
    <w:rsid w:val="005C3649"/>
    <w:rsid w:val="005C36AC"/>
    <w:rsid w:val="005C3776"/>
    <w:rsid w:val="005C3798"/>
    <w:rsid w:val="005C3B55"/>
    <w:rsid w:val="005C3D0B"/>
    <w:rsid w:val="005C3E76"/>
    <w:rsid w:val="005C46FD"/>
    <w:rsid w:val="005C4825"/>
    <w:rsid w:val="005C48EC"/>
    <w:rsid w:val="005C4F5D"/>
    <w:rsid w:val="005C5366"/>
    <w:rsid w:val="005C537A"/>
    <w:rsid w:val="005C5C57"/>
    <w:rsid w:val="005C6295"/>
    <w:rsid w:val="005C62B1"/>
    <w:rsid w:val="005C6DB5"/>
    <w:rsid w:val="005C6FBC"/>
    <w:rsid w:val="005C7D64"/>
    <w:rsid w:val="005D0263"/>
    <w:rsid w:val="005D0E21"/>
    <w:rsid w:val="005D134C"/>
    <w:rsid w:val="005D1BCC"/>
    <w:rsid w:val="005D27C2"/>
    <w:rsid w:val="005D3306"/>
    <w:rsid w:val="005D36B6"/>
    <w:rsid w:val="005D3785"/>
    <w:rsid w:val="005D3B7F"/>
    <w:rsid w:val="005D42AA"/>
    <w:rsid w:val="005D48CF"/>
    <w:rsid w:val="005D58A1"/>
    <w:rsid w:val="005D6BA7"/>
    <w:rsid w:val="005D7D13"/>
    <w:rsid w:val="005E17F6"/>
    <w:rsid w:val="005E19E7"/>
    <w:rsid w:val="005E2195"/>
    <w:rsid w:val="005E2447"/>
    <w:rsid w:val="005E26C8"/>
    <w:rsid w:val="005E2C86"/>
    <w:rsid w:val="005E307A"/>
    <w:rsid w:val="005E35A5"/>
    <w:rsid w:val="005E3AB7"/>
    <w:rsid w:val="005E3B45"/>
    <w:rsid w:val="005E4A1F"/>
    <w:rsid w:val="005E588F"/>
    <w:rsid w:val="005E6531"/>
    <w:rsid w:val="005E7632"/>
    <w:rsid w:val="005E785D"/>
    <w:rsid w:val="005F011A"/>
    <w:rsid w:val="005F023F"/>
    <w:rsid w:val="005F05CA"/>
    <w:rsid w:val="005F09C1"/>
    <w:rsid w:val="005F0ADD"/>
    <w:rsid w:val="005F161E"/>
    <w:rsid w:val="005F1642"/>
    <w:rsid w:val="005F28AB"/>
    <w:rsid w:val="005F29E8"/>
    <w:rsid w:val="005F4A71"/>
    <w:rsid w:val="005F4E22"/>
    <w:rsid w:val="005F5091"/>
    <w:rsid w:val="005F563A"/>
    <w:rsid w:val="005F604B"/>
    <w:rsid w:val="005F6787"/>
    <w:rsid w:val="005F68A6"/>
    <w:rsid w:val="005F6AA2"/>
    <w:rsid w:val="005F7D08"/>
    <w:rsid w:val="00600652"/>
    <w:rsid w:val="0060098E"/>
    <w:rsid w:val="00600B96"/>
    <w:rsid w:val="00601520"/>
    <w:rsid w:val="00601FCE"/>
    <w:rsid w:val="00602544"/>
    <w:rsid w:val="00603614"/>
    <w:rsid w:val="0060489E"/>
    <w:rsid w:val="00604EC1"/>
    <w:rsid w:val="006054DD"/>
    <w:rsid w:val="0060563F"/>
    <w:rsid w:val="0060575F"/>
    <w:rsid w:val="00605B74"/>
    <w:rsid w:val="00605D64"/>
    <w:rsid w:val="00605F40"/>
    <w:rsid w:val="00606289"/>
    <w:rsid w:val="0060662B"/>
    <w:rsid w:val="00606AC1"/>
    <w:rsid w:val="00607C0B"/>
    <w:rsid w:val="00607CEF"/>
    <w:rsid w:val="0061028B"/>
    <w:rsid w:val="0061029A"/>
    <w:rsid w:val="006106FE"/>
    <w:rsid w:val="00611849"/>
    <w:rsid w:val="006118C8"/>
    <w:rsid w:val="006121D2"/>
    <w:rsid w:val="006122D5"/>
    <w:rsid w:val="00612ABD"/>
    <w:rsid w:val="006139F7"/>
    <w:rsid w:val="006145AA"/>
    <w:rsid w:val="00614740"/>
    <w:rsid w:val="00614A26"/>
    <w:rsid w:val="00614BB4"/>
    <w:rsid w:val="006151AA"/>
    <w:rsid w:val="00615B86"/>
    <w:rsid w:val="00615FEC"/>
    <w:rsid w:val="00616D3A"/>
    <w:rsid w:val="0061716C"/>
    <w:rsid w:val="00617505"/>
    <w:rsid w:val="0062031E"/>
    <w:rsid w:val="00620561"/>
    <w:rsid w:val="00620F13"/>
    <w:rsid w:val="00621DAF"/>
    <w:rsid w:val="00622129"/>
    <w:rsid w:val="00622186"/>
    <w:rsid w:val="006221D0"/>
    <w:rsid w:val="00623F7C"/>
    <w:rsid w:val="006240D9"/>
    <w:rsid w:val="006243A1"/>
    <w:rsid w:val="00624EDE"/>
    <w:rsid w:val="0062670A"/>
    <w:rsid w:val="006268E7"/>
    <w:rsid w:val="00626E2C"/>
    <w:rsid w:val="00627910"/>
    <w:rsid w:val="006300A0"/>
    <w:rsid w:val="0063023E"/>
    <w:rsid w:val="00630DCF"/>
    <w:rsid w:val="006320B5"/>
    <w:rsid w:val="006321C1"/>
    <w:rsid w:val="0063224E"/>
    <w:rsid w:val="00632353"/>
    <w:rsid w:val="006329E4"/>
    <w:rsid w:val="00632BC6"/>
    <w:rsid w:val="00632E56"/>
    <w:rsid w:val="00633112"/>
    <w:rsid w:val="006338F6"/>
    <w:rsid w:val="00633BA6"/>
    <w:rsid w:val="00633F50"/>
    <w:rsid w:val="006346FB"/>
    <w:rsid w:val="00634C44"/>
    <w:rsid w:val="00634EB7"/>
    <w:rsid w:val="00635CBA"/>
    <w:rsid w:val="00636063"/>
    <w:rsid w:val="00636E17"/>
    <w:rsid w:val="00637470"/>
    <w:rsid w:val="0064128F"/>
    <w:rsid w:val="00642055"/>
    <w:rsid w:val="00642076"/>
    <w:rsid w:val="0064338B"/>
    <w:rsid w:val="00644F66"/>
    <w:rsid w:val="0064507D"/>
    <w:rsid w:val="00645B30"/>
    <w:rsid w:val="00645F0B"/>
    <w:rsid w:val="00646542"/>
    <w:rsid w:val="00646675"/>
    <w:rsid w:val="00646D7B"/>
    <w:rsid w:val="006504F4"/>
    <w:rsid w:val="00650EAC"/>
    <w:rsid w:val="00651537"/>
    <w:rsid w:val="006519E5"/>
    <w:rsid w:val="00651C31"/>
    <w:rsid w:val="00653055"/>
    <w:rsid w:val="00653757"/>
    <w:rsid w:val="00653BE4"/>
    <w:rsid w:val="00654BC9"/>
    <w:rsid w:val="006552FD"/>
    <w:rsid w:val="006553C0"/>
    <w:rsid w:val="006554F6"/>
    <w:rsid w:val="0065646D"/>
    <w:rsid w:val="0065661C"/>
    <w:rsid w:val="006569F8"/>
    <w:rsid w:val="0065772A"/>
    <w:rsid w:val="00657F41"/>
    <w:rsid w:val="006602AA"/>
    <w:rsid w:val="00660358"/>
    <w:rsid w:val="0066083A"/>
    <w:rsid w:val="006621A1"/>
    <w:rsid w:val="00662AC8"/>
    <w:rsid w:val="00663096"/>
    <w:rsid w:val="00663A56"/>
    <w:rsid w:val="00663AF3"/>
    <w:rsid w:val="006643C7"/>
    <w:rsid w:val="006650A7"/>
    <w:rsid w:val="00665434"/>
    <w:rsid w:val="00665BCC"/>
    <w:rsid w:val="00665D94"/>
    <w:rsid w:val="00666B6C"/>
    <w:rsid w:val="00666C36"/>
    <w:rsid w:val="00666D1D"/>
    <w:rsid w:val="00666E0D"/>
    <w:rsid w:val="00666F5A"/>
    <w:rsid w:val="0067009F"/>
    <w:rsid w:val="0067119A"/>
    <w:rsid w:val="006718AE"/>
    <w:rsid w:val="00671AAA"/>
    <w:rsid w:val="00671C12"/>
    <w:rsid w:val="00672B02"/>
    <w:rsid w:val="00672C7C"/>
    <w:rsid w:val="00672E84"/>
    <w:rsid w:val="00673344"/>
    <w:rsid w:val="006740C4"/>
    <w:rsid w:val="0067421A"/>
    <w:rsid w:val="00674438"/>
    <w:rsid w:val="00674700"/>
    <w:rsid w:val="00674F2E"/>
    <w:rsid w:val="00675D76"/>
    <w:rsid w:val="00675DB2"/>
    <w:rsid w:val="00676207"/>
    <w:rsid w:val="006768C2"/>
    <w:rsid w:val="0067775C"/>
    <w:rsid w:val="00677A10"/>
    <w:rsid w:val="00677D0B"/>
    <w:rsid w:val="00680D94"/>
    <w:rsid w:val="00680F6E"/>
    <w:rsid w:val="006814DB"/>
    <w:rsid w:val="006816A0"/>
    <w:rsid w:val="00681A68"/>
    <w:rsid w:val="00681BD3"/>
    <w:rsid w:val="006821FC"/>
    <w:rsid w:val="00682682"/>
    <w:rsid w:val="00682692"/>
    <w:rsid w:val="00682702"/>
    <w:rsid w:val="00682794"/>
    <w:rsid w:val="00682821"/>
    <w:rsid w:val="0068305D"/>
    <w:rsid w:val="0068315F"/>
    <w:rsid w:val="00683AE4"/>
    <w:rsid w:val="00683C88"/>
    <w:rsid w:val="00683D16"/>
    <w:rsid w:val="00684893"/>
    <w:rsid w:val="00684D07"/>
    <w:rsid w:val="00685CBE"/>
    <w:rsid w:val="00686C2F"/>
    <w:rsid w:val="00686E93"/>
    <w:rsid w:val="00687332"/>
    <w:rsid w:val="006874A7"/>
    <w:rsid w:val="00687AB7"/>
    <w:rsid w:val="00687F11"/>
    <w:rsid w:val="0069116C"/>
    <w:rsid w:val="00691706"/>
    <w:rsid w:val="00691B12"/>
    <w:rsid w:val="00692368"/>
    <w:rsid w:val="00692C29"/>
    <w:rsid w:val="006934D9"/>
    <w:rsid w:val="00693561"/>
    <w:rsid w:val="00693F4F"/>
    <w:rsid w:val="00695149"/>
    <w:rsid w:val="00695CE1"/>
    <w:rsid w:val="00695D72"/>
    <w:rsid w:val="00695F7D"/>
    <w:rsid w:val="006961B6"/>
    <w:rsid w:val="00696DA9"/>
    <w:rsid w:val="0069761C"/>
    <w:rsid w:val="00697DA0"/>
    <w:rsid w:val="006A0633"/>
    <w:rsid w:val="006A06B1"/>
    <w:rsid w:val="006A0A55"/>
    <w:rsid w:val="006A165B"/>
    <w:rsid w:val="006A16B5"/>
    <w:rsid w:val="006A1AFD"/>
    <w:rsid w:val="006A2746"/>
    <w:rsid w:val="006A2889"/>
    <w:rsid w:val="006A2EBC"/>
    <w:rsid w:val="006A3286"/>
    <w:rsid w:val="006A36F3"/>
    <w:rsid w:val="006A3936"/>
    <w:rsid w:val="006A3AA8"/>
    <w:rsid w:val="006A3C62"/>
    <w:rsid w:val="006A3DEB"/>
    <w:rsid w:val="006A3F14"/>
    <w:rsid w:val="006A47B9"/>
    <w:rsid w:val="006A4B37"/>
    <w:rsid w:val="006A5EA0"/>
    <w:rsid w:val="006A626C"/>
    <w:rsid w:val="006A64A4"/>
    <w:rsid w:val="006A65BE"/>
    <w:rsid w:val="006A75BF"/>
    <w:rsid w:val="006A783B"/>
    <w:rsid w:val="006A7B33"/>
    <w:rsid w:val="006A7CC7"/>
    <w:rsid w:val="006A7D1F"/>
    <w:rsid w:val="006B05EF"/>
    <w:rsid w:val="006B0609"/>
    <w:rsid w:val="006B0D1F"/>
    <w:rsid w:val="006B11F9"/>
    <w:rsid w:val="006B21D2"/>
    <w:rsid w:val="006B228F"/>
    <w:rsid w:val="006B2633"/>
    <w:rsid w:val="006B2700"/>
    <w:rsid w:val="006B2854"/>
    <w:rsid w:val="006B2864"/>
    <w:rsid w:val="006B2D50"/>
    <w:rsid w:val="006B3554"/>
    <w:rsid w:val="006B39C7"/>
    <w:rsid w:val="006B425E"/>
    <w:rsid w:val="006B42EE"/>
    <w:rsid w:val="006B475E"/>
    <w:rsid w:val="006B4E13"/>
    <w:rsid w:val="006B5437"/>
    <w:rsid w:val="006B54C9"/>
    <w:rsid w:val="006B6600"/>
    <w:rsid w:val="006B67B1"/>
    <w:rsid w:val="006B728B"/>
    <w:rsid w:val="006B7444"/>
    <w:rsid w:val="006B75DD"/>
    <w:rsid w:val="006B7787"/>
    <w:rsid w:val="006B7924"/>
    <w:rsid w:val="006B7F9B"/>
    <w:rsid w:val="006C0491"/>
    <w:rsid w:val="006C067D"/>
    <w:rsid w:val="006C116C"/>
    <w:rsid w:val="006C1207"/>
    <w:rsid w:val="006C1D13"/>
    <w:rsid w:val="006C2082"/>
    <w:rsid w:val="006C33C8"/>
    <w:rsid w:val="006C4727"/>
    <w:rsid w:val="006C4B25"/>
    <w:rsid w:val="006C5236"/>
    <w:rsid w:val="006C54E9"/>
    <w:rsid w:val="006C5BEF"/>
    <w:rsid w:val="006C5C1B"/>
    <w:rsid w:val="006C6664"/>
    <w:rsid w:val="006C67E0"/>
    <w:rsid w:val="006C7ABA"/>
    <w:rsid w:val="006D07D0"/>
    <w:rsid w:val="006D0D02"/>
    <w:rsid w:val="006D0D60"/>
    <w:rsid w:val="006D0F24"/>
    <w:rsid w:val="006D1122"/>
    <w:rsid w:val="006D126B"/>
    <w:rsid w:val="006D2B62"/>
    <w:rsid w:val="006D2DEC"/>
    <w:rsid w:val="006D37E9"/>
    <w:rsid w:val="006D3C00"/>
    <w:rsid w:val="006D410F"/>
    <w:rsid w:val="006D41B4"/>
    <w:rsid w:val="006D43E8"/>
    <w:rsid w:val="006D4549"/>
    <w:rsid w:val="006D4649"/>
    <w:rsid w:val="006D46F2"/>
    <w:rsid w:val="006D47E8"/>
    <w:rsid w:val="006D59C9"/>
    <w:rsid w:val="006D7376"/>
    <w:rsid w:val="006E0648"/>
    <w:rsid w:val="006E0BCB"/>
    <w:rsid w:val="006E12F4"/>
    <w:rsid w:val="006E1A23"/>
    <w:rsid w:val="006E1AF6"/>
    <w:rsid w:val="006E21D6"/>
    <w:rsid w:val="006E23DE"/>
    <w:rsid w:val="006E3059"/>
    <w:rsid w:val="006E3560"/>
    <w:rsid w:val="006E3675"/>
    <w:rsid w:val="006E40E6"/>
    <w:rsid w:val="006E4A7F"/>
    <w:rsid w:val="006E4B60"/>
    <w:rsid w:val="006E54DD"/>
    <w:rsid w:val="006E57AA"/>
    <w:rsid w:val="006E5857"/>
    <w:rsid w:val="006E585A"/>
    <w:rsid w:val="006E5D00"/>
    <w:rsid w:val="006E5F5C"/>
    <w:rsid w:val="006E678C"/>
    <w:rsid w:val="006E68C6"/>
    <w:rsid w:val="006E6A7B"/>
    <w:rsid w:val="006E6BCA"/>
    <w:rsid w:val="006E6F4E"/>
    <w:rsid w:val="006E7019"/>
    <w:rsid w:val="006E7209"/>
    <w:rsid w:val="006F0E3A"/>
    <w:rsid w:val="006F14E7"/>
    <w:rsid w:val="006F1661"/>
    <w:rsid w:val="006F1E4F"/>
    <w:rsid w:val="006F2812"/>
    <w:rsid w:val="006F2837"/>
    <w:rsid w:val="006F44AD"/>
    <w:rsid w:val="006F468C"/>
    <w:rsid w:val="006F4783"/>
    <w:rsid w:val="006F4A22"/>
    <w:rsid w:val="006F5510"/>
    <w:rsid w:val="006F5B36"/>
    <w:rsid w:val="006F6333"/>
    <w:rsid w:val="006F6650"/>
    <w:rsid w:val="006F67F9"/>
    <w:rsid w:val="006F6A58"/>
    <w:rsid w:val="006F6B7E"/>
    <w:rsid w:val="006F75E8"/>
    <w:rsid w:val="006F7B1C"/>
    <w:rsid w:val="006F7D11"/>
    <w:rsid w:val="006F7EC6"/>
    <w:rsid w:val="00701397"/>
    <w:rsid w:val="00701407"/>
    <w:rsid w:val="00701837"/>
    <w:rsid w:val="00701D3A"/>
    <w:rsid w:val="00702123"/>
    <w:rsid w:val="00702A7C"/>
    <w:rsid w:val="00702FCA"/>
    <w:rsid w:val="00703774"/>
    <w:rsid w:val="00703A82"/>
    <w:rsid w:val="00703D34"/>
    <w:rsid w:val="00704AA1"/>
    <w:rsid w:val="00704DF6"/>
    <w:rsid w:val="007053D5"/>
    <w:rsid w:val="0070542E"/>
    <w:rsid w:val="00705782"/>
    <w:rsid w:val="0070651C"/>
    <w:rsid w:val="00706A06"/>
    <w:rsid w:val="00706BD1"/>
    <w:rsid w:val="00706E1D"/>
    <w:rsid w:val="00706F51"/>
    <w:rsid w:val="0071075D"/>
    <w:rsid w:val="00710CE1"/>
    <w:rsid w:val="007111CC"/>
    <w:rsid w:val="00712033"/>
    <w:rsid w:val="007125A9"/>
    <w:rsid w:val="00712F64"/>
    <w:rsid w:val="00713190"/>
    <w:rsid w:val="007132A3"/>
    <w:rsid w:val="0071422A"/>
    <w:rsid w:val="00714A87"/>
    <w:rsid w:val="00714E91"/>
    <w:rsid w:val="00714ECD"/>
    <w:rsid w:val="00715500"/>
    <w:rsid w:val="00715BD9"/>
    <w:rsid w:val="00715C8D"/>
    <w:rsid w:val="00716421"/>
    <w:rsid w:val="00716438"/>
    <w:rsid w:val="0071707D"/>
    <w:rsid w:val="007173F9"/>
    <w:rsid w:val="0071749B"/>
    <w:rsid w:val="007177A3"/>
    <w:rsid w:val="00717F3A"/>
    <w:rsid w:val="007201A7"/>
    <w:rsid w:val="00720AD2"/>
    <w:rsid w:val="00720B42"/>
    <w:rsid w:val="007214BC"/>
    <w:rsid w:val="0072294C"/>
    <w:rsid w:val="00722A39"/>
    <w:rsid w:val="00722D2B"/>
    <w:rsid w:val="00722D55"/>
    <w:rsid w:val="007234F0"/>
    <w:rsid w:val="00723680"/>
    <w:rsid w:val="007236A2"/>
    <w:rsid w:val="007243CF"/>
    <w:rsid w:val="00724564"/>
    <w:rsid w:val="00724D03"/>
    <w:rsid w:val="00724EFB"/>
    <w:rsid w:val="00725847"/>
    <w:rsid w:val="007260AE"/>
    <w:rsid w:val="00726180"/>
    <w:rsid w:val="007272E7"/>
    <w:rsid w:val="00727906"/>
    <w:rsid w:val="00727BAF"/>
    <w:rsid w:val="00727E94"/>
    <w:rsid w:val="00734155"/>
    <w:rsid w:val="00734BCA"/>
    <w:rsid w:val="007369A6"/>
    <w:rsid w:val="00736D04"/>
    <w:rsid w:val="00737B55"/>
    <w:rsid w:val="00737BAC"/>
    <w:rsid w:val="00737CC1"/>
    <w:rsid w:val="007418BB"/>
    <w:rsid w:val="007419C3"/>
    <w:rsid w:val="00741BF6"/>
    <w:rsid w:val="00741CA3"/>
    <w:rsid w:val="00742A6E"/>
    <w:rsid w:val="00742CC1"/>
    <w:rsid w:val="00743894"/>
    <w:rsid w:val="00743BF4"/>
    <w:rsid w:val="00743E07"/>
    <w:rsid w:val="007450BE"/>
    <w:rsid w:val="00745770"/>
    <w:rsid w:val="00745983"/>
    <w:rsid w:val="00745C5F"/>
    <w:rsid w:val="00745C93"/>
    <w:rsid w:val="00745CA1"/>
    <w:rsid w:val="00745D32"/>
    <w:rsid w:val="007460A4"/>
    <w:rsid w:val="007467A7"/>
    <w:rsid w:val="007469DD"/>
    <w:rsid w:val="00747104"/>
    <w:rsid w:val="007473F3"/>
    <w:rsid w:val="0074741B"/>
    <w:rsid w:val="007474B5"/>
    <w:rsid w:val="0074759E"/>
    <w:rsid w:val="00747615"/>
    <w:rsid w:val="007478EA"/>
    <w:rsid w:val="007500EF"/>
    <w:rsid w:val="00750919"/>
    <w:rsid w:val="00750B74"/>
    <w:rsid w:val="007510B9"/>
    <w:rsid w:val="00751A0F"/>
    <w:rsid w:val="00751C2D"/>
    <w:rsid w:val="00751E3F"/>
    <w:rsid w:val="007534C4"/>
    <w:rsid w:val="0075415C"/>
    <w:rsid w:val="00754DB0"/>
    <w:rsid w:val="00755704"/>
    <w:rsid w:val="00756BDD"/>
    <w:rsid w:val="007572E3"/>
    <w:rsid w:val="00757860"/>
    <w:rsid w:val="00760661"/>
    <w:rsid w:val="00760A56"/>
    <w:rsid w:val="00760C27"/>
    <w:rsid w:val="00760DFA"/>
    <w:rsid w:val="00761619"/>
    <w:rsid w:val="0076163C"/>
    <w:rsid w:val="00761D92"/>
    <w:rsid w:val="00763502"/>
    <w:rsid w:val="0076433E"/>
    <w:rsid w:val="00764A02"/>
    <w:rsid w:val="0076560D"/>
    <w:rsid w:val="00765823"/>
    <w:rsid w:val="00766133"/>
    <w:rsid w:val="00766412"/>
    <w:rsid w:val="0076662C"/>
    <w:rsid w:val="007667D8"/>
    <w:rsid w:val="00766A36"/>
    <w:rsid w:val="00766F84"/>
    <w:rsid w:val="007671E5"/>
    <w:rsid w:val="00767C4A"/>
    <w:rsid w:val="007700CF"/>
    <w:rsid w:val="00770322"/>
    <w:rsid w:val="00770C05"/>
    <w:rsid w:val="00773A19"/>
    <w:rsid w:val="00774051"/>
    <w:rsid w:val="00774064"/>
    <w:rsid w:val="0077431C"/>
    <w:rsid w:val="007743FA"/>
    <w:rsid w:val="00774B37"/>
    <w:rsid w:val="00774DC8"/>
    <w:rsid w:val="00774F25"/>
    <w:rsid w:val="00774FA8"/>
    <w:rsid w:val="00775629"/>
    <w:rsid w:val="0077594B"/>
    <w:rsid w:val="00775B4E"/>
    <w:rsid w:val="00776B66"/>
    <w:rsid w:val="007774CE"/>
    <w:rsid w:val="00777645"/>
    <w:rsid w:val="00780612"/>
    <w:rsid w:val="007806D7"/>
    <w:rsid w:val="00780AA6"/>
    <w:rsid w:val="00780F42"/>
    <w:rsid w:val="00781123"/>
    <w:rsid w:val="0078178C"/>
    <w:rsid w:val="00781C62"/>
    <w:rsid w:val="007820AD"/>
    <w:rsid w:val="0078288B"/>
    <w:rsid w:val="00782CEA"/>
    <w:rsid w:val="00783268"/>
    <w:rsid w:val="00783529"/>
    <w:rsid w:val="00783C13"/>
    <w:rsid w:val="00783CD9"/>
    <w:rsid w:val="00783FDF"/>
    <w:rsid w:val="0078525B"/>
    <w:rsid w:val="00785684"/>
    <w:rsid w:val="00785B84"/>
    <w:rsid w:val="00785EDA"/>
    <w:rsid w:val="0078633A"/>
    <w:rsid w:val="00786784"/>
    <w:rsid w:val="00787E45"/>
    <w:rsid w:val="00787F5D"/>
    <w:rsid w:val="0079027E"/>
    <w:rsid w:val="007912A2"/>
    <w:rsid w:val="007913AB"/>
    <w:rsid w:val="007914F7"/>
    <w:rsid w:val="00791B61"/>
    <w:rsid w:val="0079229F"/>
    <w:rsid w:val="0079255F"/>
    <w:rsid w:val="007926FF"/>
    <w:rsid w:val="007927D5"/>
    <w:rsid w:val="00793491"/>
    <w:rsid w:val="0079353F"/>
    <w:rsid w:val="00793726"/>
    <w:rsid w:val="00794BE2"/>
    <w:rsid w:val="007952EC"/>
    <w:rsid w:val="00796AB0"/>
    <w:rsid w:val="00796AF7"/>
    <w:rsid w:val="00796B55"/>
    <w:rsid w:val="007978A5"/>
    <w:rsid w:val="007A083A"/>
    <w:rsid w:val="007A123C"/>
    <w:rsid w:val="007A15F9"/>
    <w:rsid w:val="007A161D"/>
    <w:rsid w:val="007A26E9"/>
    <w:rsid w:val="007A37FD"/>
    <w:rsid w:val="007A4899"/>
    <w:rsid w:val="007A48C9"/>
    <w:rsid w:val="007A4BB6"/>
    <w:rsid w:val="007A508D"/>
    <w:rsid w:val="007A5433"/>
    <w:rsid w:val="007A5759"/>
    <w:rsid w:val="007A5B82"/>
    <w:rsid w:val="007A61E4"/>
    <w:rsid w:val="007A7A06"/>
    <w:rsid w:val="007B0F5D"/>
    <w:rsid w:val="007B1296"/>
    <w:rsid w:val="007B1351"/>
    <w:rsid w:val="007B1625"/>
    <w:rsid w:val="007B1911"/>
    <w:rsid w:val="007B1DFC"/>
    <w:rsid w:val="007B2711"/>
    <w:rsid w:val="007B2BE4"/>
    <w:rsid w:val="007B3968"/>
    <w:rsid w:val="007B405E"/>
    <w:rsid w:val="007B4231"/>
    <w:rsid w:val="007B52A1"/>
    <w:rsid w:val="007B536D"/>
    <w:rsid w:val="007B555E"/>
    <w:rsid w:val="007B5C64"/>
    <w:rsid w:val="007B5E74"/>
    <w:rsid w:val="007B706E"/>
    <w:rsid w:val="007B71EB"/>
    <w:rsid w:val="007B7B90"/>
    <w:rsid w:val="007C05C6"/>
    <w:rsid w:val="007C15AA"/>
    <w:rsid w:val="007C1664"/>
    <w:rsid w:val="007C1896"/>
    <w:rsid w:val="007C195A"/>
    <w:rsid w:val="007C1DCA"/>
    <w:rsid w:val="007C2776"/>
    <w:rsid w:val="007C2865"/>
    <w:rsid w:val="007C2A64"/>
    <w:rsid w:val="007C329B"/>
    <w:rsid w:val="007C3F17"/>
    <w:rsid w:val="007C418D"/>
    <w:rsid w:val="007C45AD"/>
    <w:rsid w:val="007C47EB"/>
    <w:rsid w:val="007C4E39"/>
    <w:rsid w:val="007C595D"/>
    <w:rsid w:val="007C5B8C"/>
    <w:rsid w:val="007C61FE"/>
    <w:rsid w:val="007C6205"/>
    <w:rsid w:val="007C6295"/>
    <w:rsid w:val="007C62B1"/>
    <w:rsid w:val="007C6354"/>
    <w:rsid w:val="007C686A"/>
    <w:rsid w:val="007C728E"/>
    <w:rsid w:val="007C7A1D"/>
    <w:rsid w:val="007D06A1"/>
    <w:rsid w:val="007D09B8"/>
    <w:rsid w:val="007D0B7E"/>
    <w:rsid w:val="007D15CE"/>
    <w:rsid w:val="007D186C"/>
    <w:rsid w:val="007D1ED9"/>
    <w:rsid w:val="007D298B"/>
    <w:rsid w:val="007D2C05"/>
    <w:rsid w:val="007D2C53"/>
    <w:rsid w:val="007D3753"/>
    <w:rsid w:val="007D3839"/>
    <w:rsid w:val="007D3D60"/>
    <w:rsid w:val="007D421F"/>
    <w:rsid w:val="007D48E4"/>
    <w:rsid w:val="007D4B80"/>
    <w:rsid w:val="007D4C8C"/>
    <w:rsid w:val="007D54B9"/>
    <w:rsid w:val="007D55B1"/>
    <w:rsid w:val="007D59DF"/>
    <w:rsid w:val="007D5ADA"/>
    <w:rsid w:val="007D5EF4"/>
    <w:rsid w:val="007D7425"/>
    <w:rsid w:val="007D7735"/>
    <w:rsid w:val="007D799E"/>
    <w:rsid w:val="007D7FC8"/>
    <w:rsid w:val="007E019B"/>
    <w:rsid w:val="007E06EA"/>
    <w:rsid w:val="007E09A0"/>
    <w:rsid w:val="007E1665"/>
    <w:rsid w:val="007E1980"/>
    <w:rsid w:val="007E1A60"/>
    <w:rsid w:val="007E218B"/>
    <w:rsid w:val="007E2248"/>
    <w:rsid w:val="007E232C"/>
    <w:rsid w:val="007E2507"/>
    <w:rsid w:val="007E2796"/>
    <w:rsid w:val="007E2F2F"/>
    <w:rsid w:val="007E2F6E"/>
    <w:rsid w:val="007E36FE"/>
    <w:rsid w:val="007E3C8D"/>
    <w:rsid w:val="007E3CFD"/>
    <w:rsid w:val="007E4626"/>
    <w:rsid w:val="007E4B76"/>
    <w:rsid w:val="007E586F"/>
    <w:rsid w:val="007E5B12"/>
    <w:rsid w:val="007E5B24"/>
    <w:rsid w:val="007E5EA8"/>
    <w:rsid w:val="007E5FE4"/>
    <w:rsid w:val="007E6ACE"/>
    <w:rsid w:val="007E6FB7"/>
    <w:rsid w:val="007E70A9"/>
    <w:rsid w:val="007E7860"/>
    <w:rsid w:val="007E78D9"/>
    <w:rsid w:val="007E7F59"/>
    <w:rsid w:val="007F00F1"/>
    <w:rsid w:val="007F063C"/>
    <w:rsid w:val="007F0CF1"/>
    <w:rsid w:val="007F0E1B"/>
    <w:rsid w:val="007F12A5"/>
    <w:rsid w:val="007F1543"/>
    <w:rsid w:val="007F17F1"/>
    <w:rsid w:val="007F1AE1"/>
    <w:rsid w:val="007F1F3C"/>
    <w:rsid w:val="007F2273"/>
    <w:rsid w:val="007F23E2"/>
    <w:rsid w:val="007F2838"/>
    <w:rsid w:val="007F3986"/>
    <w:rsid w:val="007F460D"/>
    <w:rsid w:val="007F4780"/>
    <w:rsid w:val="007F4C36"/>
    <w:rsid w:val="007F4C69"/>
    <w:rsid w:val="007F4CF1"/>
    <w:rsid w:val="007F5455"/>
    <w:rsid w:val="007F68F5"/>
    <w:rsid w:val="007F6B76"/>
    <w:rsid w:val="007F6E9C"/>
    <w:rsid w:val="007F758D"/>
    <w:rsid w:val="007F7D52"/>
    <w:rsid w:val="007F7D67"/>
    <w:rsid w:val="00800413"/>
    <w:rsid w:val="00800461"/>
    <w:rsid w:val="008010A1"/>
    <w:rsid w:val="00801229"/>
    <w:rsid w:val="0080186A"/>
    <w:rsid w:val="00801C3D"/>
    <w:rsid w:val="00802011"/>
    <w:rsid w:val="00802A33"/>
    <w:rsid w:val="0080357D"/>
    <w:rsid w:val="008037DE"/>
    <w:rsid w:val="00804B8C"/>
    <w:rsid w:val="00804F19"/>
    <w:rsid w:val="00805051"/>
    <w:rsid w:val="008052C9"/>
    <w:rsid w:val="00805AC6"/>
    <w:rsid w:val="00805F15"/>
    <w:rsid w:val="00805F5D"/>
    <w:rsid w:val="008061AE"/>
    <w:rsid w:val="0080654C"/>
    <w:rsid w:val="00806907"/>
    <w:rsid w:val="0080693B"/>
    <w:rsid w:val="00806B3F"/>
    <w:rsid w:val="00806D06"/>
    <w:rsid w:val="008071C6"/>
    <w:rsid w:val="0080738B"/>
    <w:rsid w:val="00807A25"/>
    <w:rsid w:val="00810268"/>
    <w:rsid w:val="00810802"/>
    <w:rsid w:val="00810A40"/>
    <w:rsid w:val="00811A63"/>
    <w:rsid w:val="00811CEA"/>
    <w:rsid w:val="00812287"/>
    <w:rsid w:val="008122B6"/>
    <w:rsid w:val="00812508"/>
    <w:rsid w:val="008126C1"/>
    <w:rsid w:val="00812D1C"/>
    <w:rsid w:val="00813166"/>
    <w:rsid w:val="008144DC"/>
    <w:rsid w:val="0081479C"/>
    <w:rsid w:val="00814C78"/>
    <w:rsid w:val="00814EA6"/>
    <w:rsid w:val="008154EC"/>
    <w:rsid w:val="008161FA"/>
    <w:rsid w:val="00816234"/>
    <w:rsid w:val="00816C31"/>
    <w:rsid w:val="00817A00"/>
    <w:rsid w:val="00817F34"/>
    <w:rsid w:val="008201CF"/>
    <w:rsid w:val="00820354"/>
    <w:rsid w:val="008220B8"/>
    <w:rsid w:val="0082339A"/>
    <w:rsid w:val="00823B16"/>
    <w:rsid w:val="00823C46"/>
    <w:rsid w:val="00824091"/>
    <w:rsid w:val="00824531"/>
    <w:rsid w:val="008255CE"/>
    <w:rsid w:val="0082570C"/>
    <w:rsid w:val="0082613D"/>
    <w:rsid w:val="00826466"/>
    <w:rsid w:val="0082671E"/>
    <w:rsid w:val="00827814"/>
    <w:rsid w:val="008279BB"/>
    <w:rsid w:val="00827BB7"/>
    <w:rsid w:val="00827D3A"/>
    <w:rsid w:val="00832B3C"/>
    <w:rsid w:val="00832DB9"/>
    <w:rsid w:val="00832F03"/>
    <w:rsid w:val="008333C1"/>
    <w:rsid w:val="00834C3A"/>
    <w:rsid w:val="00834D17"/>
    <w:rsid w:val="00834DB2"/>
    <w:rsid w:val="00834E33"/>
    <w:rsid w:val="00834EEC"/>
    <w:rsid w:val="008358A3"/>
    <w:rsid w:val="00835DB3"/>
    <w:rsid w:val="0083617B"/>
    <w:rsid w:val="00836590"/>
    <w:rsid w:val="008371BD"/>
    <w:rsid w:val="008375C5"/>
    <w:rsid w:val="00840AEF"/>
    <w:rsid w:val="00840FD8"/>
    <w:rsid w:val="0084114C"/>
    <w:rsid w:val="00841A57"/>
    <w:rsid w:val="00844430"/>
    <w:rsid w:val="00844580"/>
    <w:rsid w:val="00845AC2"/>
    <w:rsid w:val="0084716B"/>
    <w:rsid w:val="008471FA"/>
    <w:rsid w:val="00847925"/>
    <w:rsid w:val="00847EC9"/>
    <w:rsid w:val="00847F9B"/>
    <w:rsid w:val="008504A8"/>
    <w:rsid w:val="00851639"/>
    <w:rsid w:val="0085282E"/>
    <w:rsid w:val="00853FB0"/>
    <w:rsid w:val="00854518"/>
    <w:rsid w:val="00854809"/>
    <w:rsid w:val="00854DA6"/>
    <w:rsid w:val="00854F84"/>
    <w:rsid w:val="00854FE4"/>
    <w:rsid w:val="0085548B"/>
    <w:rsid w:val="008555E2"/>
    <w:rsid w:val="00855E7B"/>
    <w:rsid w:val="008562AD"/>
    <w:rsid w:val="008574BC"/>
    <w:rsid w:val="0085774C"/>
    <w:rsid w:val="00857D4D"/>
    <w:rsid w:val="00860282"/>
    <w:rsid w:val="008602C5"/>
    <w:rsid w:val="00860595"/>
    <w:rsid w:val="0086094E"/>
    <w:rsid w:val="00860E1F"/>
    <w:rsid w:val="00860FEA"/>
    <w:rsid w:val="00861289"/>
    <w:rsid w:val="00861586"/>
    <w:rsid w:val="008615DC"/>
    <w:rsid w:val="00862DE3"/>
    <w:rsid w:val="008630E8"/>
    <w:rsid w:val="008631DA"/>
    <w:rsid w:val="008633FB"/>
    <w:rsid w:val="00863F18"/>
    <w:rsid w:val="008643DD"/>
    <w:rsid w:val="00864B1E"/>
    <w:rsid w:val="00864C9A"/>
    <w:rsid w:val="00865077"/>
    <w:rsid w:val="00865C0D"/>
    <w:rsid w:val="00865CD2"/>
    <w:rsid w:val="00865FF4"/>
    <w:rsid w:val="00866275"/>
    <w:rsid w:val="0086637D"/>
    <w:rsid w:val="008666D4"/>
    <w:rsid w:val="00866802"/>
    <w:rsid w:val="00867305"/>
    <w:rsid w:val="00867452"/>
    <w:rsid w:val="00867D3C"/>
    <w:rsid w:val="008701A0"/>
    <w:rsid w:val="00870D48"/>
    <w:rsid w:val="00871162"/>
    <w:rsid w:val="008711DA"/>
    <w:rsid w:val="0087198C"/>
    <w:rsid w:val="00871DCA"/>
    <w:rsid w:val="00872A83"/>
    <w:rsid w:val="00872C1F"/>
    <w:rsid w:val="00873507"/>
    <w:rsid w:val="00873B42"/>
    <w:rsid w:val="00874FE6"/>
    <w:rsid w:val="008758D4"/>
    <w:rsid w:val="00875CA7"/>
    <w:rsid w:val="00875CDA"/>
    <w:rsid w:val="00876755"/>
    <w:rsid w:val="00876F83"/>
    <w:rsid w:val="008772B4"/>
    <w:rsid w:val="00880416"/>
    <w:rsid w:val="00880B23"/>
    <w:rsid w:val="00880E26"/>
    <w:rsid w:val="008810E5"/>
    <w:rsid w:val="0088255E"/>
    <w:rsid w:val="00882632"/>
    <w:rsid w:val="00884E54"/>
    <w:rsid w:val="0088513A"/>
    <w:rsid w:val="008856D8"/>
    <w:rsid w:val="00885A32"/>
    <w:rsid w:val="0088600D"/>
    <w:rsid w:val="00886481"/>
    <w:rsid w:val="00886FD0"/>
    <w:rsid w:val="00890844"/>
    <w:rsid w:val="00890A59"/>
    <w:rsid w:val="008914ED"/>
    <w:rsid w:val="00892C64"/>
    <w:rsid w:val="00892E82"/>
    <w:rsid w:val="0089338B"/>
    <w:rsid w:val="00893668"/>
    <w:rsid w:val="008948B9"/>
    <w:rsid w:val="0089508F"/>
    <w:rsid w:val="008953CA"/>
    <w:rsid w:val="00895998"/>
    <w:rsid w:val="00896805"/>
    <w:rsid w:val="00896C7F"/>
    <w:rsid w:val="008A134B"/>
    <w:rsid w:val="008A14B7"/>
    <w:rsid w:val="008A14DA"/>
    <w:rsid w:val="008A1DE0"/>
    <w:rsid w:val="008A223B"/>
    <w:rsid w:val="008A25D3"/>
    <w:rsid w:val="008A2E71"/>
    <w:rsid w:val="008A31EE"/>
    <w:rsid w:val="008A3404"/>
    <w:rsid w:val="008A34A8"/>
    <w:rsid w:val="008A3516"/>
    <w:rsid w:val="008A3966"/>
    <w:rsid w:val="008A3990"/>
    <w:rsid w:val="008A3997"/>
    <w:rsid w:val="008A3B67"/>
    <w:rsid w:val="008A3DD0"/>
    <w:rsid w:val="008A4419"/>
    <w:rsid w:val="008A4713"/>
    <w:rsid w:val="008A47E2"/>
    <w:rsid w:val="008A4C19"/>
    <w:rsid w:val="008A5551"/>
    <w:rsid w:val="008A569C"/>
    <w:rsid w:val="008A5869"/>
    <w:rsid w:val="008A73B1"/>
    <w:rsid w:val="008A7F6A"/>
    <w:rsid w:val="008B0639"/>
    <w:rsid w:val="008B0BD0"/>
    <w:rsid w:val="008B1E9C"/>
    <w:rsid w:val="008B1EDE"/>
    <w:rsid w:val="008B2398"/>
    <w:rsid w:val="008B2812"/>
    <w:rsid w:val="008B342F"/>
    <w:rsid w:val="008B37F4"/>
    <w:rsid w:val="008B3A21"/>
    <w:rsid w:val="008B4330"/>
    <w:rsid w:val="008B48B5"/>
    <w:rsid w:val="008B578D"/>
    <w:rsid w:val="008B5EDE"/>
    <w:rsid w:val="008B677C"/>
    <w:rsid w:val="008B69EC"/>
    <w:rsid w:val="008C06A8"/>
    <w:rsid w:val="008C0795"/>
    <w:rsid w:val="008C0871"/>
    <w:rsid w:val="008C14A6"/>
    <w:rsid w:val="008C177A"/>
    <w:rsid w:val="008C1809"/>
    <w:rsid w:val="008C1A1B"/>
    <w:rsid w:val="008C1B58"/>
    <w:rsid w:val="008C2C70"/>
    <w:rsid w:val="008C2D19"/>
    <w:rsid w:val="008C36E9"/>
    <w:rsid w:val="008C39AE"/>
    <w:rsid w:val="008C589C"/>
    <w:rsid w:val="008C5909"/>
    <w:rsid w:val="008C590D"/>
    <w:rsid w:val="008C5933"/>
    <w:rsid w:val="008C623C"/>
    <w:rsid w:val="008C6CCD"/>
    <w:rsid w:val="008C6E91"/>
    <w:rsid w:val="008C7490"/>
    <w:rsid w:val="008C755F"/>
    <w:rsid w:val="008C7DD5"/>
    <w:rsid w:val="008D012C"/>
    <w:rsid w:val="008D02B6"/>
    <w:rsid w:val="008D044D"/>
    <w:rsid w:val="008D1FC3"/>
    <w:rsid w:val="008D20BC"/>
    <w:rsid w:val="008D2884"/>
    <w:rsid w:val="008D33A9"/>
    <w:rsid w:val="008D3443"/>
    <w:rsid w:val="008D3D0C"/>
    <w:rsid w:val="008D3FC3"/>
    <w:rsid w:val="008D4639"/>
    <w:rsid w:val="008D4D58"/>
    <w:rsid w:val="008D554F"/>
    <w:rsid w:val="008D67AD"/>
    <w:rsid w:val="008D68FA"/>
    <w:rsid w:val="008D7081"/>
    <w:rsid w:val="008D7934"/>
    <w:rsid w:val="008E031B"/>
    <w:rsid w:val="008E04ED"/>
    <w:rsid w:val="008E0500"/>
    <w:rsid w:val="008E1206"/>
    <w:rsid w:val="008E1D72"/>
    <w:rsid w:val="008E1F84"/>
    <w:rsid w:val="008E3010"/>
    <w:rsid w:val="008E3637"/>
    <w:rsid w:val="008E3EF1"/>
    <w:rsid w:val="008E49A3"/>
    <w:rsid w:val="008E4A2E"/>
    <w:rsid w:val="008E4A6C"/>
    <w:rsid w:val="008E4C62"/>
    <w:rsid w:val="008E4E0F"/>
    <w:rsid w:val="008E5767"/>
    <w:rsid w:val="008E5868"/>
    <w:rsid w:val="008E7018"/>
    <w:rsid w:val="008E7029"/>
    <w:rsid w:val="008E7CFC"/>
    <w:rsid w:val="008E7EF6"/>
    <w:rsid w:val="008F01BA"/>
    <w:rsid w:val="008F0758"/>
    <w:rsid w:val="008F0A6B"/>
    <w:rsid w:val="008F1100"/>
    <w:rsid w:val="008F1F98"/>
    <w:rsid w:val="008F3771"/>
    <w:rsid w:val="008F48BF"/>
    <w:rsid w:val="008F4B7D"/>
    <w:rsid w:val="008F58D7"/>
    <w:rsid w:val="008F62B4"/>
    <w:rsid w:val="008F63D7"/>
    <w:rsid w:val="008F645E"/>
    <w:rsid w:val="008F6758"/>
    <w:rsid w:val="008F6DEF"/>
    <w:rsid w:val="009001E3"/>
    <w:rsid w:val="00900AD2"/>
    <w:rsid w:val="009012F4"/>
    <w:rsid w:val="00901542"/>
    <w:rsid w:val="00901594"/>
    <w:rsid w:val="009022AD"/>
    <w:rsid w:val="00902E9D"/>
    <w:rsid w:val="0090307E"/>
    <w:rsid w:val="009036DB"/>
    <w:rsid w:val="009036EC"/>
    <w:rsid w:val="00903F6F"/>
    <w:rsid w:val="009040DD"/>
    <w:rsid w:val="009041BB"/>
    <w:rsid w:val="0090499E"/>
    <w:rsid w:val="00904BD3"/>
    <w:rsid w:val="00904E42"/>
    <w:rsid w:val="00905017"/>
    <w:rsid w:val="009059DF"/>
    <w:rsid w:val="00905B47"/>
    <w:rsid w:val="00910575"/>
    <w:rsid w:val="00910707"/>
    <w:rsid w:val="009109C1"/>
    <w:rsid w:val="00910B66"/>
    <w:rsid w:val="00910C59"/>
    <w:rsid w:val="0091223F"/>
    <w:rsid w:val="009126D8"/>
    <w:rsid w:val="00912E15"/>
    <w:rsid w:val="0091331C"/>
    <w:rsid w:val="009137F8"/>
    <w:rsid w:val="00913B8F"/>
    <w:rsid w:val="00913B90"/>
    <w:rsid w:val="00913C6F"/>
    <w:rsid w:val="009148EB"/>
    <w:rsid w:val="009155D0"/>
    <w:rsid w:val="00916744"/>
    <w:rsid w:val="00916FA4"/>
    <w:rsid w:val="009173A9"/>
    <w:rsid w:val="00920EA3"/>
    <w:rsid w:val="0092128F"/>
    <w:rsid w:val="0092185B"/>
    <w:rsid w:val="00921BFD"/>
    <w:rsid w:val="009220BF"/>
    <w:rsid w:val="00923765"/>
    <w:rsid w:val="00923E8B"/>
    <w:rsid w:val="00924CC6"/>
    <w:rsid w:val="00924D15"/>
    <w:rsid w:val="009253D9"/>
    <w:rsid w:val="00925D43"/>
    <w:rsid w:val="0092617E"/>
    <w:rsid w:val="00926587"/>
    <w:rsid w:val="00926C5A"/>
    <w:rsid w:val="009273FB"/>
    <w:rsid w:val="00927499"/>
    <w:rsid w:val="009279DE"/>
    <w:rsid w:val="00930116"/>
    <w:rsid w:val="0093180F"/>
    <w:rsid w:val="009319C6"/>
    <w:rsid w:val="00931C30"/>
    <w:rsid w:val="00931D97"/>
    <w:rsid w:val="00931F83"/>
    <w:rsid w:val="00932208"/>
    <w:rsid w:val="009329F6"/>
    <w:rsid w:val="00932BB4"/>
    <w:rsid w:val="00932BE7"/>
    <w:rsid w:val="0093302B"/>
    <w:rsid w:val="0093376A"/>
    <w:rsid w:val="009340C2"/>
    <w:rsid w:val="00934A5B"/>
    <w:rsid w:val="00934C0A"/>
    <w:rsid w:val="00934E6A"/>
    <w:rsid w:val="0093504E"/>
    <w:rsid w:val="00935083"/>
    <w:rsid w:val="009351C3"/>
    <w:rsid w:val="00935DA8"/>
    <w:rsid w:val="00936D36"/>
    <w:rsid w:val="00937A1E"/>
    <w:rsid w:val="00937F60"/>
    <w:rsid w:val="009401BA"/>
    <w:rsid w:val="009407B1"/>
    <w:rsid w:val="009407DD"/>
    <w:rsid w:val="00940AAD"/>
    <w:rsid w:val="009412A1"/>
    <w:rsid w:val="00941A42"/>
    <w:rsid w:val="0094212C"/>
    <w:rsid w:val="0094228B"/>
    <w:rsid w:val="00942444"/>
    <w:rsid w:val="00943782"/>
    <w:rsid w:val="0094448B"/>
    <w:rsid w:val="009447E7"/>
    <w:rsid w:val="00944AEB"/>
    <w:rsid w:val="009455BC"/>
    <w:rsid w:val="0094612B"/>
    <w:rsid w:val="00946261"/>
    <w:rsid w:val="009504E6"/>
    <w:rsid w:val="00950511"/>
    <w:rsid w:val="00951B67"/>
    <w:rsid w:val="00951C49"/>
    <w:rsid w:val="009538EE"/>
    <w:rsid w:val="00953F97"/>
    <w:rsid w:val="009541A6"/>
    <w:rsid w:val="00954689"/>
    <w:rsid w:val="00954AC3"/>
    <w:rsid w:val="00954B49"/>
    <w:rsid w:val="00955034"/>
    <w:rsid w:val="009551CD"/>
    <w:rsid w:val="00955217"/>
    <w:rsid w:val="00956673"/>
    <w:rsid w:val="0095695E"/>
    <w:rsid w:val="00957085"/>
    <w:rsid w:val="009574DA"/>
    <w:rsid w:val="00957523"/>
    <w:rsid w:val="0095773D"/>
    <w:rsid w:val="009579FB"/>
    <w:rsid w:val="00957DB4"/>
    <w:rsid w:val="00960CA9"/>
    <w:rsid w:val="00960DB3"/>
    <w:rsid w:val="009617C9"/>
    <w:rsid w:val="00961C93"/>
    <w:rsid w:val="00962E30"/>
    <w:rsid w:val="00962F22"/>
    <w:rsid w:val="009636EA"/>
    <w:rsid w:val="00963AEB"/>
    <w:rsid w:val="00964B0B"/>
    <w:rsid w:val="00964C5B"/>
    <w:rsid w:val="00964E13"/>
    <w:rsid w:val="00965093"/>
    <w:rsid w:val="00965324"/>
    <w:rsid w:val="0096596F"/>
    <w:rsid w:val="009662DF"/>
    <w:rsid w:val="009668B0"/>
    <w:rsid w:val="0096720C"/>
    <w:rsid w:val="0096759B"/>
    <w:rsid w:val="009675FA"/>
    <w:rsid w:val="009676BC"/>
    <w:rsid w:val="009677F7"/>
    <w:rsid w:val="0097011B"/>
    <w:rsid w:val="0097046A"/>
    <w:rsid w:val="0097091E"/>
    <w:rsid w:val="00970D5E"/>
    <w:rsid w:val="00970D99"/>
    <w:rsid w:val="00970FF0"/>
    <w:rsid w:val="00971581"/>
    <w:rsid w:val="00971B1D"/>
    <w:rsid w:val="00973C5B"/>
    <w:rsid w:val="00973D56"/>
    <w:rsid w:val="009748B7"/>
    <w:rsid w:val="00974C6E"/>
    <w:rsid w:val="00975318"/>
    <w:rsid w:val="00975903"/>
    <w:rsid w:val="009760D3"/>
    <w:rsid w:val="00976E2B"/>
    <w:rsid w:val="00977132"/>
    <w:rsid w:val="009772B3"/>
    <w:rsid w:val="00977679"/>
    <w:rsid w:val="00980C5D"/>
    <w:rsid w:val="00980C8A"/>
    <w:rsid w:val="0098155D"/>
    <w:rsid w:val="009816DF"/>
    <w:rsid w:val="00981729"/>
    <w:rsid w:val="00981A4B"/>
    <w:rsid w:val="00982501"/>
    <w:rsid w:val="009825E2"/>
    <w:rsid w:val="00982BAC"/>
    <w:rsid w:val="00983A6C"/>
    <w:rsid w:val="00983B4B"/>
    <w:rsid w:val="00983F8F"/>
    <w:rsid w:val="00984063"/>
    <w:rsid w:val="009847E2"/>
    <w:rsid w:val="009849F0"/>
    <w:rsid w:val="0098583B"/>
    <w:rsid w:val="00985C81"/>
    <w:rsid w:val="0098735C"/>
    <w:rsid w:val="009877D3"/>
    <w:rsid w:val="00987D3D"/>
    <w:rsid w:val="00987F0A"/>
    <w:rsid w:val="009902FC"/>
    <w:rsid w:val="00990434"/>
    <w:rsid w:val="0099072A"/>
    <w:rsid w:val="0099121A"/>
    <w:rsid w:val="00991CA6"/>
    <w:rsid w:val="00992996"/>
    <w:rsid w:val="00993038"/>
    <w:rsid w:val="00993302"/>
    <w:rsid w:val="00993399"/>
    <w:rsid w:val="00993EF8"/>
    <w:rsid w:val="0099433F"/>
    <w:rsid w:val="00994A20"/>
    <w:rsid w:val="00994E8F"/>
    <w:rsid w:val="009951DC"/>
    <w:rsid w:val="00995205"/>
    <w:rsid w:val="009959BB"/>
    <w:rsid w:val="00995BA5"/>
    <w:rsid w:val="00995F20"/>
    <w:rsid w:val="009960F7"/>
    <w:rsid w:val="00996543"/>
    <w:rsid w:val="00996727"/>
    <w:rsid w:val="00997158"/>
    <w:rsid w:val="00997708"/>
    <w:rsid w:val="009A04F8"/>
    <w:rsid w:val="009A09F0"/>
    <w:rsid w:val="009A123B"/>
    <w:rsid w:val="009A12AC"/>
    <w:rsid w:val="009A185B"/>
    <w:rsid w:val="009A35BD"/>
    <w:rsid w:val="009A3A7C"/>
    <w:rsid w:val="009A3E5A"/>
    <w:rsid w:val="009A4203"/>
    <w:rsid w:val="009A445C"/>
    <w:rsid w:val="009A44D4"/>
    <w:rsid w:val="009A4CF6"/>
    <w:rsid w:val="009A4E68"/>
    <w:rsid w:val="009A55E1"/>
    <w:rsid w:val="009A5857"/>
    <w:rsid w:val="009A69A0"/>
    <w:rsid w:val="009A6B46"/>
    <w:rsid w:val="009A7E6E"/>
    <w:rsid w:val="009A7F5F"/>
    <w:rsid w:val="009B0CC2"/>
    <w:rsid w:val="009B1C4A"/>
    <w:rsid w:val="009B1CB3"/>
    <w:rsid w:val="009B2310"/>
    <w:rsid w:val="009B2ADB"/>
    <w:rsid w:val="009B3967"/>
    <w:rsid w:val="009B3C96"/>
    <w:rsid w:val="009B49B5"/>
    <w:rsid w:val="009B5179"/>
    <w:rsid w:val="009B525E"/>
    <w:rsid w:val="009B5E69"/>
    <w:rsid w:val="009B603A"/>
    <w:rsid w:val="009B60D5"/>
    <w:rsid w:val="009B6D4A"/>
    <w:rsid w:val="009B706B"/>
    <w:rsid w:val="009B73E8"/>
    <w:rsid w:val="009B78D8"/>
    <w:rsid w:val="009C0D8C"/>
    <w:rsid w:val="009C1628"/>
    <w:rsid w:val="009C18C6"/>
    <w:rsid w:val="009C1C51"/>
    <w:rsid w:val="009C1ED5"/>
    <w:rsid w:val="009C29A3"/>
    <w:rsid w:val="009C2D0E"/>
    <w:rsid w:val="009C2EA8"/>
    <w:rsid w:val="009C308C"/>
    <w:rsid w:val="009C316A"/>
    <w:rsid w:val="009C3DAC"/>
    <w:rsid w:val="009C42E0"/>
    <w:rsid w:val="009C4348"/>
    <w:rsid w:val="009C46BA"/>
    <w:rsid w:val="009C48B2"/>
    <w:rsid w:val="009C4DD2"/>
    <w:rsid w:val="009C5ABB"/>
    <w:rsid w:val="009C5D16"/>
    <w:rsid w:val="009C6058"/>
    <w:rsid w:val="009C691F"/>
    <w:rsid w:val="009C732D"/>
    <w:rsid w:val="009C782B"/>
    <w:rsid w:val="009D043B"/>
    <w:rsid w:val="009D0C98"/>
    <w:rsid w:val="009D1196"/>
    <w:rsid w:val="009D14D7"/>
    <w:rsid w:val="009D1F36"/>
    <w:rsid w:val="009D25AC"/>
    <w:rsid w:val="009D297F"/>
    <w:rsid w:val="009D2986"/>
    <w:rsid w:val="009D2BA4"/>
    <w:rsid w:val="009D31EE"/>
    <w:rsid w:val="009D34E4"/>
    <w:rsid w:val="009D394B"/>
    <w:rsid w:val="009D3EED"/>
    <w:rsid w:val="009D4B1E"/>
    <w:rsid w:val="009D5362"/>
    <w:rsid w:val="009D6F3A"/>
    <w:rsid w:val="009D7891"/>
    <w:rsid w:val="009D79D3"/>
    <w:rsid w:val="009D7B9C"/>
    <w:rsid w:val="009D7E0A"/>
    <w:rsid w:val="009E07BD"/>
    <w:rsid w:val="009E0B6F"/>
    <w:rsid w:val="009E0CDD"/>
    <w:rsid w:val="009E0EF2"/>
    <w:rsid w:val="009E1274"/>
    <w:rsid w:val="009E1415"/>
    <w:rsid w:val="009E16B4"/>
    <w:rsid w:val="009E1D4A"/>
    <w:rsid w:val="009E2627"/>
    <w:rsid w:val="009E26EA"/>
    <w:rsid w:val="009E2C91"/>
    <w:rsid w:val="009E36E4"/>
    <w:rsid w:val="009E4756"/>
    <w:rsid w:val="009E509E"/>
    <w:rsid w:val="009E52A1"/>
    <w:rsid w:val="009E545B"/>
    <w:rsid w:val="009E54D1"/>
    <w:rsid w:val="009E5761"/>
    <w:rsid w:val="009E5E8A"/>
    <w:rsid w:val="009E5FC3"/>
    <w:rsid w:val="009E6116"/>
    <w:rsid w:val="009E65F9"/>
    <w:rsid w:val="009E75D4"/>
    <w:rsid w:val="009E7941"/>
    <w:rsid w:val="009F015B"/>
    <w:rsid w:val="009F1885"/>
    <w:rsid w:val="009F22FC"/>
    <w:rsid w:val="009F2C88"/>
    <w:rsid w:val="009F31C4"/>
    <w:rsid w:val="009F33FC"/>
    <w:rsid w:val="009F38CF"/>
    <w:rsid w:val="009F42F8"/>
    <w:rsid w:val="009F4442"/>
    <w:rsid w:val="009F47B6"/>
    <w:rsid w:val="009F4866"/>
    <w:rsid w:val="009F4C34"/>
    <w:rsid w:val="009F4C4F"/>
    <w:rsid w:val="009F4C68"/>
    <w:rsid w:val="009F4F0E"/>
    <w:rsid w:val="009F521C"/>
    <w:rsid w:val="009F5990"/>
    <w:rsid w:val="009F5A13"/>
    <w:rsid w:val="009F5E00"/>
    <w:rsid w:val="009F6B4C"/>
    <w:rsid w:val="009F6ED9"/>
    <w:rsid w:val="009F7663"/>
    <w:rsid w:val="009F7D1A"/>
    <w:rsid w:val="00A00350"/>
    <w:rsid w:val="00A014D6"/>
    <w:rsid w:val="00A0196F"/>
    <w:rsid w:val="00A01AE7"/>
    <w:rsid w:val="00A01B53"/>
    <w:rsid w:val="00A02B15"/>
    <w:rsid w:val="00A02E43"/>
    <w:rsid w:val="00A02FB9"/>
    <w:rsid w:val="00A035A5"/>
    <w:rsid w:val="00A03FA3"/>
    <w:rsid w:val="00A06253"/>
    <w:rsid w:val="00A065F9"/>
    <w:rsid w:val="00A068DC"/>
    <w:rsid w:val="00A0719E"/>
    <w:rsid w:val="00A07F34"/>
    <w:rsid w:val="00A10465"/>
    <w:rsid w:val="00A1103C"/>
    <w:rsid w:val="00A114B7"/>
    <w:rsid w:val="00A119A9"/>
    <w:rsid w:val="00A12257"/>
    <w:rsid w:val="00A124CA"/>
    <w:rsid w:val="00A1257C"/>
    <w:rsid w:val="00A126CE"/>
    <w:rsid w:val="00A12EB7"/>
    <w:rsid w:val="00A13273"/>
    <w:rsid w:val="00A1384B"/>
    <w:rsid w:val="00A14AA8"/>
    <w:rsid w:val="00A14DB2"/>
    <w:rsid w:val="00A1586F"/>
    <w:rsid w:val="00A158D0"/>
    <w:rsid w:val="00A15F74"/>
    <w:rsid w:val="00A162A8"/>
    <w:rsid w:val="00A16744"/>
    <w:rsid w:val="00A16DF3"/>
    <w:rsid w:val="00A1710E"/>
    <w:rsid w:val="00A172ED"/>
    <w:rsid w:val="00A20074"/>
    <w:rsid w:val="00A20154"/>
    <w:rsid w:val="00A207FB"/>
    <w:rsid w:val="00A20A86"/>
    <w:rsid w:val="00A20AFC"/>
    <w:rsid w:val="00A20DAC"/>
    <w:rsid w:val="00A21215"/>
    <w:rsid w:val="00A214FC"/>
    <w:rsid w:val="00A216CA"/>
    <w:rsid w:val="00A217A5"/>
    <w:rsid w:val="00A218D0"/>
    <w:rsid w:val="00A21D2E"/>
    <w:rsid w:val="00A22154"/>
    <w:rsid w:val="00A223D6"/>
    <w:rsid w:val="00A224AF"/>
    <w:rsid w:val="00A226ED"/>
    <w:rsid w:val="00A22D74"/>
    <w:rsid w:val="00A2312E"/>
    <w:rsid w:val="00A24408"/>
    <w:rsid w:val="00A244C6"/>
    <w:rsid w:val="00A244FF"/>
    <w:rsid w:val="00A251B7"/>
    <w:rsid w:val="00A25435"/>
    <w:rsid w:val="00A256F6"/>
    <w:rsid w:val="00A25C38"/>
    <w:rsid w:val="00A26450"/>
    <w:rsid w:val="00A2645C"/>
    <w:rsid w:val="00A277EE"/>
    <w:rsid w:val="00A27ACE"/>
    <w:rsid w:val="00A27C89"/>
    <w:rsid w:val="00A30181"/>
    <w:rsid w:val="00A3033A"/>
    <w:rsid w:val="00A306DD"/>
    <w:rsid w:val="00A306F1"/>
    <w:rsid w:val="00A30B0B"/>
    <w:rsid w:val="00A32E53"/>
    <w:rsid w:val="00A333DD"/>
    <w:rsid w:val="00A335AD"/>
    <w:rsid w:val="00A335EB"/>
    <w:rsid w:val="00A34006"/>
    <w:rsid w:val="00A359B9"/>
    <w:rsid w:val="00A35B74"/>
    <w:rsid w:val="00A35DD4"/>
    <w:rsid w:val="00A36016"/>
    <w:rsid w:val="00A36BBE"/>
    <w:rsid w:val="00A36E8E"/>
    <w:rsid w:val="00A37423"/>
    <w:rsid w:val="00A40579"/>
    <w:rsid w:val="00A40B7E"/>
    <w:rsid w:val="00A4116A"/>
    <w:rsid w:val="00A416E3"/>
    <w:rsid w:val="00A42971"/>
    <w:rsid w:val="00A42E07"/>
    <w:rsid w:val="00A4307A"/>
    <w:rsid w:val="00A432FB"/>
    <w:rsid w:val="00A43706"/>
    <w:rsid w:val="00A43BA3"/>
    <w:rsid w:val="00A440EF"/>
    <w:rsid w:val="00A44911"/>
    <w:rsid w:val="00A456D1"/>
    <w:rsid w:val="00A458FE"/>
    <w:rsid w:val="00A47A64"/>
    <w:rsid w:val="00A47DC5"/>
    <w:rsid w:val="00A47EB2"/>
    <w:rsid w:val="00A47EBB"/>
    <w:rsid w:val="00A502BA"/>
    <w:rsid w:val="00A504B0"/>
    <w:rsid w:val="00A50555"/>
    <w:rsid w:val="00A51272"/>
    <w:rsid w:val="00A51C77"/>
    <w:rsid w:val="00A51CDD"/>
    <w:rsid w:val="00A526B7"/>
    <w:rsid w:val="00A527BE"/>
    <w:rsid w:val="00A52EFB"/>
    <w:rsid w:val="00A532B3"/>
    <w:rsid w:val="00A53AA3"/>
    <w:rsid w:val="00A53C85"/>
    <w:rsid w:val="00A548D8"/>
    <w:rsid w:val="00A54B95"/>
    <w:rsid w:val="00A54FE9"/>
    <w:rsid w:val="00A55699"/>
    <w:rsid w:val="00A55BEE"/>
    <w:rsid w:val="00A57106"/>
    <w:rsid w:val="00A57E57"/>
    <w:rsid w:val="00A600EF"/>
    <w:rsid w:val="00A605B3"/>
    <w:rsid w:val="00A61AF3"/>
    <w:rsid w:val="00A61EAD"/>
    <w:rsid w:val="00A622B6"/>
    <w:rsid w:val="00A63CBF"/>
    <w:rsid w:val="00A644CA"/>
    <w:rsid w:val="00A653C9"/>
    <w:rsid w:val="00A66894"/>
    <w:rsid w:val="00A6730D"/>
    <w:rsid w:val="00A67533"/>
    <w:rsid w:val="00A67863"/>
    <w:rsid w:val="00A6798E"/>
    <w:rsid w:val="00A701CA"/>
    <w:rsid w:val="00A707A1"/>
    <w:rsid w:val="00A70D3D"/>
    <w:rsid w:val="00A70F38"/>
    <w:rsid w:val="00A710F5"/>
    <w:rsid w:val="00A711E8"/>
    <w:rsid w:val="00A7124E"/>
    <w:rsid w:val="00A71620"/>
    <w:rsid w:val="00A71625"/>
    <w:rsid w:val="00A717DB"/>
    <w:rsid w:val="00A718C1"/>
    <w:rsid w:val="00A71B9B"/>
    <w:rsid w:val="00A71D3F"/>
    <w:rsid w:val="00A71E3D"/>
    <w:rsid w:val="00A71F14"/>
    <w:rsid w:val="00A71F7C"/>
    <w:rsid w:val="00A72093"/>
    <w:rsid w:val="00A72C70"/>
    <w:rsid w:val="00A738AD"/>
    <w:rsid w:val="00A73C90"/>
    <w:rsid w:val="00A7453A"/>
    <w:rsid w:val="00A751C7"/>
    <w:rsid w:val="00A757EE"/>
    <w:rsid w:val="00A75C2F"/>
    <w:rsid w:val="00A77620"/>
    <w:rsid w:val="00A77A92"/>
    <w:rsid w:val="00A77E8F"/>
    <w:rsid w:val="00A80647"/>
    <w:rsid w:val="00A80D51"/>
    <w:rsid w:val="00A81B5A"/>
    <w:rsid w:val="00A81E65"/>
    <w:rsid w:val="00A83120"/>
    <w:rsid w:val="00A83460"/>
    <w:rsid w:val="00A8355A"/>
    <w:rsid w:val="00A8509A"/>
    <w:rsid w:val="00A8625F"/>
    <w:rsid w:val="00A86785"/>
    <w:rsid w:val="00A86C07"/>
    <w:rsid w:val="00A8764D"/>
    <w:rsid w:val="00A87844"/>
    <w:rsid w:val="00A90AFA"/>
    <w:rsid w:val="00A90B9E"/>
    <w:rsid w:val="00A90D1E"/>
    <w:rsid w:val="00A90F43"/>
    <w:rsid w:val="00A91867"/>
    <w:rsid w:val="00A91942"/>
    <w:rsid w:val="00A91CA9"/>
    <w:rsid w:val="00A92492"/>
    <w:rsid w:val="00A92D89"/>
    <w:rsid w:val="00A92F95"/>
    <w:rsid w:val="00A93541"/>
    <w:rsid w:val="00A938ED"/>
    <w:rsid w:val="00A938F5"/>
    <w:rsid w:val="00A93954"/>
    <w:rsid w:val="00A93F71"/>
    <w:rsid w:val="00A94235"/>
    <w:rsid w:val="00A942EC"/>
    <w:rsid w:val="00A9521E"/>
    <w:rsid w:val="00A954E1"/>
    <w:rsid w:val="00A9558D"/>
    <w:rsid w:val="00A95B9E"/>
    <w:rsid w:val="00A96143"/>
    <w:rsid w:val="00A96758"/>
    <w:rsid w:val="00A9714F"/>
    <w:rsid w:val="00A97BD8"/>
    <w:rsid w:val="00AA038C"/>
    <w:rsid w:val="00AA0CF7"/>
    <w:rsid w:val="00AA1D2E"/>
    <w:rsid w:val="00AA1F08"/>
    <w:rsid w:val="00AA2358"/>
    <w:rsid w:val="00AA40E0"/>
    <w:rsid w:val="00AA44DF"/>
    <w:rsid w:val="00AA4D3D"/>
    <w:rsid w:val="00AA531B"/>
    <w:rsid w:val="00AA5723"/>
    <w:rsid w:val="00AA5F2D"/>
    <w:rsid w:val="00AA6067"/>
    <w:rsid w:val="00AA6D2C"/>
    <w:rsid w:val="00AA6F84"/>
    <w:rsid w:val="00AA7182"/>
    <w:rsid w:val="00AA775F"/>
    <w:rsid w:val="00AA7A09"/>
    <w:rsid w:val="00AA7E95"/>
    <w:rsid w:val="00AB0AE8"/>
    <w:rsid w:val="00AB1378"/>
    <w:rsid w:val="00AB2E0E"/>
    <w:rsid w:val="00AB378F"/>
    <w:rsid w:val="00AB381E"/>
    <w:rsid w:val="00AB3B50"/>
    <w:rsid w:val="00AB3EF3"/>
    <w:rsid w:val="00AB4970"/>
    <w:rsid w:val="00AB4F1B"/>
    <w:rsid w:val="00AB6568"/>
    <w:rsid w:val="00AB72DA"/>
    <w:rsid w:val="00AB76D9"/>
    <w:rsid w:val="00AB7941"/>
    <w:rsid w:val="00AC04DB"/>
    <w:rsid w:val="00AC04E3"/>
    <w:rsid w:val="00AC05B1"/>
    <w:rsid w:val="00AC16C3"/>
    <w:rsid w:val="00AC2A49"/>
    <w:rsid w:val="00AC319E"/>
    <w:rsid w:val="00AC6A9A"/>
    <w:rsid w:val="00AC6C7E"/>
    <w:rsid w:val="00AC71D1"/>
    <w:rsid w:val="00AC76F6"/>
    <w:rsid w:val="00AD0123"/>
    <w:rsid w:val="00AD0392"/>
    <w:rsid w:val="00AD0913"/>
    <w:rsid w:val="00AD0B08"/>
    <w:rsid w:val="00AD0CA0"/>
    <w:rsid w:val="00AD19AC"/>
    <w:rsid w:val="00AD1EA0"/>
    <w:rsid w:val="00AD2765"/>
    <w:rsid w:val="00AD298F"/>
    <w:rsid w:val="00AD3379"/>
    <w:rsid w:val="00AD356C"/>
    <w:rsid w:val="00AD3597"/>
    <w:rsid w:val="00AD3613"/>
    <w:rsid w:val="00AD38DD"/>
    <w:rsid w:val="00AD404C"/>
    <w:rsid w:val="00AD420B"/>
    <w:rsid w:val="00AD5A5F"/>
    <w:rsid w:val="00AD5D8D"/>
    <w:rsid w:val="00AD6023"/>
    <w:rsid w:val="00AD659B"/>
    <w:rsid w:val="00AD6CC7"/>
    <w:rsid w:val="00AD75F6"/>
    <w:rsid w:val="00AE0502"/>
    <w:rsid w:val="00AE087F"/>
    <w:rsid w:val="00AE08DC"/>
    <w:rsid w:val="00AE0B0C"/>
    <w:rsid w:val="00AE1169"/>
    <w:rsid w:val="00AE14E8"/>
    <w:rsid w:val="00AE189D"/>
    <w:rsid w:val="00AE1A69"/>
    <w:rsid w:val="00AE2914"/>
    <w:rsid w:val="00AE2B0B"/>
    <w:rsid w:val="00AE3966"/>
    <w:rsid w:val="00AE3B52"/>
    <w:rsid w:val="00AE3BFA"/>
    <w:rsid w:val="00AE3C94"/>
    <w:rsid w:val="00AE4169"/>
    <w:rsid w:val="00AE478B"/>
    <w:rsid w:val="00AE4BEF"/>
    <w:rsid w:val="00AE5583"/>
    <w:rsid w:val="00AE6D15"/>
    <w:rsid w:val="00AE6E43"/>
    <w:rsid w:val="00AE7187"/>
    <w:rsid w:val="00AF003E"/>
    <w:rsid w:val="00AF018D"/>
    <w:rsid w:val="00AF1451"/>
    <w:rsid w:val="00AF24D6"/>
    <w:rsid w:val="00AF34C2"/>
    <w:rsid w:val="00AF43F8"/>
    <w:rsid w:val="00AF5282"/>
    <w:rsid w:val="00AF5321"/>
    <w:rsid w:val="00AF5A7D"/>
    <w:rsid w:val="00AF670C"/>
    <w:rsid w:val="00AF7B23"/>
    <w:rsid w:val="00AF7B47"/>
    <w:rsid w:val="00B012D4"/>
    <w:rsid w:val="00B01492"/>
    <w:rsid w:val="00B01FD1"/>
    <w:rsid w:val="00B0385C"/>
    <w:rsid w:val="00B03C17"/>
    <w:rsid w:val="00B03F4D"/>
    <w:rsid w:val="00B04182"/>
    <w:rsid w:val="00B0454D"/>
    <w:rsid w:val="00B04AA1"/>
    <w:rsid w:val="00B04FF4"/>
    <w:rsid w:val="00B06985"/>
    <w:rsid w:val="00B07157"/>
    <w:rsid w:val="00B07AE3"/>
    <w:rsid w:val="00B07E90"/>
    <w:rsid w:val="00B105ED"/>
    <w:rsid w:val="00B10673"/>
    <w:rsid w:val="00B112C5"/>
    <w:rsid w:val="00B11430"/>
    <w:rsid w:val="00B1171E"/>
    <w:rsid w:val="00B117D9"/>
    <w:rsid w:val="00B11977"/>
    <w:rsid w:val="00B129ED"/>
    <w:rsid w:val="00B13360"/>
    <w:rsid w:val="00B13435"/>
    <w:rsid w:val="00B137DB"/>
    <w:rsid w:val="00B13C94"/>
    <w:rsid w:val="00B13DE7"/>
    <w:rsid w:val="00B1403C"/>
    <w:rsid w:val="00B15B9D"/>
    <w:rsid w:val="00B15DC4"/>
    <w:rsid w:val="00B1622D"/>
    <w:rsid w:val="00B1688B"/>
    <w:rsid w:val="00B16FF7"/>
    <w:rsid w:val="00B170B8"/>
    <w:rsid w:val="00B17753"/>
    <w:rsid w:val="00B2021D"/>
    <w:rsid w:val="00B2021E"/>
    <w:rsid w:val="00B21600"/>
    <w:rsid w:val="00B23565"/>
    <w:rsid w:val="00B23592"/>
    <w:rsid w:val="00B2398B"/>
    <w:rsid w:val="00B23C28"/>
    <w:rsid w:val="00B23E4A"/>
    <w:rsid w:val="00B24F25"/>
    <w:rsid w:val="00B2567E"/>
    <w:rsid w:val="00B256D6"/>
    <w:rsid w:val="00B262C8"/>
    <w:rsid w:val="00B26BB4"/>
    <w:rsid w:val="00B27619"/>
    <w:rsid w:val="00B27ACC"/>
    <w:rsid w:val="00B27E43"/>
    <w:rsid w:val="00B30144"/>
    <w:rsid w:val="00B313EE"/>
    <w:rsid w:val="00B31AAE"/>
    <w:rsid w:val="00B31B16"/>
    <w:rsid w:val="00B32421"/>
    <w:rsid w:val="00B3278D"/>
    <w:rsid w:val="00B32C77"/>
    <w:rsid w:val="00B347D9"/>
    <w:rsid w:val="00B34986"/>
    <w:rsid w:val="00B34BCD"/>
    <w:rsid w:val="00B353EB"/>
    <w:rsid w:val="00B36D09"/>
    <w:rsid w:val="00B37374"/>
    <w:rsid w:val="00B37FDE"/>
    <w:rsid w:val="00B416E1"/>
    <w:rsid w:val="00B419B8"/>
    <w:rsid w:val="00B42244"/>
    <w:rsid w:val="00B430E3"/>
    <w:rsid w:val="00B43183"/>
    <w:rsid w:val="00B439C4"/>
    <w:rsid w:val="00B448BD"/>
    <w:rsid w:val="00B4535E"/>
    <w:rsid w:val="00B453FD"/>
    <w:rsid w:val="00B45BAE"/>
    <w:rsid w:val="00B4716C"/>
    <w:rsid w:val="00B47638"/>
    <w:rsid w:val="00B47AFF"/>
    <w:rsid w:val="00B47CC1"/>
    <w:rsid w:val="00B47DFF"/>
    <w:rsid w:val="00B47EFA"/>
    <w:rsid w:val="00B50194"/>
    <w:rsid w:val="00B50900"/>
    <w:rsid w:val="00B50B76"/>
    <w:rsid w:val="00B52579"/>
    <w:rsid w:val="00B5266A"/>
    <w:rsid w:val="00B52A3E"/>
    <w:rsid w:val="00B52A8C"/>
    <w:rsid w:val="00B5323A"/>
    <w:rsid w:val="00B5353B"/>
    <w:rsid w:val="00B54DEF"/>
    <w:rsid w:val="00B55409"/>
    <w:rsid w:val="00B55D5D"/>
    <w:rsid w:val="00B563D0"/>
    <w:rsid w:val="00B56C6A"/>
    <w:rsid w:val="00B57D8B"/>
    <w:rsid w:val="00B60029"/>
    <w:rsid w:val="00B60731"/>
    <w:rsid w:val="00B6110E"/>
    <w:rsid w:val="00B61243"/>
    <w:rsid w:val="00B616B0"/>
    <w:rsid w:val="00B61EC5"/>
    <w:rsid w:val="00B62D7D"/>
    <w:rsid w:val="00B636A8"/>
    <w:rsid w:val="00B63A7C"/>
    <w:rsid w:val="00B63B42"/>
    <w:rsid w:val="00B64469"/>
    <w:rsid w:val="00B649D2"/>
    <w:rsid w:val="00B64E0A"/>
    <w:rsid w:val="00B665C6"/>
    <w:rsid w:val="00B66766"/>
    <w:rsid w:val="00B6695C"/>
    <w:rsid w:val="00B6715B"/>
    <w:rsid w:val="00B7002F"/>
    <w:rsid w:val="00B7029E"/>
    <w:rsid w:val="00B70BFF"/>
    <w:rsid w:val="00B713A2"/>
    <w:rsid w:val="00B719C4"/>
    <w:rsid w:val="00B7255F"/>
    <w:rsid w:val="00B73672"/>
    <w:rsid w:val="00B73FF7"/>
    <w:rsid w:val="00B75212"/>
    <w:rsid w:val="00B7640E"/>
    <w:rsid w:val="00B768B8"/>
    <w:rsid w:val="00B76B4A"/>
    <w:rsid w:val="00B76FC7"/>
    <w:rsid w:val="00B779A2"/>
    <w:rsid w:val="00B80035"/>
    <w:rsid w:val="00B8043B"/>
    <w:rsid w:val="00B8044B"/>
    <w:rsid w:val="00B805AF"/>
    <w:rsid w:val="00B823E4"/>
    <w:rsid w:val="00B846B4"/>
    <w:rsid w:val="00B84FAC"/>
    <w:rsid w:val="00B858B5"/>
    <w:rsid w:val="00B85F8B"/>
    <w:rsid w:val="00B85FF2"/>
    <w:rsid w:val="00B86158"/>
    <w:rsid w:val="00B86472"/>
    <w:rsid w:val="00B869EC"/>
    <w:rsid w:val="00B90BE2"/>
    <w:rsid w:val="00B90EC4"/>
    <w:rsid w:val="00B90F68"/>
    <w:rsid w:val="00B91A1F"/>
    <w:rsid w:val="00B9267D"/>
    <w:rsid w:val="00B92D3C"/>
    <w:rsid w:val="00B930B2"/>
    <w:rsid w:val="00B930C7"/>
    <w:rsid w:val="00B9338F"/>
    <w:rsid w:val="00B93558"/>
    <w:rsid w:val="00B936F9"/>
    <w:rsid w:val="00B9397A"/>
    <w:rsid w:val="00B93EA9"/>
    <w:rsid w:val="00B940A7"/>
    <w:rsid w:val="00B94D26"/>
    <w:rsid w:val="00B951F1"/>
    <w:rsid w:val="00B95E34"/>
    <w:rsid w:val="00B962F2"/>
    <w:rsid w:val="00B9633D"/>
    <w:rsid w:val="00B9669C"/>
    <w:rsid w:val="00B96C69"/>
    <w:rsid w:val="00B96D05"/>
    <w:rsid w:val="00B97FC6"/>
    <w:rsid w:val="00BA0045"/>
    <w:rsid w:val="00BA045D"/>
    <w:rsid w:val="00BA09E5"/>
    <w:rsid w:val="00BA0A9D"/>
    <w:rsid w:val="00BA187A"/>
    <w:rsid w:val="00BA18CD"/>
    <w:rsid w:val="00BA1DB9"/>
    <w:rsid w:val="00BA2108"/>
    <w:rsid w:val="00BA211B"/>
    <w:rsid w:val="00BA2B2C"/>
    <w:rsid w:val="00BA2EBE"/>
    <w:rsid w:val="00BA4197"/>
    <w:rsid w:val="00BA44AC"/>
    <w:rsid w:val="00BA487D"/>
    <w:rsid w:val="00BA52C4"/>
    <w:rsid w:val="00BA58D0"/>
    <w:rsid w:val="00BA5C5F"/>
    <w:rsid w:val="00BA5C73"/>
    <w:rsid w:val="00BA5F12"/>
    <w:rsid w:val="00BA6661"/>
    <w:rsid w:val="00BA6967"/>
    <w:rsid w:val="00BA6CDB"/>
    <w:rsid w:val="00BA768E"/>
    <w:rsid w:val="00BA76A8"/>
    <w:rsid w:val="00BA7FF3"/>
    <w:rsid w:val="00BB09AD"/>
    <w:rsid w:val="00BB0F28"/>
    <w:rsid w:val="00BB1BA5"/>
    <w:rsid w:val="00BB1D8C"/>
    <w:rsid w:val="00BB2400"/>
    <w:rsid w:val="00BB2578"/>
    <w:rsid w:val="00BB2F3E"/>
    <w:rsid w:val="00BB3005"/>
    <w:rsid w:val="00BB3032"/>
    <w:rsid w:val="00BB3C0A"/>
    <w:rsid w:val="00BB3F51"/>
    <w:rsid w:val="00BB402B"/>
    <w:rsid w:val="00BB40A2"/>
    <w:rsid w:val="00BB4466"/>
    <w:rsid w:val="00BB458A"/>
    <w:rsid w:val="00BB48FE"/>
    <w:rsid w:val="00BB4F70"/>
    <w:rsid w:val="00BB5EAF"/>
    <w:rsid w:val="00BB63A2"/>
    <w:rsid w:val="00BB6427"/>
    <w:rsid w:val="00BB690F"/>
    <w:rsid w:val="00BB6B42"/>
    <w:rsid w:val="00BB6C4A"/>
    <w:rsid w:val="00BB6F79"/>
    <w:rsid w:val="00BB741C"/>
    <w:rsid w:val="00BC037E"/>
    <w:rsid w:val="00BC0AB2"/>
    <w:rsid w:val="00BC0E59"/>
    <w:rsid w:val="00BC12A3"/>
    <w:rsid w:val="00BC1B1A"/>
    <w:rsid w:val="00BC1EA9"/>
    <w:rsid w:val="00BC1F82"/>
    <w:rsid w:val="00BC25FD"/>
    <w:rsid w:val="00BC2859"/>
    <w:rsid w:val="00BC2ADB"/>
    <w:rsid w:val="00BC2C44"/>
    <w:rsid w:val="00BC4735"/>
    <w:rsid w:val="00BC6222"/>
    <w:rsid w:val="00BC69DF"/>
    <w:rsid w:val="00BC70FB"/>
    <w:rsid w:val="00BC78A6"/>
    <w:rsid w:val="00BD00D3"/>
    <w:rsid w:val="00BD0D4F"/>
    <w:rsid w:val="00BD1030"/>
    <w:rsid w:val="00BD1659"/>
    <w:rsid w:val="00BD1712"/>
    <w:rsid w:val="00BD1A21"/>
    <w:rsid w:val="00BD1AF1"/>
    <w:rsid w:val="00BD2CBF"/>
    <w:rsid w:val="00BD2D13"/>
    <w:rsid w:val="00BD301E"/>
    <w:rsid w:val="00BD3556"/>
    <w:rsid w:val="00BD3AA9"/>
    <w:rsid w:val="00BD3E73"/>
    <w:rsid w:val="00BD431C"/>
    <w:rsid w:val="00BD4707"/>
    <w:rsid w:val="00BD4949"/>
    <w:rsid w:val="00BD4955"/>
    <w:rsid w:val="00BD4A18"/>
    <w:rsid w:val="00BD5004"/>
    <w:rsid w:val="00BD5D05"/>
    <w:rsid w:val="00BD6600"/>
    <w:rsid w:val="00BD6DB2"/>
    <w:rsid w:val="00BD7044"/>
    <w:rsid w:val="00BD711B"/>
    <w:rsid w:val="00BD7790"/>
    <w:rsid w:val="00BD7882"/>
    <w:rsid w:val="00BE06A1"/>
    <w:rsid w:val="00BE0EB1"/>
    <w:rsid w:val="00BE10D7"/>
    <w:rsid w:val="00BE11CF"/>
    <w:rsid w:val="00BE1760"/>
    <w:rsid w:val="00BE1979"/>
    <w:rsid w:val="00BE1A6A"/>
    <w:rsid w:val="00BE1E0C"/>
    <w:rsid w:val="00BE21AB"/>
    <w:rsid w:val="00BE22F8"/>
    <w:rsid w:val="00BE2895"/>
    <w:rsid w:val="00BE2950"/>
    <w:rsid w:val="00BE2F1F"/>
    <w:rsid w:val="00BE303F"/>
    <w:rsid w:val="00BE388A"/>
    <w:rsid w:val="00BE3F22"/>
    <w:rsid w:val="00BE55CB"/>
    <w:rsid w:val="00BE57DE"/>
    <w:rsid w:val="00BE5EB3"/>
    <w:rsid w:val="00BE6F74"/>
    <w:rsid w:val="00BE75EC"/>
    <w:rsid w:val="00BF0337"/>
    <w:rsid w:val="00BF06EB"/>
    <w:rsid w:val="00BF1106"/>
    <w:rsid w:val="00BF1AF7"/>
    <w:rsid w:val="00BF27F3"/>
    <w:rsid w:val="00BF2F44"/>
    <w:rsid w:val="00BF33C1"/>
    <w:rsid w:val="00BF3D96"/>
    <w:rsid w:val="00BF4A0E"/>
    <w:rsid w:val="00BF514D"/>
    <w:rsid w:val="00BF617A"/>
    <w:rsid w:val="00BF699F"/>
    <w:rsid w:val="00BF6CF7"/>
    <w:rsid w:val="00C008AD"/>
    <w:rsid w:val="00C00A5D"/>
    <w:rsid w:val="00C00CFE"/>
    <w:rsid w:val="00C01037"/>
    <w:rsid w:val="00C01547"/>
    <w:rsid w:val="00C01B6E"/>
    <w:rsid w:val="00C02141"/>
    <w:rsid w:val="00C02AC5"/>
    <w:rsid w:val="00C0379D"/>
    <w:rsid w:val="00C03931"/>
    <w:rsid w:val="00C0396A"/>
    <w:rsid w:val="00C05FE3"/>
    <w:rsid w:val="00C0612A"/>
    <w:rsid w:val="00C06678"/>
    <w:rsid w:val="00C06735"/>
    <w:rsid w:val="00C07BE1"/>
    <w:rsid w:val="00C10400"/>
    <w:rsid w:val="00C1132B"/>
    <w:rsid w:val="00C113EC"/>
    <w:rsid w:val="00C1143A"/>
    <w:rsid w:val="00C12CA4"/>
    <w:rsid w:val="00C12E86"/>
    <w:rsid w:val="00C1365E"/>
    <w:rsid w:val="00C1437A"/>
    <w:rsid w:val="00C14D61"/>
    <w:rsid w:val="00C155EA"/>
    <w:rsid w:val="00C15761"/>
    <w:rsid w:val="00C15D59"/>
    <w:rsid w:val="00C2016C"/>
    <w:rsid w:val="00C2052F"/>
    <w:rsid w:val="00C20AAB"/>
    <w:rsid w:val="00C20E3E"/>
    <w:rsid w:val="00C2124C"/>
    <w:rsid w:val="00C21273"/>
    <w:rsid w:val="00C2136D"/>
    <w:rsid w:val="00C214EE"/>
    <w:rsid w:val="00C218FF"/>
    <w:rsid w:val="00C21C6C"/>
    <w:rsid w:val="00C21F98"/>
    <w:rsid w:val="00C22247"/>
    <w:rsid w:val="00C2300E"/>
    <w:rsid w:val="00C2314B"/>
    <w:rsid w:val="00C23525"/>
    <w:rsid w:val="00C2492E"/>
    <w:rsid w:val="00C24971"/>
    <w:rsid w:val="00C24F1C"/>
    <w:rsid w:val="00C25475"/>
    <w:rsid w:val="00C25CD6"/>
    <w:rsid w:val="00C2633A"/>
    <w:rsid w:val="00C26BE5"/>
    <w:rsid w:val="00C26E4D"/>
    <w:rsid w:val="00C26EB9"/>
    <w:rsid w:val="00C27909"/>
    <w:rsid w:val="00C27B03"/>
    <w:rsid w:val="00C27F51"/>
    <w:rsid w:val="00C301FF"/>
    <w:rsid w:val="00C30411"/>
    <w:rsid w:val="00C30759"/>
    <w:rsid w:val="00C30C03"/>
    <w:rsid w:val="00C314E1"/>
    <w:rsid w:val="00C31C17"/>
    <w:rsid w:val="00C32860"/>
    <w:rsid w:val="00C32FC2"/>
    <w:rsid w:val="00C3393B"/>
    <w:rsid w:val="00C34397"/>
    <w:rsid w:val="00C37278"/>
    <w:rsid w:val="00C378B4"/>
    <w:rsid w:val="00C4095D"/>
    <w:rsid w:val="00C409A6"/>
    <w:rsid w:val="00C41AB3"/>
    <w:rsid w:val="00C41BD7"/>
    <w:rsid w:val="00C41DD5"/>
    <w:rsid w:val="00C41E9D"/>
    <w:rsid w:val="00C42343"/>
    <w:rsid w:val="00C43907"/>
    <w:rsid w:val="00C43B65"/>
    <w:rsid w:val="00C43E54"/>
    <w:rsid w:val="00C44F35"/>
    <w:rsid w:val="00C45795"/>
    <w:rsid w:val="00C4584F"/>
    <w:rsid w:val="00C45BA7"/>
    <w:rsid w:val="00C45FEC"/>
    <w:rsid w:val="00C462C1"/>
    <w:rsid w:val="00C4744A"/>
    <w:rsid w:val="00C47916"/>
    <w:rsid w:val="00C5079A"/>
    <w:rsid w:val="00C50D7E"/>
    <w:rsid w:val="00C50E30"/>
    <w:rsid w:val="00C51028"/>
    <w:rsid w:val="00C516EF"/>
    <w:rsid w:val="00C518D9"/>
    <w:rsid w:val="00C518EA"/>
    <w:rsid w:val="00C51C8E"/>
    <w:rsid w:val="00C524CD"/>
    <w:rsid w:val="00C5292C"/>
    <w:rsid w:val="00C52E9A"/>
    <w:rsid w:val="00C52F36"/>
    <w:rsid w:val="00C53249"/>
    <w:rsid w:val="00C53276"/>
    <w:rsid w:val="00C53DAC"/>
    <w:rsid w:val="00C541DF"/>
    <w:rsid w:val="00C54F3C"/>
    <w:rsid w:val="00C54F4E"/>
    <w:rsid w:val="00C55B2C"/>
    <w:rsid w:val="00C56439"/>
    <w:rsid w:val="00C56820"/>
    <w:rsid w:val="00C56A58"/>
    <w:rsid w:val="00C575D4"/>
    <w:rsid w:val="00C57936"/>
    <w:rsid w:val="00C57968"/>
    <w:rsid w:val="00C57A41"/>
    <w:rsid w:val="00C57ABA"/>
    <w:rsid w:val="00C601D2"/>
    <w:rsid w:val="00C611F5"/>
    <w:rsid w:val="00C61E2A"/>
    <w:rsid w:val="00C61FB6"/>
    <w:rsid w:val="00C624D7"/>
    <w:rsid w:val="00C62841"/>
    <w:rsid w:val="00C62859"/>
    <w:rsid w:val="00C62E74"/>
    <w:rsid w:val="00C631A3"/>
    <w:rsid w:val="00C63E34"/>
    <w:rsid w:val="00C64429"/>
    <w:rsid w:val="00C64578"/>
    <w:rsid w:val="00C64728"/>
    <w:rsid w:val="00C64F1D"/>
    <w:rsid w:val="00C65599"/>
    <w:rsid w:val="00C65BCC"/>
    <w:rsid w:val="00C66722"/>
    <w:rsid w:val="00C66970"/>
    <w:rsid w:val="00C66CCF"/>
    <w:rsid w:val="00C6761B"/>
    <w:rsid w:val="00C67C5B"/>
    <w:rsid w:val="00C7007C"/>
    <w:rsid w:val="00C706C7"/>
    <w:rsid w:val="00C70895"/>
    <w:rsid w:val="00C71738"/>
    <w:rsid w:val="00C71ABD"/>
    <w:rsid w:val="00C71B7A"/>
    <w:rsid w:val="00C72ED3"/>
    <w:rsid w:val="00C732B4"/>
    <w:rsid w:val="00C735C9"/>
    <w:rsid w:val="00C739E4"/>
    <w:rsid w:val="00C73EC7"/>
    <w:rsid w:val="00C74224"/>
    <w:rsid w:val="00C74E58"/>
    <w:rsid w:val="00C74E88"/>
    <w:rsid w:val="00C753C5"/>
    <w:rsid w:val="00C75740"/>
    <w:rsid w:val="00C75983"/>
    <w:rsid w:val="00C759A6"/>
    <w:rsid w:val="00C761EA"/>
    <w:rsid w:val="00C7626F"/>
    <w:rsid w:val="00C76F45"/>
    <w:rsid w:val="00C800A0"/>
    <w:rsid w:val="00C800FE"/>
    <w:rsid w:val="00C8034E"/>
    <w:rsid w:val="00C8074A"/>
    <w:rsid w:val="00C8087B"/>
    <w:rsid w:val="00C80BA4"/>
    <w:rsid w:val="00C80E78"/>
    <w:rsid w:val="00C81008"/>
    <w:rsid w:val="00C8117D"/>
    <w:rsid w:val="00C817CF"/>
    <w:rsid w:val="00C81836"/>
    <w:rsid w:val="00C81CF1"/>
    <w:rsid w:val="00C82040"/>
    <w:rsid w:val="00C8284B"/>
    <w:rsid w:val="00C82E34"/>
    <w:rsid w:val="00C83434"/>
    <w:rsid w:val="00C83B63"/>
    <w:rsid w:val="00C83C3C"/>
    <w:rsid w:val="00C84E56"/>
    <w:rsid w:val="00C85024"/>
    <w:rsid w:val="00C8503A"/>
    <w:rsid w:val="00C8602A"/>
    <w:rsid w:val="00C8660C"/>
    <w:rsid w:val="00C8691C"/>
    <w:rsid w:val="00C86CEA"/>
    <w:rsid w:val="00C915DD"/>
    <w:rsid w:val="00C92515"/>
    <w:rsid w:val="00C9265A"/>
    <w:rsid w:val="00C92CAA"/>
    <w:rsid w:val="00C93BAE"/>
    <w:rsid w:val="00C9430B"/>
    <w:rsid w:val="00C95A7F"/>
    <w:rsid w:val="00C96902"/>
    <w:rsid w:val="00C973D0"/>
    <w:rsid w:val="00C9761E"/>
    <w:rsid w:val="00CA00D4"/>
    <w:rsid w:val="00CA012D"/>
    <w:rsid w:val="00CA01F7"/>
    <w:rsid w:val="00CA0546"/>
    <w:rsid w:val="00CA11C0"/>
    <w:rsid w:val="00CA1585"/>
    <w:rsid w:val="00CA168A"/>
    <w:rsid w:val="00CA195A"/>
    <w:rsid w:val="00CA2B61"/>
    <w:rsid w:val="00CA2CF9"/>
    <w:rsid w:val="00CA357E"/>
    <w:rsid w:val="00CA359A"/>
    <w:rsid w:val="00CA387E"/>
    <w:rsid w:val="00CA40C7"/>
    <w:rsid w:val="00CA44F9"/>
    <w:rsid w:val="00CA4A69"/>
    <w:rsid w:val="00CA4EB5"/>
    <w:rsid w:val="00CA5DC3"/>
    <w:rsid w:val="00CA6041"/>
    <w:rsid w:val="00CA607B"/>
    <w:rsid w:val="00CA6241"/>
    <w:rsid w:val="00CA686F"/>
    <w:rsid w:val="00CA6C65"/>
    <w:rsid w:val="00CA6CCA"/>
    <w:rsid w:val="00CA76BC"/>
    <w:rsid w:val="00CA7DFB"/>
    <w:rsid w:val="00CB0A40"/>
    <w:rsid w:val="00CB187A"/>
    <w:rsid w:val="00CB1C54"/>
    <w:rsid w:val="00CB1D37"/>
    <w:rsid w:val="00CB26E0"/>
    <w:rsid w:val="00CB2E1E"/>
    <w:rsid w:val="00CB367E"/>
    <w:rsid w:val="00CB4270"/>
    <w:rsid w:val="00CB42E3"/>
    <w:rsid w:val="00CB4491"/>
    <w:rsid w:val="00CB484B"/>
    <w:rsid w:val="00CB5208"/>
    <w:rsid w:val="00CB5D32"/>
    <w:rsid w:val="00CB6334"/>
    <w:rsid w:val="00CB647E"/>
    <w:rsid w:val="00CB671B"/>
    <w:rsid w:val="00CB6A30"/>
    <w:rsid w:val="00CB6C64"/>
    <w:rsid w:val="00CB6D07"/>
    <w:rsid w:val="00CC033C"/>
    <w:rsid w:val="00CC14EC"/>
    <w:rsid w:val="00CC2665"/>
    <w:rsid w:val="00CC29C7"/>
    <w:rsid w:val="00CC31B3"/>
    <w:rsid w:val="00CC3E0C"/>
    <w:rsid w:val="00CC4206"/>
    <w:rsid w:val="00CC53B4"/>
    <w:rsid w:val="00CC58D3"/>
    <w:rsid w:val="00CC6DBC"/>
    <w:rsid w:val="00CC784D"/>
    <w:rsid w:val="00CD0029"/>
    <w:rsid w:val="00CD00BF"/>
    <w:rsid w:val="00CD15EF"/>
    <w:rsid w:val="00CD292D"/>
    <w:rsid w:val="00CD2E21"/>
    <w:rsid w:val="00CD30E5"/>
    <w:rsid w:val="00CD3244"/>
    <w:rsid w:val="00CD3A31"/>
    <w:rsid w:val="00CD408C"/>
    <w:rsid w:val="00CD432A"/>
    <w:rsid w:val="00CD5268"/>
    <w:rsid w:val="00CD5C7D"/>
    <w:rsid w:val="00CD69AF"/>
    <w:rsid w:val="00CD7719"/>
    <w:rsid w:val="00CD79A4"/>
    <w:rsid w:val="00CE01B5"/>
    <w:rsid w:val="00CE0721"/>
    <w:rsid w:val="00CE18D8"/>
    <w:rsid w:val="00CE229E"/>
    <w:rsid w:val="00CE23B7"/>
    <w:rsid w:val="00CE305B"/>
    <w:rsid w:val="00CE34B0"/>
    <w:rsid w:val="00CE3E38"/>
    <w:rsid w:val="00CE3EB4"/>
    <w:rsid w:val="00CE3ECD"/>
    <w:rsid w:val="00CE4338"/>
    <w:rsid w:val="00CE4697"/>
    <w:rsid w:val="00CE4A38"/>
    <w:rsid w:val="00CE52AF"/>
    <w:rsid w:val="00CE5BAA"/>
    <w:rsid w:val="00CF027A"/>
    <w:rsid w:val="00CF054A"/>
    <w:rsid w:val="00CF064D"/>
    <w:rsid w:val="00CF0935"/>
    <w:rsid w:val="00CF157E"/>
    <w:rsid w:val="00CF17AE"/>
    <w:rsid w:val="00CF1970"/>
    <w:rsid w:val="00CF1F95"/>
    <w:rsid w:val="00CF2594"/>
    <w:rsid w:val="00CF2A35"/>
    <w:rsid w:val="00CF305F"/>
    <w:rsid w:val="00CF3AC7"/>
    <w:rsid w:val="00CF3CFE"/>
    <w:rsid w:val="00CF3D54"/>
    <w:rsid w:val="00CF50A6"/>
    <w:rsid w:val="00CF533C"/>
    <w:rsid w:val="00CF5362"/>
    <w:rsid w:val="00CF5BC1"/>
    <w:rsid w:val="00CF6F9A"/>
    <w:rsid w:val="00CF7049"/>
    <w:rsid w:val="00CF73EB"/>
    <w:rsid w:val="00CF7420"/>
    <w:rsid w:val="00CF7A5B"/>
    <w:rsid w:val="00D003B8"/>
    <w:rsid w:val="00D00670"/>
    <w:rsid w:val="00D00A5E"/>
    <w:rsid w:val="00D00B33"/>
    <w:rsid w:val="00D00DAF"/>
    <w:rsid w:val="00D01357"/>
    <w:rsid w:val="00D0144B"/>
    <w:rsid w:val="00D01F40"/>
    <w:rsid w:val="00D02D8E"/>
    <w:rsid w:val="00D0317B"/>
    <w:rsid w:val="00D031B7"/>
    <w:rsid w:val="00D0337B"/>
    <w:rsid w:val="00D0381F"/>
    <w:rsid w:val="00D03BAF"/>
    <w:rsid w:val="00D04049"/>
    <w:rsid w:val="00D04131"/>
    <w:rsid w:val="00D0440C"/>
    <w:rsid w:val="00D0450E"/>
    <w:rsid w:val="00D04551"/>
    <w:rsid w:val="00D04B99"/>
    <w:rsid w:val="00D05895"/>
    <w:rsid w:val="00D05899"/>
    <w:rsid w:val="00D05CCF"/>
    <w:rsid w:val="00D060EF"/>
    <w:rsid w:val="00D0621B"/>
    <w:rsid w:val="00D079B2"/>
    <w:rsid w:val="00D07C62"/>
    <w:rsid w:val="00D07C87"/>
    <w:rsid w:val="00D10138"/>
    <w:rsid w:val="00D10839"/>
    <w:rsid w:val="00D10B8D"/>
    <w:rsid w:val="00D11079"/>
    <w:rsid w:val="00D11289"/>
    <w:rsid w:val="00D114E9"/>
    <w:rsid w:val="00D119D9"/>
    <w:rsid w:val="00D12442"/>
    <w:rsid w:val="00D125DF"/>
    <w:rsid w:val="00D12897"/>
    <w:rsid w:val="00D136BA"/>
    <w:rsid w:val="00D13C88"/>
    <w:rsid w:val="00D142E6"/>
    <w:rsid w:val="00D14724"/>
    <w:rsid w:val="00D14BAC"/>
    <w:rsid w:val="00D15544"/>
    <w:rsid w:val="00D155F1"/>
    <w:rsid w:val="00D15BFF"/>
    <w:rsid w:val="00D15EBF"/>
    <w:rsid w:val="00D166AB"/>
    <w:rsid w:val="00D16D81"/>
    <w:rsid w:val="00D17241"/>
    <w:rsid w:val="00D17799"/>
    <w:rsid w:val="00D179F7"/>
    <w:rsid w:val="00D207D7"/>
    <w:rsid w:val="00D20A00"/>
    <w:rsid w:val="00D21572"/>
    <w:rsid w:val="00D22CF1"/>
    <w:rsid w:val="00D22D09"/>
    <w:rsid w:val="00D23A09"/>
    <w:rsid w:val="00D23CE3"/>
    <w:rsid w:val="00D23ED3"/>
    <w:rsid w:val="00D247A4"/>
    <w:rsid w:val="00D24A11"/>
    <w:rsid w:val="00D24E30"/>
    <w:rsid w:val="00D24F45"/>
    <w:rsid w:val="00D251F7"/>
    <w:rsid w:val="00D25600"/>
    <w:rsid w:val="00D262B9"/>
    <w:rsid w:val="00D2631C"/>
    <w:rsid w:val="00D268BB"/>
    <w:rsid w:val="00D271E8"/>
    <w:rsid w:val="00D2749F"/>
    <w:rsid w:val="00D2761A"/>
    <w:rsid w:val="00D304C2"/>
    <w:rsid w:val="00D30884"/>
    <w:rsid w:val="00D312D5"/>
    <w:rsid w:val="00D31FC9"/>
    <w:rsid w:val="00D320CA"/>
    <w:rsid w:val="00D323B6"/>
    <w:rsid w:val="00D32457"/>
    <w:rsid w:val="00D325BE"/>
    <w:rsid w:val="00D327F1"/>
    <w:rsid w:val="00D3322E"/>
    <w:rsid w:val="00D332FF"/>
    <w:rsid w:val="00D336B1"/>
    <w:rsid w:val="00D338E3"/>
    <w:rsid w:val="00D33B76"/>
    <w:rsid w:val="00D3443C"/>
    <w:rsid w:val="00D351B7"/>
    <w:rsid w:val="00D3532A"/>
    <w:rsid w:val="00D35776"/>
    <w:rsid w:val="00D35D51"/>
    <w:rsid w:val="00D35D6B"/>
    <w:rsid w:val="00D35D73"/>
    <w:rsid w:val="00D36F0A"/>
    <w:rsid w:val="00D40236"/>
    <w:rsid w:val="00D40A63"/>
    <w:rsid w:val="00D40AB3"/>
    <w:rsid w:val="00D40B62"/>
    <w:rsid w:val="00D41100"/>
    <w:rsid w:val="00D41257"/>
    <w:rsid w:val="00D41446"/>
    <w:rsid w:val="00D420AD"/>
    <w:rsid w:val="00D4217A"/>
    <w:rsid w:val="00D423E8"/>
    <w:rsid w:val="00D4278A"/>
    <w:rsid w:val="00D429C6"/>
    <w:rsid w:val="00D42EC0"/>
    <w:rsid w:val="00D43B59"/>
    <w:rsid w:val="00D44051"/>
    <w:rsid w:val="00D447D4"/>
    <w:rsid w:val="00D44AB4"/>
    <w:rsid w:val="00D45259"/>
    <w:rsid w:val="00D45FBF"/>
    <w:rsid w:val="00D466E8"/>
    <w:rsid w:val="00D47748"/>
    <w:rsid w:val="00D478C9"/>
    <w:rsid w:val="00D47DA3"/>
    <w:rsid w:val="00D503C5"/>
    <w:rsid w:val="00D5191E"/>
    <w:rsid w:val="00D519A9"/>
    <w:rsid w:val="00D52697"/>
    <w:rsid w:val="00D52B30"/>
    <w:rsid w:val="00D548C0"/>
    <w:rsid w:val="00D54ACB"/>
    <w:rsid w:val="00D54CC3"/>
    <w:rsid w:val="00D54D64"/>
    <w:rsid w:val="00D5505B"/>
    <w:rsid w:val="00D55EE8"/>
    <w:rsid w:val="00D56016"/>
    <w:rsid w:val="00D565AA"/>
    <w:rsid w:val="00D5738D"/>
    <w:rsid w:val="00D573FC"/>
    <w:rsid w:val="00D574CC"/>
    <w:rsid w:val="00D5766D"/>
    <w:rsid w:val="00D6041A"/>
    <w:rsid w:val="00D60CAB"/>
    <w:rsid w:val="00D60D1E"/>
    <w:rsid w:val="00D60E1D"/>
    <w:rsid w:val="00D61286"/>
    <w:rsid w:val="00D61CEB"/>
    <w:rsid w:val="00D633EB"/>
    <w:rsid w:val="00D63665"/>
    <w:rsid w:val="00D640A2"/>
    <w:rsid w:val="00D6420F"/>
    <w:rsid w:val="00D64514"/>
    <w:rsid w:val="00D64633"/>
    <w:rsid w:val="00D64B4E"/>
    <w:rsid w:val="00D64BB6"/>
    <w:rsid w:val="00D654E6"/>
    <w:rsid w:val="00D66110"/>
    <w:rsid w:val="00D6696D"/>
    <w:rsid w:val="00D66F78"/>
    <w:rsid w:val="00D674A2"/>
    <w:rsid w:val="00D67CA6"/>
    <w:rsid w:val="00D706A2"/>
    <w:rsid w:val="00D7074D"/>
    <w:rsid w:val="00D7117A"/>
    <w:rsid w:val="00D715C4"/>
    <w:rsid w:val="00D72DF7"/>
    <w:rsid w:val="00D72FB7"/>
    <w:rsid w:val="00D73643"/>
    <w:rsid w:val="00D74542"/>
    <w:rsid w:val="00D74645"/>
    <w:rsid w:val="00D7482E"/>
    <w:rsid w:val="00D74CBD"/>
    <w:rsid w:val="00D76250"/>
    <w:rsid w:val="00D7635E"/>
    <w:rsid w:val="00D766B4"/>
    <w:rsid w:val="00D768D0"/>
    <w:rsid w:val="00D77218"/>
    <w:rsid w:val="00D77AA0"/>
    <w:rsid w:val="00D77D0B"/>
    <w:rsid w:val="00D77F69"/>
    <w:rsid w:val="00D8013E"/>
    <w:rsid w:val="00D80CE8"/>
    <w:rsid w:val="00D81433"/>
    <w:rsid w:val="00D82F78"/>
    <w:rsid w:val="00D82FF7"/>
    <w:rsid w:val="00D83121"/>
    <w:rsid w:val="00D84162"/>
    <w:rsid w:val="00D847FE"/>
    <w:rsid w:val="00D849F4"/>
    <w:rsid w:val="00D85149"/>
    <w:rsid w:val="00D855B2"/>
    <w:rsid w:val="00D856ED"/>
    <w:rsid w:val="00D86C3C"/>
    <w:rsid w:val="00D87272"/>
    <w:rsid w:val="00D87FC7"/>
    <w:rsid w:val="00D91CC0"/>
    <w:rsid w:val="00D92099"/>
    <w:rsid w:val="00D920C3"/>
    <w:rsid w:val="00D92304"/>
    <w:rsid w:val="00D924AE"/>
    <w:rsid w:val="00D93E7D"/>
    <w:rsid w:val="00D94D51"/>
    <w:rsid w:val="00D956CF"/>
    <w:rsid w:val="00D96456"/>
    <w:rsid w:val="00D964EA"/>
    <w:rsid w:val="00D966D0"/>
    <w:rsid w:val="00D97475"/>
    <w:rsid w:val="00DA0450"/>
    <w:rsid w:val="00DA0BA9"/>
    <w:rsid w:val="00DA0C59"/>
    <w:rsid w:val="00DA1394"/>
    <w:rsid w:val="00DA1DA5"/>
    <w:rsid w:val="00DA1F59"/>
    <w:rsid w:val="00DA2185"/>
    <w:rsid w:val="00DA25B9"/>
    <w:rsid w:val="00DA27BD"/>
    <w:rsid w:val="00DA390D"/>
    <w:rsid w:val="00DA3991"/>
    <w:rsid w:val="00DA413C"/>
    <w:rsid w:val="00DA4EB2"/>
    <w:rsid w:val="00DA50BF"/>
    <w:rsid w:val="00DA5E06"/>
    <w:rsid w:val="00DA5EF6"/>
    <w:rsid w:val="00DA7145"/>
    <w:rsid w:val="00DA7645"/>
    <w:rsid w:val="00DB0EAE"/>
    <w:rsid w:val="00DB2532"/>
    <w:rsid w:val="00DB271B"/>
    <w:rsid w:val="00DB29C1"/>
    <w:rsid w:val="00DB332F"/>
    <w:rsid w:val="00DB3CE6"/>
    <w:rsid w:val="00DB440B"/>
    <w:rsid w:val="00DB4E5E"/>
    <w:rsid w:val="00DB5302"/>
    <w:rsid w:val="00DB577C"/>
    <w:rsid w:val="00DB5838"/>
    <w:rsid w:val="00DB61E4"/>
    <w:rsid w:val="00DB708A"/>
    <w:rsid w:val="00DB7A6F"/>
    <w:rsid w:val="00DB7E6C"/>
    <w:rsid w:val="00DC0C37"/>
    <w:rsid w:val="00DC11F9"/>
    <w:rsid w:val="00DC12BF"/>
    <w:rsid w:val="00DC1802"/>
    <w:rsid w:val="00DC1A77"/>
    <w:rsid w:val="00DC21F8"/>
    <w:rsid w:val="00DC298B"/>
    <w:rsid w:val="00DC4273"/>
    <w:rsid w:val="00DC467B"/>
    <w:rsid w:val="00DC4C84"/>
    <w:rsid w:val="00DC4FFB"/>
    <w:rsid w:val="00DC518E"/>
    <w:rsid w:val="00DC5230"/>
    <w:rsid w:val="00DC58D1"/>
    <w:rsid w:val="00DC5AE3"/>
    <w:rsid w:val="00DC7876"/>
    <w:rsid w:val="00DD02F2"/>
    <w:rsid w:val="00DD16E7"/>
    <w:rsid w:val="00DD18AC"/>
    <w:rsid w:val="00DD1E53"/>
    <w:rsid w:val="00DD2372"/>
    <w:rsid w:val="00DD2393"/>
    <w:rsid w:val="00DD23E1"/>
    <w:rsid w:val="00DD2623"/>
    <w:rsid w:val="00DD309C"/>
    <w:rsid w:val="00DD3130"/>
    <w:rsid w:val="00DD328F"/>
    <w:rsid w:val="00DD3647"/>
    <w:rsid w:val="00DD3A5F"/>
    <w:rsid w:val="00DD43D4"/>
    <w:rsid w:val="00DD4B72"/>
    <w:rsid w:val="00DD4BA5"/>
    <w:rsid w:val="00DD5854"/>
    <w:rsid w:val="00DD5A29"/>
    <w:rsid w:val="00DD5D9D"/>
    <w:rsid w:val="00DD6470"/>
    <w:rsid w:val="00DD6BA4"/>
    <w:rsid w:val="00DD71CD"/>
    <w:rsid w:val="00DD7C5B"/>
    <w:rsid w:val="00DE0228"/>
    <w:rsid w:val="00DE0B99"/>
    <w:rsid w:val="00DE0E87"/>
    <w:rsid w:val="00DE1A8B"/>
    <w:rsid w:val="00DE1ADD"/>
    <w:rsid w:val="00DE26F6"/>
    <w:rsid w:val="00DE3149"/>
    <w:rsid w:val="00DE3393"/>
    <w:rsid w:val="00DE34E5"/>
    <w:rsid w:val="00DE35CB"/>
    <w:rsid w:val="00DE36B3"/>
    <w:rsid w:val="00DE36E8"/>
    <w:rsid w:val="00DE3CD2"/>
    <w:rsid w:val="00DE3E32"/>
    <w:rsid w:val="00DE4D0E"/>
    <w:rsid w:val="00DE4E07"/>
    <w:rsid w:val="00DE4FA8"/>
    <w:rsid w:val="00DE5246"/>
    <w:rsid w:val="00DE52F7"/>
    <w:rsid w:val="00DE6C7D"/>
    <w:rsid w:val="00DE701C"/>
    <w:rsid w:val="00DE768F"/>
    <w:rsid w:val="00DF042D"/>
    <w:rsid w:val="00DF0505"/>
    <w:rsid w:val="00DF066B"/>
    <w:rsid w:val="00DF1537"/>
    <w:rsid w:val="00DF1F96"/>
    <w:rsid w:val="00DF21E9"/>
    <w:rsid w:val="00DF2C98"/>
    <w:rsid w:val="00DF2E4E"/>
    <w:rsid w:val="00DF2EC3"/>
    <w:rsid w:val="00DF394B"/>
    <w:rsid w:val="00DF39EF"/>
    <w:rsid w:val="00DF3C36"/>
    <w:rsid w:val="00DF3D41"/>
    <w:rsid w:val="00DF415F"/>
    <w:rsid w:val="00DF4444"/>
    <w:rsid w:val="00DF448F"/>
    <w:rsid w:val="00DF4670"/>
    <w:rsid w:val="00DF48FE"/>
    <w:rsid w:val="00DF4AD8"/>
    <w:rsid w:val="00DF56C7"/>
    <w:rsid w:val="00DF5EF1"/>
    <w:rsid w:val="00DF649C"/>
    <w:rsid w:val="00DF7144"/>
    <w:rsid w:val="00DF7A71"/>
    <w:rsid w:val="00E00F14"/>
    <w:rsid w:val="00E00FF3"/>
    <w:rsid w:val="00E010B1"/>
    <w:rsid w:val="00E0207A"/>
    <w:rsid w:val="00E02680"/>
    <w:rsid w:val="00E03192"/>
    <w:rsid w:val="00E03411"/>
    <w:rsid w:val="00E042BF"/>
    <w:rsid w:val="00E05E23"/>
    <w:rsid w:val="00E06386"/>
    <w:rsid w:val="00E065F1"/>
    <w:rsid w:val="00E068FE"/>
    <w:rsid w:val="00E0697E"/>
    <w:rsid w:val="00E078AA"/>
    <w:rsid w:val="00E10142"/>
    <w:rsid w:val="00E1129C"/>
    <w:rsid w:val="00E11741"/>
    <w:rsid w:val="00E13059"/>
    <w:rsid w:val="00E135C4"/>
    <w:rsid w:val="00E146C4"/>
    <w:rsid w:val="00E14ECA"/>
    <w:rsid w:val="00E14F93"/>
    <w:rsid w:val="00E151E4"/>
    <w:rsid w:val="00E157B7"/>
    <w:rsid w:val="00E16053"/>
    <w:rsid w:val="00E16A41"/>
    <w:rsid w:val="00E17386"/>
    <w:rsid w:val="00E1754B"/>
    <w:rsid w:val="00E20D25"/>
    <w:rsid w:val="00E21178"/>
    <w:rsid w:val="00E21933"/>
    <w:rsid w:val="00E2247A"/>
    <w:rsid w:val="00E22C0B"/>
    <w:rsid w:val="00E22EAE"/>
    <w:rsid w:val="00E234DB"/>
    <w:rsid w:val="00E2396B"/>
    <w:rsid w:val="00E24EB4"/>
    <w:rsid w:val="00E2652E"/>
    <w:rsid w:val="00E275FF"/>
    <w:rsid w:val="00E30051"/>
    <w:rsid w:val="00E30D59"/>
    <w:rsid w:val="00E31108"/>
    <w:rsid w:val="00E31A9B"/>
    <w:rsid w:val="00E320ED"/>
    <w:rsid w:val="00E321BE"/>
    <w:rsid w:val="00E32D28"/>
    <w:rsid w:val="00E32F2F"/>
    <w:rsid w:val="00E32F7B"/>
    <w:rsid w:val="00E33AFB"/>
    <w:rsid w:val="00E33F87"/>
    <w:rsid w:val="00E34218"/>
    <w:rsid w:val="00E343E5"/>
    <w:rsid w:val="00E34767"/>
    <w:rsid w:val="00E34865"/>
    <w:rsid w:val="00E3529D"/>
    <w:rsid w:val="00E35436"/>
    <w:rsid w:val="00E35CF8"/>
    <w:rsid w:val="00E35DC3"/>
    <w:rsid w:val="00E36A4D"/>
    <w:rsid w:val="00E36FB6"/>
    <w:rsid w:val="00E37294"/>
    <w:rsid w:val="00E378E0"/>
    <w:rsid w:val="00E37CAA"/>
    <w:rsid w:val="00E40308"/>
    <w:rsid w:val="00E40AEA"/>
    <w:rsid w:val="00E41356"/>
    <w:rsid w:val="00E41AE7"/>
    <w:rsid w:val="00E41C7A"/>
    <w:rsid w:val="00E4202F"/>
    <w:rsid w:val="00E42055"/>
    <w:rsid w:val="00E424C1"/>
    <w:rsid w:val="00E425E6"/>
    <w:rsid w:val="00E43B0D"/>
    <w:rsid w:val="00E43C84"/>
    <w:rsid w:val="00E43D14"/>
    <w:rsid w:val="00E44387"/>
    <w:rsid w:val="00E45468"/>
    <w:rsid w:val="00E455F5"/>
    <w:rsid w:val="00E45D23"/>
    <w:rsid w:val="00E45EEA"/>
    <w:rsid w:val="00E46282"/>
    <w:rsid w:val="00E46F5A"/>
    <w:rsid w:val="00E47547"/>
    <w:rsid w:val="00E476BF"/>
    <w:rsid w:val="00E5141D"/>
    <w:rsid w:val="00E5178F"/>
    <w:rsid w:val="00E5198B"/>
    <w:rsid w:val="00E51D41"/>
    <w:rsid w:val="00E52059"/>
    <w:rsid w:val="00E52129"/>
    <w:rsid w:val="00E5216E"/>
    <w:rsid w:val="00E527A4"/>
    <w:rsid w:val="00E5289E"/>
    <w:rsid w:val="00E52A4A"/>
    <w:rsid w:val="00E52A6B"/>
    <w:rsid w:val="00E5351E"/>
    <w:rsid w:val="00E537E2"/>
    <w:rsid w:val="00E53DC5"/>
    <w:rsid w:val="00E543E1"/>
    <w:rsid w:val="00E546FE"/>
    <w:rsid w:val="00E54892"/>
    <w:rsid w:val="00E563D1"/>
    <w:rsid w:val="00E569BA"/>
    <w:rsid w:val="00E570E7"/>
    <w:rsid w:val="00E57AF5"/>
    <w:rsid w:val="00E61325"/>
    <w:rsid w:val="00E61C6C"/>
    <w:rsid w:val="00E61F99"/>
    <w:rsid w:val="00E62797"/>
    <w:rsid w:val="00E632B9"/>
    <w:rsid w:val="00E64542"/>
    <w:rsid w:val="00E658BD"/>
    <w:rsid w:val="00E667BA"/>
    <w:rsid w:val="00E66C0C"/>
    <w:rsid w:val="00E66FF9"/>
    <w:rsid w:val="00E67763"/>
    <w:rsid w:val="00E67956"/>
    <w:rsid w:val="00E67C5F"/>
    <w:rsid w:val="00E703C2"/>
    <w:rsid w:val="00E70664"/>
    <w:rsid w:val="00E70942"/>
    <w:rsid w:val="00E70B10"/>
    <w:rsid w:val="00E70CD2"/>
    <w:rsid w:val="00E70D70"/>
    <w:rsid w:val="00E70DB4"/>
    <w:rsid w:val="00E71164"/>
    <w:rsid w:val="00E717CA"/>
    <w:rsid w:val="00E71E41"/>
    <w:rsid w:val="00E720AA"/>
    <w:rsid w:val="00E72152"/>
    <w:rsid w:val="00E72501"/>
    <w:rsid w:val="00E727A7"/>
    <w:rsid w:val="00E72A47"/>
    <w:rsid w:val="00E72C35"/>
    <w:rsid w:val="00E72EC4"/>
    <w:rsid w:val="00E73006"/>
    <w:rsid w:val="00E73A7D"/>
    <w:rsid w:val="00E73CED"/>
    <w:rsid w:val="00E7480F"/>
    <w:rsid w:val="00E749BB"/>
    <w:rsid w:val="00E74D42"/>
    <w:rsid w:val="00E74DE8"/>
    <w:rsid w:val="00E74E0E"/>
    <w:rsid w:val="00E7520B"/>
    <w:rsid w:val="00E7524F"/>
    <w:rsid w:val="00E75FD1"/>
    <w:rsid w:val="00E76135"/>
    <w:rsid w:val="00E76B55"/>
    <w:rsid w:val="00E77529"/>
    <w:rsid w:val="00E77D57"/>
    <w:rsid w:val="00E809F7"/>
    <w:rsid w:val="00E80CF0"/>
    <w:rsid w:val="00E81C1F"/>
    <w:rsid w:val="00E81F08"/>
    <w:rsid w:val="00E81F8B"/>
    <w:rsid w:val="00E82344"/>
    <w:rsid w:val="00E82761"/>
    <w:rsid w:val="00E82924"/>
    <w:rsid w:val="00E829B1"/>
    <w:rsid w:val="00E82C38"/>
    <w:rsid w:val="00E837D1"/>
    <w:rsid w:val="00E838E7"/>
    <w:rsid w:val="00E83CF2"/>
    <w:rsid w:val="00E84C82"/>
    <w:rsid w:val="00E84D64"/>
    <w:rsid w:val="00E850B6"/>
    <w:rsid w:val="00E857FF"/>
    <w:rsid w:val="00E8655E"/>
    <w:rsid w:val="00E86973"/>
    <w:rsid w:val="00E86CB2"/>
    <w:rsid w:val="00E87064"/>
    <w:rsid w:val="00E87408"/>
    <w:rsid w:val="00E90266"/>
    <w:rsid w:val="00E90352"/>
    <w:rsid w:val="00E914C4"/>
    <w:rsid w:val="00E91A36"/>
    <w:rsid w:val="00E91EF5"/>
    <w:rsid w:val="00E92BC2"/>
    <w:rsid w:val="00E92F25"/>
    <w:rsid w:val="00E934F5"/>
    <w:rsid w:val="00E93CB5"/>
    <w:rsid w:val="00E94702"/>
    <w:rsid w:val="00E94D12"/>
    <w:rsid w:val="00E95ED3"/>
    <w:rsid w:val="00E96961"/>
    <w:rsid w:val="00EA0F39"/>
    <w:rsid w:val="00EA10D2"/>
    <w:rsid w:val="00EA1431"/>
    <w:rsid w:val="00EA17AA"/>
    <w:rsid w:val="00EA17FB"/>
    <w:rsid w:val="00EA2293"/>
    <w:rsid w:val="00EA36D1"/>
    <w:rsid w:val="00EA39CB"/>
    <w:rsid w:val="00EA463D"/>
    <w:rsid w:val="00EA48F7"/>
    <w:rsid w:val="00EA4A22"/>
    <w:rsid w:val="00EA4C02"/>
    <w:rsid w:val="00EA53ED"/>
    <w:rsid w:val="00EA5ED8"/>
    <w:rsid w:val="00EA5F98"/>
    <w:rsid w:val="00EA6368"/>
    <w:rsid w:val="00EA6C21"/>
    <w:rsid w:val="00EA72EC"/>
    <w:rsid w:val="00EA7FA1"/>
    <w:rsid w:val="00EB0A5B"/>
    <w:rsid w:val="00EB11CB"/>
    <w:rsid w:val="00EB124B"/>
    <w:rsid w:val="00EB13B4"/>
    <w:rsid w:val="00EB2556"/>
    <w:rsid w:val="00EB275A"/>
    <w:rsid w:val="00EB2FA9"/>
    <w:rsid w:val="00EB3389"/>
    <w:rsid w:val="00EB3523"/>
    <w:rsid w:val="00EB3919"/>
    <w:rsid w:val="00EB3989"/>
    <w:rsid w:val="00EB3AEA"/>
    <w:rsid w:val="00EB43D4"/>
    <w:rsid w:val="00EB473D"/>
    <w:rsid w:val="00EB4765"/>
    <w:rsid w:val="00EB490F"/>
    <w:rsid w:val="00EB4E67"/>
    <w:rsid w:val="00EB5160"/>
    <w:rsid w:val="00EB53F2"/>
    <w:rsid w:val="00EB5D44"/>
    <w:rsid w:val="00EB5D72"/>
    <w:rsid w:val="00EB62D0"/>
    <w:rsid w:val="00EB6401"/>
    <w:rsid w:val="00EB6B8A"/>
    <w:rsid w:val="00EB76A6"/>
    <w:rsid w:val="00EB786A"/>
    <w:rsid w:val="00EC000C"/>
    <w:rsid w:val="00EC0303"/>
    <w:rsid w:val="00EC0738"/>
    <w:rsid w:val="00EC0884"/>
    <w:rsid w:val="00EC0928"/>
    <w:rsid w:val="00EC0BC5"/>
    <w:rsid w:val="00EC107F"/>
    <w:rsid w:val="00EC1187"/>
    <w:rsid w:val="00EC1578"/>
    <w:rsid w:val="00EC173A"/>
    <w:rsid w:val="00EC1933"/>
    <w:rsid w:val="00EC1B66"/>
    <w:rsid w:val="00EC1C72"/>
    <w:rsid w:val="00EC20AD"/>
    <w:rsid w:val="00EC25B9"/>
    <w:rsid w:val="00EC2657"/>
    <w:rsid w:val="00EC28A8"/>
    <w:rsid w:val="00EC3AD0"/>
    <w:rsid w:val="00EC3B5F"/>
    <w:rsid w:val="00EC3BF3"/>
    <w:rsid w:val="00EC3CC9"/>
    <w:rsid w:val="00EC4899"/>
    <w:rsid w:val="00EC4A3A"/>
    <w:rsid w:val="00EC4A7F"/>
    <w:rsid w:val="00EC4BBC"/>
    <w:rsid w:val="00EC54BE"/>
    <w:rsid w:val="00EC555F"/>
    <w:rsid w:val="00EC5841"/>
    <w:rsid w:val="00EC680A"/>
    <w:rsid w:val="00EC6CFB"/>
    <w:rsid w:val="00EC6EA2"/>
    <w:rsid w:val="00EC72E8"/>
    <w:rsid w:val="00EC7302"/>
    <w:rsid w:val="00EC76D2"/>
    <w:rsid w:val="00EC78B1"/>
    <w:rsid w:val="00EC78D5"/>
    <w:rsid w:val="00EC78F1"/>
    <w:rsid w:val="00ED0491"/>
    <w:rsid w:val="00ED0753"/>
    <w:rsid w:val="00ED0BE3"/>
    <w:rsid w:val="00ED11D2"/>
    <w:rsid w:val="00ED13E9"/>
    <w:rsid w:val="00ED191E"/>
    <w:rsid w:val="00ED191F"/>
    <w:rsid w:val="00ED2473"/>
    <w:rsid w:val="00ED24EA"/>
    <w:rsid w:val="00ED2BC7"/>
    <w:rsid w:val="00ED42E7"/>
    <w:rsid w:val="00ED4451"/>
    <w:rsid w:val="00ED536F"/>
    <w:rsid w:val="00ED6242"/>
    <w:rsid w:val="00ED63C3"/>
    <w:rsid w:val="00ED65C5"/>
    <w:rsid w:val="00EE0086"/>
    <w:rsid w:val="00EE042C"/>
    <w:rsid w:val="00EE046B"/>
    <w:rsid w:val="00EE06F8"/>
    <w:rsid w:val="00EE1682"/>
    <w:rsid w:val="00EE17C3"/>
    <w:rsid w:val="00EE187E"/>
    <w:rsid w:val="00EE1D89"/>
    <w:rsid w:val="00EE2200"/>
    <w:rsid w:val="00EE2261"/>
    <w:rsid w:val="00EE2399"/>
    <w:rsid w:val="00EE2B56"/>
    <w:rsid w:val="00EE2BED"/>
    <w:rsid w:val="00EE3042"/>
    <w:rsid w:val="00EE36A0"/>
    <w:rsid w:val="00EE374B"/>
    <w:rsid w:val="00EE45FF"/>
    <w:rsid w:val="00EE4612"/>
    <w:rsid w:val="00EE46BF"/>
    <w:rsid w:val="00EE486B"/>
    <w:rsid w:val="00EE4AB0"/>
    <w:rsid w:val="00EE4C0D"/>
    <w:rsid w:val="00EE5578"/>
    <w:rsid w:val="00EE57EA"/>
    <w:rsid w:val="00EE5B4E"/>
    <w:rsid w:val="00EE5ECE"/>
    <w:rsid w:val="00EE6329"/>
    <w:rsid w:val="00EE66DE"/>
    <w:rsid w:val="00EE6992"/>
    <w:rsid w:val="00EE7E3A"/>
    <w:rsid w:val="00EF021E"/>
    <w:rsid w:val="00EF02BD"/>
    <w:rsid w:val="00EF0F23"/>
    <w:rsid w:val="00EF163D"/>
    <w:rsid w:val="00EF2FF1"/>
    <w:rsid w:val="00EF432F"/>
    <w:rsid w:val="00EF4B0D"/>
    <w:rsid w:val="00EF5146"/>
    <w:rsid w:val="00EF5873"/>
    <w:rsid w:val="00EF5ED7"/>
    <w:rsid w:val="00F0079C"/>
    <w:rsid w:val="00F00B49"/>
    <w:rsid w:val="00F00E20"/>
    <w:rsid w:val="00F013D4"/>
    <w:rsid w:val="00F02F4C"/>
    <w:rsid w:val="00F0351A"/>
    <w:rsid w:val="00F039E8"/>
    <w:rsid w:val="00F04063"/>
    <w:rsid w:val="00F0442A"/>
    <w:rsid w:val="00F04D90"/>
    <w:rsid w:val="00F04DE2"/>
    <w:rsid w:val="00F04EA5"/>
    <w:rsid w:val="00F04FFD"/>
    <w:rsid w:val="00F056EC"/>
    <w:rsid w:val="00F05C97"/>
    <w:rsid w:val="00F0678D"/>
    <w:rsid w:val="00F06B4B"/>
    <w:rsid w:val="00F0715E"/>
    <w:rsid w:val="00F075FA"/>
    <w:rsid w:val="00F078C6"/>
    <w:rsid w:val="00F10169"/>
    <w:rsid w:val="00F1042E"/>
    <w:rsid w:val="00F1053E"/>
    <w:rsid w:val="00F1109C"/>
    <w:rsid w:val="00F11A8E"/>
    <w:rsid w:val="00F11BB5"/>
    <w:rsid w:val="00F11C12"/>
    <w:rsid w:val="00F11E89"/>
    <w:rsid w:val="00F12588"/>
    <w:rsid w:val="00F1345D"/>
    <w:rsid w:val="00F13BED"/>
    <w:rsid w:val="00F1417B"/>
    <w:rsid w:val="00F144E0"/>
    <w:rsid w:val="00F14C6D"/>
    <w:rsid w:val="00F152C2"/>
    <w:rsid w:val="00F15841"/>
    <w:rsid w:val="00F15948"/>
    <w:rsid w:val="00F1646D"/>
    <w:rsid w:val="00F17361"/>
    <w:rsid w:val="00F2007B"/>
    <w:rsid w:val="00F20584"/>
    <w:rsid w:val="00F20924"/>
    <w:rsid w:val="00F21083"/>
    <w:rsid w:val="00F2126F"/>
    <w:rsid w:val="00F21915"/>
    <w:rsid w:val="00F21976"/>
    <w:rsid w:val="00F2210A"/>
    <w:rsid w:val="00F222CB"/>
    <w:rsid w:val="00F225B7"/>
    <w:rsid w:val="00F22652"/>
    <w:rsid w:val="00F228EA"/>
    <w:rsid w:val="00F22B03"/>
    <w:rsid w:val="00F23744"/>
    <w:rsid w:val="00F24444"/>
    <w:rsid w:val="00F25453"/>
    <w:rsid w:val="00F255F7"/>
    <w:rsid w:val="00F2583F"/>
    <w:rsid w:val="00F262C5"/>
    <w:rsid w:val="00F269DD"/>
    <w:rsid w:val="00F26D0A"/>
    <w:rsid w:val="00F26D39"/>
    <w:rsid w:val="00F26E23"/>
    <w:rsid w:val="00F26F6A"/>
    <w:rsid w:val="00F2709A"/>
    <w:rsid w:val="00F272FC"/>
    <w:rsid w:val="00F27EDA"/>
    <w:rsid w:val="00F30035"/>
    <w:rsid w:val="00F300CA"/>
    <w:rsid w:val="00F304F0"/>
    <w:rsid w:val="00F31172"/>
    <w:rsid w:val="00F3147D"/>
    <w:rsid w:val="00F328C2"/>
    <w:rsid w:val="00F32FBD"/>
    <w:rsid w:val="00F3364F"/>
    <w:rsid w:val="00F3422F"/>
    <w:rsid w:val="00F34B99"/>
    <w:rsid w:val="00F34FFB"/>
    <w:rsid w:val="00F357F6"/>
    <w:rsid w:val="00F35C2C"/>
    <w:rsid w:val="00F36630"/>
    <w:rsid w:val="00F36A8E"/>
    <w:rsid w:val="00F36DAD"/>
    <w:rsid w:val="00F37179"/>
    <w:rsid w:val="00F37398"/>
    <w:rsid w:val="00F37D60"/>
    <w:rsid w:val="00F400E0"/>
    <w:rsid w:val="00F4013E"/>
    <w:rsid w:val="00F41233"/>
    <w:rsid w:val="00F41769"/>
    <w:rsid w:val="00F41DC7"/>
    <w:rsid w:val="00F4285D"/>
    <w:rsid w:val="00F42C84"/>
    <w:rsid w:val="00F42E4F"/>
    <w:rsid w:val="00F42EC6"/>
    <w:rsid w:val="00F43572"/>
    <w:rsid w:val="00F43B8E"/>
    <w:rsid w:val="00F43BF4"/>
    <w:rsid w:val="00F43F3D"/>
    <w:rsid w:val="00F44473"/>
    <w:rsid w:val="00F4506D"/>
    <w:rsid w:val="00F45D81"/>
    <w:rsid w:val="00F45EC8"/>
    <w:rsid w:val="00F465A6"/>
    <w:rsid w:val="00F46E37"/>
    <w:rsid w:val="00F500C4"/>
    <w:rsid w:val="00F5096E"/>
    <w:rsid w:val="00F509B1"/>
    <w:rsid w:val="00F50CC9"/>
    <w:rsid w:val="00F5110A"/>
    <w:rsid w:val="00F5251F"/>
    <w:rsid w:val="00F52632"/>
    <w:rsid w:val="00F52DAB"/>
    <w:rsid w:val="00F53012"/>
    <w:rsid w:val="00F53869"/>
    <w:rsid w:val="00F53907"/>
    <w:rsid w:val="00F53D00"/>
    <w:rsid w:val="00F53F09"/>
    <w:rsid w:val="00F543F0"/>
    <w:rsid w:val="00F54469"/>
    <w:rsid w:val="00F54BDA"/>
    <w:rsid w:val="00F55C05"/>
    <w:rsid w:val="00F561D2"/>
    <w:rsid w:val="00F57692"/>
    <w:rsid w:val="00F60BFE"/>
    <w:rsid w:val="00F61470"/>
    <w:rsid w:val="00F61ED2"/>
    <w:rsid w:val="00F62424"/>
    <w:rsid w:val="00F62C19"/>
    <w:rsid w:val="00F62D03"/>
    <w:rsid w:val="00F62F4A"/>
    <w:rsid w:val="00F6307D"/>
    <w:rsid w:val="00F630BC"/>
    <w:rsid w:val="00F63354"/>
    <w:rsid w:val="00F639CF"/>
    <w:rsid w:val="00F63F45"/>
    <w:rsid w:val="00F65AA0"/>
    <w:rsid w:val="00F65BA9"/>
    <w:rsid w:val="00F65E4C"/>
    <w:rsid w:val="00F66B79"/>
    <w:rsid w:val="00F66C37"/>
    <w:rsid w:val="00F671CA"/>
    <w:rsid w:val="00F677F0"/>
    <w:rsid w:val="00F70E13"/>
    <w:rsid w:val="00F70EE1"/>
    <w:rsid w:val="00F70F6A"/>
    <w:rsid w:val="00F71D28"/>
    <w:rsid w:val="00F71FF1"/>
    <w:rsid w:val="00F7257B"/>
    <w:rsid w:val="00F728CB"/>
    <w:rsid w:val="00F72DD4"/>
    <w:rsid w:val="00F72E05"/>
    <w:rsid w:val="00F730A0"/>
    <w:rsid w:val="00F73B43"/>
    <w:rsid w:val="00F73C01"/>
    <w:rsid w:val="00F74047"/>
    <w:rsid w:val="00F74B1F"/>
    <w:rsid w:val="00F75562"/>
    <w:rsid w:val="00F75671"/>
    <w:rsid w:val="00F7652E"/>
    <w:rsid w:val="00F80804"/>
    <w:rsid w:val="00F80CC2"/>
    <w:rsid w:val="00F817A3"/>
    <w:rsid w:val="00F81D29"/>
    <w:rsid w:val="00F82155"/>
    <w:rsid w:val="00F82229"/>
    <w:rsid w:val="00F82606"/>
    <w:rsid w:val="00F82635"/>
    <w:rsid w:val="00F838A2"/>
    <w:rsid w:val="00F8399C"/>
    <w:rsid w:val="00F84460"/>
    <w:rsid w:val="00F84989"/>
    <w:rsid w:val="00F84E42"/>
    <w:rsid w:val="00F85EF9"/>
    <w:rsid w:val="00F85FC1"/>
    <w:rsid w:val="00F860B7"/>
    <w:rsid w:val="00F867F3"/>
    <w:rsid w:val="00F8685B"/>
    <w:rsid w:val="00F877FC"/>
    <w:rsid w:val="00F8794B"/>
    <w:rsid w:val="00F87D87"/>
    <w:rsid w:val="00F87F9A"/>
    <w:rsid w:val="00F91C4D"/>
    <w:rsid w:val="00F922E3"/>
    <w:rsid w:val="00F92E02"/>
    <w:rsid w:val="00F92FD9"/>
    <w:rsid w:val="00F93D5B"/>
    <w:rsid w:val="00F93E52"/>
    <w:rsid w:val="00F93F95"/>
    <w:rsid w:val="00F941A5"/>
    <w:rsid w:val="00F941EF"/>
    <w:rsid w:val="00F944FE"/>
    <w:rsid w:val="00F949B7"/>
    <w:rsid w:val="00F94B93"/>
    <w:rsid w:val="00F95332"/>
    <w:rsid w:val="00F957B9"/>
    <w:rsid w:val="00F9588E"/>
    <w:rsid w:val="00F95933"/>
    <w:rsid w:val="00F966A1"/>
    <w:rsid w:val="00F96ACB"/>
    <w:rsid w:val="00F96D40"/>
    <w:rsid w:val="00F9715D"/>
    <w:rsid w:val="00F973E0"/>
    <w:rsid w:val="00F979F3"/>
    <w:rsid w:val="00FA0C68"/>
    <w:rsid w:val="00FA0EF6"/>
    <w:rsid w:val="00FA0F2A"/>
    <w:rsid w:val="00FA1803"/>
    <w:rsid w:val="00FA1CB9"/>
    <w:rsid w:val="00FA2305"/>
    <w:rsid w:val="00FA26F4"/>
    <w:rsid w:val="00FA2C23"/>
    <w:rsid w:val="00FA3768"/>
    <w:rsid w:val="00FA46D5"/>
    <w:rsid w:val="00FA54F1"/>
    <w:rsid w:val="00FA59F7"/>
    <w:rsid w:val="00FA5F45"/>
    <w:rsid w:val="00FA5F84"/>
    <w:rsid w:val="00FA6684"/>
    <w:rsid w:val="00FA690E"/>
    <w:rsid w:val="00FA6D19"/>
    <w:rsid w:val="00FA731E"/>
    <w:rsid w:val="00FA7ACE"/>
    <w:rsid w:val="00FB0C04"/>
    <w:rsid w:val="00FB0DCF"/>
    <w:rsid w:val="00FB1022"/>
    <w:rsid w:val="00FB1359"/>
    <w:rsid w:val="00FB1638"/>
    <w:rsid w:val="00FB2AC0"/>
    <w:rsid w:val="00FB2B38"/>
    <w:rsid w:val="00FB2E84"/>
    <w:rsid w:val="00FB2F54"/>
    <w:rsid w:val="00FB3814"/>
    <w:rsid w:val="00FB3B67"/>
    <w:rsid w:val="00FB3DDB"/>
    <w:rsid w:val="00FB462C"/>
    <w:rsid w:val="00FB4707"/>
    <w:rsid w:val="00FB49A5"/>
    <w:rsid w:val="00FB4EC7"/>
    <w:rsid w:val="00FB5079"/>
    <w:rsid w:val="00FB51C3"/>
    <w:rsid w:val="00FB594F"/>
    <w:rsid w:val="00FB5DD2"/>
    <w:rsid w:val="00FB66BE"/>
    <w:rsid w:val="00FB66EE"/>
    <w:rsid w:val="00FB6958"/>
    <w:rsid w:val="00FB6C3C"/>
    <w:rsid w:val="00FB7E28"/>
    <w:rsid w:val="00FC01FE"/>
    <w:rsid w:val="00FC07F0"/>
    <w:rsid w:val="00FC0CBB"/>
    <w:rsid w:val="00FC0F9A"/>
    <w:rsid w:val="00FC1072"/>
    <w:rsid w:val="00FC17B2"/>
    <w:rsid w:val="00FC1C54"/>
    <w:rsid w:val="00FC1FB3"/>
    <w:rsid w:val="00FC2F3F"/>
    <w:rsid w:val="00FC312B"/>
    <w:rsid w:val="00FC31E2"/>
    <w:rsid w:val="00FC47FF"/>
    <w:rsid w:val="00FC5162"/>
    <w:rsid w:val="00FC554D"/>
    <w:rsid w:val="00FC577D"/>
    <w:rsid w:val="00FC6358"/>
    <w:rsid w:val="00FC6D1E"/>
    <w:rsid w:val="00FC7309"/>
    <w:rsid w:val="00FC7606"/>
    <w:rsid w:val="00FD06B0"/>
    <w:rsid w:val="00FD08C8"/>
    <w:rsid w:val="00FD0CFE"/>
    <w:rsid w:val="00FD106C"/>
    <w:rsid w:val="00FD18BB"/>
    <w:rsid w:val="00FD2AD4"/>
    <w:rsid w:val="00FD3154"/>
    <w:rsid w:val="00FD320D"/>
    <w:rsid w:val="00FD32FF"/>
    <w:rsid w:val="00FD3525"/>
    <w:rsid w:val="00FD3555"/>
    <w:rsid w:val="00FD35D5"/>
    <w:rsid w:val="00FD3BD7"/>
    <w:rsid w:val="00FD3E17"/>
    <w:rsid w:val="00FD48AC"/>
    <w:rsid w:val="00FD5271"/>
    <w:rsid w:val="00FD66C4"/>
    <w:rsid w:val="00FD6780"/>
    <w:rsid w:val="00FD69D1"/>
    <w:rsid w:val="00FD6F8D"/>
    <w:rsid w:val="00FD6FA3"/>
    <w:rsid w:val="00FD74D6"/>
    <w:rsid w:val="00FD7AAB"/>
    <w:rsid w:val="00FD7DA2"/>
    <w:rsid w:val="00FD7E1B"/>
    <w:rsid w:val="00FE016C"/>
    <w:rsid w:val="00FE11CA"/>
    <w:rsid w:val="00FE2227"/>
    <w:rsid w:val="00FE23C6"/>
    <w:rsid w:val="00FE23DE"/>
    <w:rsid w:val="00FE24D3"/>
    <w:rsid w:val="00FE330F"/>
    <w:rsid w:val="00FE3413"/>
    <w:rsid w:val="00FE3B49"/>
    <w:rsid w:val="00FE3B9C"/>
    <w:rsid w:val="00FE4D9A"/>
    <w:rsid w:val="00FE4E08"/>
    <w:rsid w:val="00FE513F"/>
    <w:rsid w:val="00FE556F"/>
    <w:rsid w:val="00FE577E"/>
    <w:rsid w:val="00FE6B7F"/>
    <w:rsid w:val="00FE7A16"/>
    <w:rsid w:val="00FF08D0"/>
    <w:rsid w:val="00FF0BA7"/>
    <w:rsid w:val="00FF0C8C"/>
    <w:rsid w:val="00FF1225"/>
    <w:rsid w:val="00FF146D"/>
    <w:rsid w:val="00FF1CD8"/>
    <w:rsid w:val="00FF2EAF"/>
    <w:rsid w:val="00FF34F3"/>
    <w:rsid w:val="00FF3FCA"/>
    <w:rsid w:val="00FF4941"/>
    <w:rsid w:val="00FF4F8F"/>
    <w:rsid w:val="00FF581C"/>
    <w:rsid w:val="00FF5B04"/>
    <w:rsid w:val="00FF600B"/>
    <w:rsid w:val="00FF698B"/>
    <w:rsid w:val="00FF7CB2"/>
    <w:rsid w:val="0107009B"/>
    <w:rsid w:val="01AB1AD7"/>
    <w:rsid w:val="02017EC2"/>
    <w:rsid w:val="02B9136D"/>
    <w:rsid w:val="02BD68EB"/>
    <w:rsid w:val="030D71A6"/>
    <w:rsid w:val="03542436"/>
    <w:rsid w:val="041D2013"/>
    <w:rsid w:val="04362320"/>
    <w:rsid w:val="05157062"/>
    <w:rsid w:val="053501E2"/>
    <w:rsid w:val="0834170C"/>
    <w:rsid w:val="08593129"/>
    <w:rsid w:val="08A11C8C"/>
    <w:rsid w:val="08B33F11"/>
    <w:rsid w:val="0917000E"/>
    <w:rsid w:val="09A74055"/>
    <w:rsid w:val="09FD7964"/>
    <w:rsid w:val="0B035CA0"/>
    <w:rsid w:val="0C937F40"/>
    <w:rsid w:val="0CA11502"/>
    <w:rsid w:val="0CC15E9C"/>
    <w:rsid w:val="0CD6057D"/>
    <w:rsid w:val="0D5536DF"/>
    <w:rsid w:val="0DAE3237"/>
    <w:rsid w:val="0DEE633F"/>
    <w:rsid w:val="0F0E5956"/>
    <w:rsid w:val="0F1B2406"/>
    <w:rsid w:val="0F335AE2"/>
    <w:rsid w:val="0F450577"/>
    <w:rsid w:val="0F875303"/>
    <w:rsid w:val="0F8B2D8E"/>
    <w:rsid w:val="0FE57D06"/>
    <w:rsid w:val="10BF10B7"/>
    <w:rsid w:val="11006FB2"/>
    <w:rsid w:val="11226096"/>
    <w:rsid w:val="115227EA"/>
    <w:rsid w:val="13C0437F"/>
    <w:rsid w:val="13C62400"/>
    <w:rsid w:val="147B7BC6"/>
    <w:rsid w:val="152E6735"/>
    <w:rsid w:val="15B148FA"/>
    <w:rsid w:val="163B7C6D"/>
    <w:rsid w:val="164522F6"/>
    <w:rsid w:val="17247D3E"/>
    <w:rsid w:val="19983C3C"/>
    <w:rsid w:val="1A0251E5"/>
    <w:rsid w:val="1A8F3762"/>
    <w:rsid w:val="1B0C0E93"/>
    <w:rsid w:val="1C642FE0"/>
    <w:rsid w:val="1C91682B"/>
    <w:rsid w:val="1CB15A51"/>
    <w:rsid w:val="1DA701B3"/>
    <w:rsid w:val="1E1065F2"/>
    <w:rsid w:val="1ED079DC"/>
    <w:rsid w:val="1ED30A96"/>
    <w:rsid w:val="1EF430FA"/>
    <w:rsid w:val="1FBE13FB"/>
    <w:rsid w:val="207566DA"/>
    <w:rsid w:val="211629E9"/>
    <w:rsid w:val="21475B5A"/>
    <w:rsid w:val="21703F96"/>
    <w:rsid w:val="223036EA"/>
    <w:rsid w:val="226001E9"/>
    <w:rsid w:val="22FC5EC2"/>
    <w:rsid w:val="246E506E"/>
    <w:rsid w:val="24C54AA0"/>
    <w:rsid w:val="254629FE"/>
    <w:rsid w:val="26347E5F"/>
    <w:rsid w:val="26590D9E"/>
    <w:rsid w:val="26810AF1"/>
    <w:rsid w:val="273F2752"/>
    <w:rsid w:val="278A1A06"/>
    <w:rsid w:val="28DE3366"/>
    <w:rsid w:val="29026FE7"/>
    <w:rsid w:val="29807867"/>
    <w:rsid w:val="29DE6508"/>
    <w:rsid w:val="2B264C27"/>
    <w:rsid w:val="2B8E168B"/>
    <w:rsid w:val="2BB93532"/>
    <w:rsid w:val="2C1072D1"/>
    <w:rsid w:val="2DD63422"/>
    <w:rsid w:val="2F8F410A"/>
    <w:rsid w:val="31083219"/>
    <w:rsid w:val="31674B7E"/>
    <w:rsid w:val="319E30DF"/>
    <w:rsid w:val="32180A53"/>
    <w:rsid w:val="3294377F"/>
    <w:rsid w:val="32F5046F"/>
    <w:rsid w:val="34E0783D"/>
    <w:rsid w:val="353206F1"/>
    <w:rsid w:val="35F94F82"/>
    <w:rsid w:val="36A865E0"/>
    <w:rsid w:val="373948BB"/>
    <w:rsid w:val="37805AB6"/>
    <w:rsid w:val="38A445FD"/>
    <w:rsid w:val="38B06996"/>
    <w:rsid w:val="3AA951E0"/>
    <w:rsid w:val="3AB31920"/>
    <w:rsid w:val="3B875EAD"/>
    <w:rsid w:val="3BAC6114"/>
    <w:rsid w:val="3D191BF3"/>
    <w:rsid w:val="3D285486"/>
    <w:rsid w:val="3D9D7529"/>
    <w:rsid w:val="3DDB0C7B"/>
    <w:rsid w:val="3E2F1CCF"/>
    <w:rsid w:val="3E5B1177"/>
    <w:rsid w:val="3EAC36E1"/>
    <w:rsid w:val="3EB97EC3"/>
    <w:rsid w:val="3F4E7898"/>
    <w:rsid w:val="3F901998"/>
    <w:rsid w:val="404725C8"/>
    <w:rsid w:val="42325F3E"/>
    <w:rsid w:val="42AB29BD"/>
    <w:rsid w:val="42BA66D4"/>
    <w:rsid w:val="42EB5536"/>
    <w:rsid w:val="430F5421"/>
    <w:rsid w:val="432C7D00"/>
    <w:rsid w:val="43593110"/>
    <w:rsid w:val="437B41CB"/>
    <w:rsid w:val="44BC3E24"/>
    <w:rsid w:val="45666CAB"/>
    <w:rsid w:val="45762E9B"/>
    <w:rsid w:val="457D5BFD"/>
    <w:rsid w:val="463149ED"/>
    <w:rsid w:val="469A34A3"/>
    <w:rsid w:val="46E71DA2"/>
    <w:rsid w:val="471A3F7C"/>
    <w:rsid w:val="47B1582C"/>
    <w:rsid w:val="480C3D30"/>
    <w:rsid w:val="4819419E"/>
    <w:rsid w:val="49196C97"/>
    <w:rsid w:val="4BB642AB"/>
    <w:rsid w:val="4C900B45"/>
    <w:rsid w:val="4CED3D1C"/>
    <w:rsid w:val="4D603A58"/>
    <w:rsid w:val="4E695E39"/>
    <w:rsid w:val="4E6C4513"/>
    <w:rsid w:val="4EC931C5"/>
    <w:rsid w:val="5044731C"/>
    <w:rsid w:val="504732DD"/>
    <w:rsid w:val="50ED2606"/>
    <w:rsid w:val="51227E34"/>
    <w:rsid w:val="523F1B53"/>
    <w:rsid w:val="524B0811"/>
    <w:rsid w:val="53006424"/>
    <w:rsid w:val="538B121E"/>
    <w:rsid w:val="55002FEB"/>
    <w:rsid w:val="561774CC"/>
    <w:rsid w:val="577760DA"/>
    <w:rsid w:val="580542DE"/>
    <w:rsid w:val="59A57B43"/>
    <w:rsid w:val="5A5848BB"/>
    <w:rsid w:val="5ACE480B"/>
    <w:rsid w:val="5AD368DF"/>
    <w:rsid w:val="5AFC64D4"/>
    <w:rsid w:val="5AFD7BB7"/>
    <w:rsid w:val="5B7062AE"/>
    <w:rsid w:val="5B8636DA"/>
    <w:rsid w:val="5D47140F"/>
    <w:rsid w:val="5DFC2264"/>
    <w:rsid w:val="5EE6074F"/>
    <w:rsid w:val="5EF52AF3"/>
    <w:rsid w:val="5F337AE8"/>
    <w:rsid w:val="5F682133"/>
    <w:rsid w:val="5F72469B"/>
    <w:rsid w:val="60B20730"/>
    <w:rsid w:val="612B1329"/>
    <w:rsid w:val="61DC21D7"/>
    <w:rsid w:val="62247385"/>
    <w:rsid w:val="622D311C"/>
    <w:rsid w:val="62A45A5B"/>
    <w:rsid w:val="62CB346A"/>
    <w:rsid w:val="633B084E"/>
    <w:rsid w:val="63AC6166"/>
    <w:rsid w:val="63EE5DF2"/>
    <w:rsid w:val="6689514E"/>
    <w:rsid w:val="67405FB2"/>
    <w:rsid w:val="677134EE"/>
    <w:rsid w:val="67C81F97"/>
    <w:rsid w:val="692927B4"/>
    <w:rsid w:val="69776627"/>
    <w:rsid w:val="69E10D43"/>
    <w:rsid w:val="6AC140BC"/>
    <w:rsid w:val="6BB71AED"/>
    <w:rsid w:val="6C840854"/>
    <w:rsid w:val="6C8B6A86"/>
    <w:rsid w:val="6D122983"/>
    <w:rsid w:val="6D4D2DA1"/>
    <w:rsid w:val="6D5120AA"/>
    <w:rsid w:val="6DC52E0C"/>
    <w:rsid w:val="6EE50DC5"/>
    <w:rsid w:val="6F0B19B8"/>
    <w:rsid w:val="70975F27"/>
    <w:rsid w:val="70BE1E90"/>
    <w:rsid w:val="70E752EE"/>
    <w:rsid w:val="71C7074A"/>
    <w:rsid w:val="728F411C"/>
    <w:rsid w:val="72A15692"/>
    <w:rsid w:val="72DB5E22"/>
    <w:rsid w:val="72E967A2"/>
    <w:rsid w:val="734A7C77"/>
    <w:rsid w:val="74A97588"/>
    <w:rsid w:val="76C648DF"/>
    <w:rsid w:val="781C41B7"/>
    <w:rsid w:val="78946932"/>
    <w:rsid w:val="794B5CB0"/>
    <w:rsid w:val="79A9473D"/>
    <w:rsid w:val="79D14B5E"/>
    <w:rsid w:val="79F90F42"/>
    <w:rsid w:val="79FD2351"/>
    <w:rsid w:val="7ADC2F17"/>
    <w:rsid w:val="7AFE661F"/>
    <w:rsid w:val="7B2E7C69"/>
    <w:rsid w:val="7B410FAA"/>
    <w:rsid w:val="7B6E1D07"/>
    <w:rsid w:val="7B7A519F"/>
    <w:rsid w:val="7B8849DC"/>
    <w:rsid w:val="7B9C14ED"/>
    <w:rsid w:val="7BB30CD5"/>
    <w:rsid w:val="7C94123C"/>
    <w:rsid w:val="7CA7361E"/>
    <w:rsid w:val="7E063754"/>
    <w:rsid w:val="7E971830"/>
    <w:rsid w:val="7F752A2B"/>
    <w:rsid w:val="7FA35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34BBCF8"/>
  <w15:docId w15:val="{317CF69E-FCC5-4378-8919-31C53874D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uiPriority="39"/>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semiHidden="1" w:qFormat="1"/>
    <w:lsdException w:name="annotation text" w:semiHidden="1" w:qFormat="1"/>
    <w:lsdException w:name="header" w:semiHidden="1" w:uiPriority="99" w:qFormat="1"/>
    <w:lsdException w:name="footer" w:semiHidden="1" w:qFormat="1"/>
    <w:lsdException w:name="index heading" w:semiHidden="1" w:qFormat="1"/>
    <w:lsdException w:name="caption" w:uiPriority="35"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semiHidden="1" w:qFormat="1"/>
    <w:lsdException w:name="page number" w:semiHidden="1" w:qFormat="1"/>
    <w:lsdException w:name="endnote reference" w:semiHidden="1" w:qFormat="1"/>
    <w:lsdException w:name="endnote text" w:semiHidden="1" w:qFormat="1"/>
    <w:lsdException w:name="table of authorities" w:semiHidden="1"/>
    <w:lsdException w:name="macro" w:semiHidden="1"/>
    <w:lsdException w:name="toa heading" w:semiHidden="1"/>
    <w:lsdException w:name="List" w:semiHidden="1" w:qFormat="1"/>
    <w:lsdException w:name="List Bullet" w:semiHidden="1" w:qFormat="1"/>
    <w:lsdException w:name="List Number" w:semiHidden="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semiHidden="1" w:uiPriority="1" w:unhideWhenUsed="1" w:qFormat="1"/>
    <w:lsdException w:name="Body Text" w:semiHidden="1" w:qFormat="1"/>
    <w:lsdException w:name="Body Text Indent" w:semiHidden="1" w:qFormat="1"/>
    <w:lsdException w:name="List Continue" w:semiHidden="1" w:qFormat="1"/>
    <w:lsdException w:name="List Continue 2" w:semiHidden="1"/>
    <w:lsdException w:name="List Continue 3" w:semiHidden="1" w:qFormat="1"/>
    <w:lsdException w:name="List Continue 4" w:semiHidden="1" w:qFormat="1"/>
    <w:lsdException w:name="List Continue 5" w:semiHidden="1" w:qFormat="1"/>
    <w:lsdException w:name="Message Header" w:semiHidden="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qFormat="1"/>
    <w:lsdException w:name="Strong" w:qFormat="1"/>
    <w:lsdException w:name="Emphasis"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qFormat="1"/>
    <w:lsdException w:name="HTML Address" w:semiHidden="1" w:qFormat="1"/>
    <w:lsdException w:name="HTML Cite" w:semiHidden="1" w:qFormat="1"/>
    <w:lsdException w:name="HTML Code" w:semiHidden="1"/>
    <w:lsdException w:name="HTML Definition" w:semiHidden="1" w:qFormat="1"/>
    <w:lsdException w:name="HTML Keyboard" w:semiHidden="1" w:qFormat="1"/>
    <w:lsdException w:name="HTML Preformatted" w:semiHidden="1"/>
    <w:lsdException w:name="HTML Sample" w:semiHidden="1" w:qFormat="1"/>
    <w:lsdException w:name="HTML Typewriter" w:semiHidden="1" w:qFormat="1"/>
    <w:lsdException w:name="HTML Variable" w:semiHidden="1" w:qFormat="1"/>
    <w:lsdException w:name="Normal Table" w:semiHidden="1" w:uiPriority="99" w:unhideWhenUsed="1" w:qFormat="1"/>
    <w:lsdException w:name="annotation subject" w:semiHidden="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c">
    <w:name w:val="Normal"/>
    <w:qFormat/>
    <w:rsid w:val="005402CF"/>
    <w:pPr>
      <w:widowControl w:val="0"/>
      <w:jc w:val="both"/>
    </w:pPr>
    <w:rPr>
      <w:kern w:val="2"/>
      <w:sz w:val="21"/>
      <w:szCs w:val="24"/>
    </w:rPr>
  </w:style>
  <w:style w:type="paragraph" w:styleId="1">
    <w:name w:val="heading 1"/>
    <w:aliases w:val="CMMI标题1,标题 1 1,Title 1,1 ghost,g,Hauptüberschrift,Haupt,Heading 0"/>
    <w:basedOn w:val="ac"/>
    <w:next w:val="ac"/>
    <w:qFormat/>
    <w:pPr>
      <w:numPr>
        <w:numId w:val="1"/>
      </w:numPr>
      <w:spacing w:before="10" w:afterLines="50" w:after="50" w:line="480" w:lineRule="exact"/>
      <w:jc w:val="left"/>
      <w:outlineLvl w:val="0"/>
    </w:pPr>
    <w:rPr>
      <w:rFonts w:eastAsia="黑体"/>
      <w:kern w:val="0"/>
      <w:szCs w:val="20"/>
      <w:lang w:eastAsia="en-US"/>
    </w:rPr>
  </w:style>
  <w:style w:type="paragraph" w:styleId="21">
    <w:name w:val="heading 2"/>
    <w:aliases w:val="CMMI标题2级,Heading 2-Part,Title 2,2 headline,h,headline,S&amp;R2,ERMH2,Heading 2a,H2,标题 1.1,h2,Titre 2 Car,ERMH21,ERMH22,ERMH23,ERMH24,ERMH25,ERMH26,ERMH27,ERMH28,ERMH29,ERMH210,ERMH211,ERMH212,ERMH213,ERMH214,ERMH215,ERMH221,ERMH231,ERMH241,ERMH251"/>
    <w:basedOn w:val="1"/>
    <w:next w:val="ac"/>
    <w:qFormat/>
    <w:pPr>
      <w:numPr>
        <w:ilvl w:val="1"/>
      </w:numPr>
      <w:outlineLvl w:val="1"/>
    </w:pPr>
  </w:style>
  <w:style w:type="paragraph" w:styleId="31">
    <w:name w:val="heading 3"/>
    <w:aliases w:val="CMMI标题3级,SS-标题1.1.1,3 bullet,b,2,head:3#,Head 3,Title 3,bullet,h3,H3 Char,título 3,ERMH3,ERMH31,ERMH32,ERMH33,ERMH34,ERMH35,ERMH36,ERMH37,ERMH38,ERMH39,ERMH310,ERMH311,ERMH312,ERMH313,ERMH314,ERMH315,ERMH316,ERMH317,ERMH318,ERMH319,ERMH320,ERMH321"/>
    <w:basedOn w:val="1"/>
    <w:next w:val="ac"/>
    <w:qFormat/>
    <w:pPr>
      <w:numPr>
        <w:ilvl w:val="2"/>
      </w:numPr>
      <w:outlineLvl w:val="2"/>
    </w:pPr>
  </w:style>
  <w:style w:type="paragraph" w:styleId="41">
    <w:name w:val="heading 4"/>
    <w:aliases w:val="CMMI标题4级,H4,p,Titre 4 Car,paragraphe[1],4 dash,d,dash,zzzHeading 4,paragraphe[1]1,paragraphe[1]2,paragraphe[1]3,paragraphe[1]4,paragraphe[1]5,paragraphe[1]11,paragraphe[1]21,paragraphe[1]31,paragraphe[1]41,paragraphe[1]6,paragraphe[1]12,-&gt;1.,41,42"/>
    <w:basedOn w:val="1"/>
    <w:next w:val="ac"/>
    <w:qFormat/>
    <w:pPr>
      <w:numPr>
        <w:ilvl w:val="3"/>
      </w:numPr>
      <w:outlineLvl w:val="3"/>
    </w:pPr>
  </w:style>
  <w:style w:type="paragraph" w:styleId="51">
    <w:name w:val="heading 5"/>
    <w:aliases w:val="Title 5,5 sub-bullet,sb,4,paragraphe[2],Ooh,zzzHeading 5,-&gt;a.,Onormaloh,5,paragraphe[2]1,paragraphe[2]2,paragraphe[2]11,5 sub-bullet1,sb1,Ooh1,paragraphe[2]3,paragraphe[2]12,5 sub-bullet2,sb2,Ooh2,paragraphe[2]4,paragraphe[2]13,5 sub-bullet3,sb3"/>
    <w:basedOn w:val="ac"/>
    <w:next w:val="ac"/>
    <w:qFormat/>
    <w:pPr>
      <w:numPr>
        <w:ilvl w:val="4"/>
        <w:numId w:val="1"/>
      </w:numPr>
      <w:spacing w:before="240" w:after="60" w:line="240" w:lineRule="atLeast"/>
      <w:jc w:val="left"/>
      <w:outlineLvl w:val="4"/>
    </w:pPr>
    <w:rPr>
      <w:rFonts w:eastAsia="PMingLiU"/>
      <w:kern w:val="0"/>
      <w:sz w:val="22"/>
      <w:szCs w:val="20"/>
      <w:lang w:eastAsia="en-US"/>
    </w:rPr>
  </w:style>
  <w:style w:type="paragraph" w:styleId="6">
    <w:name w:val="heading 6"/>
    <w:aliases w:val="paragraphe[3],-&gt;1),paragraphe[3]1,paragraphe[3]2,paragraphe[3]3,paragraphe[3]4,paragraphe[3]5,paragraphe[3]6,paragraphe[3]7,paragraphe[3]8,paragraphe[3]9,paragraphe[3]10,paragraphe[3]11,paragraphe[3]12,paragraphe[3]13,paragraphe[3]14,hd6,h6,H6"/>
    <w:basedOn w:val="ac"/>
    <w:next w:val="ac"/>
    <w:qFormat/>
    <w:pPr>
      <w:numPr>
        <w:ilvl w:val="5"/>
        <w:numId w:val="1"/>
      </w:numPr>
      <w:spacing w:before="240" w:after="60" w:line="240" w:lineRule="atLeast"/>
      <w:jc w:val="left"/>
      <w:outlineLvl w:val="5"/>
    </w:pPr>
    <w:rPr>
      <w:rFonts w:eastAsia="PMingLiU"/>
      <w:i/>
      <w:kern w:val="0"/>
      <w:sz w:val="22"/>
      <w:szCs w:val="20"/>
      <w:lang w:eastAsia="en-US"/>
    </w:rPr>
  </w:style>
  <w:style w:type="paragraph" w:styleId="7">
    <w:name w:val="heading 7"/>
    <w:aliases w:val="Head 7,liste[1],-&gt;a),liste[1]1,liste[1]2,liste[1]3,liste[1]4,liste[1]5,liste[1]6,liste[1]7,liste[1]8,liste[1]9,liste[1]10,liste[1]11,liste[1]12,liste[1]13,liste[1]14,liste[1]15,liste[1]16,liste[1]21,liste[1]31,liste[1]41,liste[1]51,liste[1]61"/>
    <w:basedOn w:val="ac"/>
    <w:next w:val="ac"/>
    <w:qFormat/>
    <w:pPr>
      <w:numPr>
        <w:ilvl w:val="6"/>
        <w:numId w:val="1"/>
      </w:numPr>
      <w:spacing w:before="240" w:after="60" w:line="240" w:lineRule="atLeast"/>
      <w:jc w:val="left"/>
      <w:outlineLvl w:val="6"/>
    </w:pPr>
    <w:rPr>
      <w:rFonts w:eastAsia="PMingLiU"/>
      <w:kern w:val="0"/>
      <w:sz w:val="20"/>
      <w:szCs w:val="20"/>
      <w:lang w:eastAsia="en-US"/>
    </w:rPr>
  </w:style>
  <w:style w:type="paragraph" w:styleId="8">
    <w:name w:val="heading 8"/>
    <w:aliases w:val="Head 8,liste[2],liste[2]1,liste[2]2,liste[2]3,liste[2]4,liste[2]5,liste[2]6,liste[2]7,liste[2]8,liste[2]9,liste[2]10,liste[2]11,liste[2]12,liste[2]13,liste[2]14,liste[2]15,liste[2]16,liste[2]21,liste[2]31,liste[2]41,liste[2]51,liste[2]61,liste[2]71"/>
    <w:basedOn w:val="ac"/>
    <w:next w:val="ac"/>
    <w:qFormat/>
    <w:pPr>
      <w:numPr>
        <w:ilvl w:val="7"/>
        <w:numId w:val="1"/>
      </w:numPr>
      <w:spacing w:before="240" w:after="60" w:line="240" w:lineRule="atLeast"/>
      <w:jc w:val="left"/>
      <w:outlineLvl w:val="7"/>
    </w:pPr>
    <w:rPr>
      <w:rFonts w:eastAsia="PMingLiU"/>
      <w:i/>
      <w:kern w:val="0"/>
      <w:sz w:val="20"/>
      <w:szCs w:val="20"/>
      <w:lang w:eastAsia="en-US"/>
    </w:rPr>
  </w:style>
  <w:style w:type="paragraph" w:styleId="9">
    <w:name w:val="heading 9"/>
    <w:aliases w:val="Head 9,liste[3],liste[3]1,liste[3]2,liste[3]3,liste[3]4,liste[3]5,liste[3]6,liste[3]7,liste[3]8,liste[3]9,liste[3]10,liste[3]11,liste[3]12,liste[3]13,liste[3]14,liste[3]15,liste[3]16,liste[3]21,liste[3]31,liste[3]41,liste[3]51,liste[3]61,liste[3]71"/>
    <w:basedOn w:val="ac"/>
    <w:next w:val="ac"/>
    <w:qFormat/>
    <w:pPr>
      <w:numPr>
        <w:ilvl w:val="8"/>
        <w:numId w:val="1"/>
      </w:numPr>
      <w:spacing w:before="240" w:after="60" w:line="240" w:lineRule="atLeast"/>
      <w:jc w:val="left"/>
      <w:outlineLvl w:val="8"/>
    </w:pPr>
    <w:rPr>
      <w:rFonts w:eastAsia="PMingLiU"/>
      <w:b/>
      <w:i/>
      <w:kern w:val="0"/>
      <w:sz w:val="18"/>
      <w:szCs w:val="20"/>
      <w:lang w:eastAsia="en-US"/>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32">
    <w:name w:val="List 3"/>
    <w:basedOn w:val="ac"/>
    <w:semiHidden/>
    <w:qFormat/>
    <w:pPr>
      <w:ind w:left="1260" w:hanging="420"/>
    </w:pPr>
  </w:style>
  <w:style w:type="paragraph" w:styleId="TOC7">
    <w:name w:val="toc 7"/>
    <w:basedOn w:val="ac"/>
    <w:next w:val="ac"/>
    <w:uiPriority w:val="39"/>
    <w:qFormat/>
    <w:pPr>
      <w:tabs>
        <w:tab w:val="right" w:leader="dot" w:pos="9241"/>
      </w:tabs>
      <w:ind w:firstLineChars="500" w:firstLine="500"/>
      <w:jc w:val="left"/>
    </w:pPr>
    <w:rPr>
      <w:rFonts w:ascii="宋体"/>
      <w:szCs w:val="21"/>
    </w:rPr>
  </w:style>
  <w:style w:type="paragraph" w:styleId="2">
    <w:name w:val="List Number 2"/>
    <w:basedOn w:val="ac"/>
    <w:semiHidden/>
    <w:qFormat/>
    <w:pPr>
      <w:numPr>
        <w:numId w:val="2"/>
      </w:numPr>
    </w:pPr>
  </w:style>
  <w:style w:type="paragraph" w:styleId="af0">
    <w:name w:val="Note Heading"/>
    <w:basedOn w:val="ac"/>
    <w:next w:val="ac"/>
    <w:link w:val="af1"/>
    <w:semiHidden/>
    <w:pPr>
      <w:jc w:val="center"/>
    </w:pPr>
    <w:rPr>
      <w:lang w:val="zh-CN"/>
    </w:rPr>
  </w:style>
  <w:style w:type="paragraph" w:styleId="40">
    <w:name w:val="List Bullet 4"/>
    <w:basedOn w:val="ac"/>
    <w:semiHidden/>
    <w:qFormat/>
    <w:pPr>
      <w:numPr>
        <w:numId w:val="3"/>
      </w:numPr>
    </w:pPr>
  </w:style>
  <w:style w:type="paragraph" w:styleId="80">
    <w:name w:val="index 8"/>
    <w:basedOn w:val="ac"/>
    <w:next w:val="ac"/>
    <w:semiHidden/>
    <w:qFormat/>
    <w:pPr>
      <w:ind w:left="1680" w:hanging="210"/>
      <w:jc w:val="left"/>
    </w:pPr>
    <w:rPr>
      <w:rFonts w:ascii="Calibri" w:hAnsi="Calibri"/>
      <w:sz w:val="20"/>
      <w:szCs w:val="20"/>
    </w:rPr>
  </w:style>
  <w:style w:type="paragraph" w:styleId="af2">
    <w:name w:val="E-mail Signature"/>
    <w:basedOn w:val="ac"/>
    <w:link w:val="af3"/>
    <w:semiHidden/>
    <w:qFormat/>
    <w:rPr>
      <w:lang w:val="zh-CN"/>
    </w:rPr>
  </w:style>
  <w:style w:type="paragraph" w:styleId="a">
    <w:name w:val="List Number"/>
    <w:basedOn w:val="ac"/>
    <w:semiHidden/>
    <w:pPr>
      <w:numPr>
        <w:numId w:val="4"/>
      </w:numPr>
    </w:pPr>
  </w:style>
  <w:style w:type="paragraph" w:styleId="af4">
    <w:name w:val="Normal Indent"/>
    <w:aliases w:val="ind:txt,identication,图表,表正文,正文非缩进,Paragraph2,Paragraph3,Paragraph4,Paragraph5,Paragraph6,特点"/>
    <w:basedOn w:val="ac"/>
    <w:qFormat/>
    <w:pPr>
      <w:ind w:firstLineChars="200" w:firstLine="420"/>
    </w:pPr>
  </w:style>
  <w:style w:type="paragraph" w:styleId="af5">
    <w:name w:val="caption"/>
    <w:aliases w:val="CMMI图题表题,CMMI题注"/>
    <w:basedOn w:val="ac"/>
    <w:next w:val="CMMI0"/>
    <w:link w:val="af6"/>
    <w:uiPriority w:val="35"/>
    <w:qFormat/>
    <w:pPr>
      <w:jc w:val="center"/>
    </w:pPr>
    <w:rPr>
      <w:rFonts w:eastAsia="黑体" w:cs="Arial"/>
      <w:szCs w:val="21"/>
    </w:rPr>
  </w:style>
  <w:style w:type="paragraph" w:customStyle="1" w:styleId="CMMI0">
    <w:name w:val="CMMI正文"/>
    <w:basedOn w:val="ac"/>
    <w:link w:val="CMMIChar"/>
    <w:qFormat/>
    <w:pPr>
      <w:spacing w:line="360" w:lineRule="auto"/>
      <w:ind w:leftChars="150" w:left="150" w:firstLineChars="200" w:firstLine="200"/>
      <w:jc w:val="left"/>
    </w:pPr>
    <w:rPr>
      <w:szCs w:val="21"/>
      <w:lang w:val="zh-CN"/>
    </w:rPr>
  </w:style>
  <w:style w:type="paragraph" w:styleId="52">
    <w:name w:val="index 5"/>
    <w:basedOn w:val="ac"/>
    <w:next w:val="ac"/>
    <w:semiHidden/>
    <w:qFormat/>
    <w:pPr>
      <w:ind w:left="1050" w:hanging="210"/>
      <w:jc w:val="left"/>
    </w:pPr>
    <w:rPr>
      <w:rFonts w:ascii="Calibri" w:hAnsi="Calibri"/>
      <w:sz w:val="20"/>
      <w:szCs w:val="20"/>
    </w:rPr>
  </w:style>
  <w:style w:type="paragraph" w:styleId="a0">
    <w:name w:val="List Bullet"/>
    <w:basedOn w:val="ac"/>
    <w:semiHidden/>
    <w:qFormat/>
    <w:pPr>
      <w:numPr>
        <w:numId w:val="5"/>
      </w:numPr>
    </w:pPr>
  </w:style>
  <w:style w:type="paragraph" w:styleId="af7">
    <w:name w:val="envelope address"/>
    <w:basedOn w:val="ac"/>
    <w:semiHidden/>
    <w:qFormat/>
    <w:pPr>
      <w:framePr w:w="7920" w:h="1980" w:hRule="exact" w:hSpace="180" w:wrap="around" w:hAnchor="page" w:xAlign="center" w:yAlign="bottom"/>
      <w:snapToGrid w:val="0"/>
      <w:ind w:leftChars="1400" w:left="100"/>
    </w:pPr>
    <w:rPr>
      <w:rFonts w:ascii="Arial" w:hAnsi="Arial" w:cs="Arial"/>
      <w:sz w:val="24"/>
    </w:rPr>
  </w:style>
  <w:style w:type="paragraph" w:styleId="af8">
    <w:name w:val="Document Map"/>
    <w:basedOn w:val="ac"/>
    <w:semiHidden/>
    <w:qFormat/>
    <w:pPr>
      <w:shd w:val="clear" w:color="auto" w:fill="000080"/>
    </w:pPr>
  </w:style>
  <w:style w:type="paragraph" w:styleId="af9">
    <w:name w:val="annotation text"/>
    <w:basedOn w:val="ac"/>
    <w:link w:val="afa"/>
    <w:semiHidden/>
    <w:qFormat/>
    <w:pPr>
      <w:jc w:val="left"/>
    </w:pPr>
    <w:rPr>
      <w:lang w:val="zh-CN"/>
    </w:rPr>
  </w:style>
  <w:style w:type="paragraph" w:styleId="60">
    <w:name w:val="index 6"/>
    <w:basedOn w:val="ac"/>
    <w:next w:val="ac"/>
    <w:semiHidden/>
    <w:qFormat/>
    <w:pPr>
      <w:ind w:left="1260" w:hanging="210"/>
      <w:jc w:val="left"/>
    </w:pPr>
    <w:rPr>
      <w:rFonts w:ascii="Calibri" w:hAnsi="Calibri"/>
      <w:sz w:val="20"/>
      <w:szCs w:val="20"/>
    </w:rPr>
  </w:style>
  <w:style w:type="paragraph" w:styleId="afb">
    <w:name w:val="Salutation"/>
    <w:basedOn w:val="ac"/>
    <w:next w:val="ac"/>
    <w:link w:val="afc"/>
    <w:semiHidden/>
    <w:qFormat/>
    <w:rPr>
      <w:lang w:val="zh-CN"/>
    </w:rPr>
  </w:style>
  <w:style w:type="paragraph" w:styleId="33">
    <w:name w:val="Body Text 3"/>
    <w:basedOn w:val="ac"/>
    <w:link w:val="34"/>
    <w:semiHidden/>
    <w:qFormat/>
    <w:pPr>
      <w:spacing w:after="120"/>
    </w:pPr>
    <w:rPr>
      <w:sz w:val="16"/>
      <w:szCs w:val="16"/>
      <w:lang w:val="zh-CN"/>
    </w:rPr>
  </w:style>
  <w:style w:type="paragraph" w:styleId="afd">
    <w:name w:val="Closing"/>
    <w:basedOn w:val="ac"/>
    <w:link w:val="afe"/>
    <w:semiHidden/>
    <w:qFormat/>
    <w:pPr>
      <w:ind w:left="4320"/>
    </w:pPr>
    <w:rPr>
      <w:lang w:val="zh-CN"/>
    </w:rPr>
  </w:style>
  <w:style w:type="paragraph" w:styleId="30">
    <w:name w:val="List Bullet 3"/>
    <w:basedOn w:val="ac"/>
    <w:semiHidden/>
    <w:qFormat/>
    <w:pPr>
      <w:numPr>
        <w:numId w:val="6"/>
      </w:numPr>
    </w:pPr>
  </w:style>
  <w:style w:type="paragraph" w:styleId="aff">
    <w:name w:val="Body Text"/>
    <w:basedOn w:val="ac"/>
    <w:link w:val="aff0"/>
    <w:semiHidden/>
    <w:qFormat/>
    <w:pPr>
      <w:spacing w:after="120"/>
    </w:pPr>
    <w:rPr>
      <w:lang w:val="zh-CN"/>
    </w:rPr>
  </w:style>
  <w:style w:type="paragraph" w:styleId="aff1">
    <w:name w:val="Body Text Indent"/>
    <w:basedOn w:val="ac"/>
    <w:link w:val="aff2"/>
    <w:semiHidden/>
    <w:qFormat/>
    <w:pPr>
      <w:spacing w:after="120"/>
      <w:ind w:leftChars="200" w:left="420"/>
    </w:pPr>
    <w:rPr>
      <w:lang w:val="zh-CN"/>
    </w:rPr>
  </w:style>
  <w:style w:type="paragraph" w:styleId="3">
    <w:name w:val="List Number 3"/>
    <w:basedOn w:val="ac"/>
    <w:semiHidden/>
    <w:qFormat/>
    <w:pPr>
      <w:numPr>
        <w:numId w:val="7"/>
      </w:numPr>
    </w:pPr>
  </w:style>
  <w:style w:type="paragraph" w:styleId="22">
    <w:name w:val="List 2"/>
    <w:basedOn w:val="ac"/>
    <w:semiHidden/>
    <w:qFormat/>
    <w:pPr>
      <w:ind w:left="840" w:hanging="420"/>
    </w:pPr>
  </w:style>
  <w:style w:type="paragraph" w:styleId="aff3">
    <w:name w:val="List Continue"/>
    <w:basedOn w:val="ac"/>
    <w:semiHidden/>
    <w:qFormat/>
    <w:pPr>
      <w:spacing w:after="120"/>
      <w:ind w:left="420"/>
    </w:pPr>
  </w:style>
  <w:style w:type="paragraph" w:styleId="aff4">
    <w:name w:val="Block Text"/>
    <w:basedOn w:val="ac"/>
    <w:semiHidden/>
    <w:qFormat/>
    <w:pPr>
      <w:spacing w:after="120"/>
      <w:ind w:leftChars="700" w:left="1440" w:rightChars="700" w:right="1440"/>
    </w:pPr>
  </w:style>
  <w:style w:type="paragraph" w:styleId="20">
    <w:name w:val="List Bullet 2"/>
    <w:basedOn w:val="ac"/>
    <w:semiHidden/>
    <w:qFormat/>
    <w:pPr>
      <w:numPr>
        <w:numId w:val="8"/>
      </w:numPr>
    </w:pPr>
  </w:style>
  <w:style w:type="paragraph" w:styleId="HTML">
    <w:name w:val="HTML Address"/>
    <w:basedOn w:val="ac"/>
    <w:link w:val="HTML0"/>
    <w:semiHidden/>
    <w:qFormat/>
    <w:rPr>
      <w:i/>
      <w:iCs/>
      <w:lang w:val="zh-CN"/>
    </w:rPr>
  </w:style>
  <w:style w:type="paragraph" w:styleId="42">
    <w:name w:val="index 4"/>
    <w:basedOn w:val="ac"/>
    <w:next w:val="ac"/>
    <w:semiHidden/>
    <w:qFormat/>
    <w:pPr>
      <w:ind w:left="840" w:hanging="210"/>
      <w:jc w:val="left"/>
    </w:pPr>
    <w:rPr>
      <w:rFonts w:ascii="Calibri" w:hAnsi="Calibri"/>
      <w:sz w:val="20"/>
      <w:szCs w:val="20"/>
    </w:rPr>
  </w:style>
  <w:style w:type="paragraph" w:styleId="TOC5">
    <w:name w:val="toc 5"/>
    <w:basedOn w:val="ac"/>
    <w:next w:val="ac"/>
    <w:uiPriority w:val="39"/>
    <w:qFormat/>
    <w:pPr>
      <w:tabs>
        <w:tab w:val="right" w:leader="dot" w:pos="9241"/>
      </w:tabs>
      <w:ind w:firstLineChars="300" w:firstLine="300"/>
      <w:jc w:val="left"/>
    </w:pPr>
    <w:rPr>
      <w:rFonts w:ascii="宋体"/>
      <w:szCs w:val="21"/>
    </w:rPr>
  </w:style>
  <w:style w:type="paragraph" w:styleId="TOC3">
    <w:name w:val="toc 3"/>
    <w:basedOn w:val="ac"/>
    <w:next w:val="ac"/>
    <w:uiPriority w:val="39"/>
    <w:qFormat/>
    <w:pPr>
      <w:tabs>
        <w:tab w:val="right" w:leader="dot" w:pos="9241"/>
      </w:tabs>
      <w:ind w:leftChars="200" w:left="200"/>
      <w:jc w:val="left"/>
    </w:pPr>
    <w:rPr>
      <w:rFonts w:ascii="宋体"/>
      <w:szCs w:val="21"/>
    </w:rPr>
  </w:style>
  <w:style w:type="paragraph" w:styleId="aff5">
    <w:name w:val="Plain Text"/>
    <w:basedOn w:val="ac"/>
    <w:link w:val="aff6"/>
    <w:semiHidden/>
    <w:qFormat/>
    <w:rPr>
      <w:rFonts w:ascii="宋体" w:hAnsi="Courier New"/>
      <w:szCs w:val="21"/>
      <w:lang w:val="zh-CN"/>
    </w:rPr>
  </w:style>
  <w:style w:type="paragraph" w:styleId="50">
    <w:name w:val="List Bullet 5"/>
    <w:basedOn w:val="ac"/>
    <w:semiHidden/>
    <w:qFormat/>
    <w:pPr>
      <w:numPr>
        <w:numId w:val="9"/>
      </w:numPr>
    </w:pPr>
  </w:style>
  <w:style w:type="paragraph" w:styleId="4">
    <w:name w:val="List Number 4"/>
    <w:basedOn w:val="ac"/>
    <w:semiHidden/>
    <w:qFormat/>
    <w:pPr>
      <w:numPr>
        <w:numId w:val="10"/>
      </w:numPr>
    </w:pPr>
  </w:style>
  <w:style w:type="paragraph" w:styleId="TOC8">
    <w:name w:val="toc 8"/>
    <w:basedOn w:val="ac"/>
    <w:next w:val="ac"/>
    <w:uiPriority w:val="39"/>
    <w:qFormat/>
    <w:pPr>
      <w:tabs>
        <w:tab w:val="right" w:leader="dot" w:pos="9241"/>
      </w:tabs>
      <w:ind w:firstLineChars="600" w:firstLine="607"/>
      <w:jc w:val="left"/>
    </w:pPr>
    <w:rPr>
      <w:rFonts w:ascii="宋体"/>
      <w:szCs w:val="21"/>
    </w:rPr>
  </w:style>
  <w:style w:type="paragraph" w:styleId="35">
    <w:name w:val="index 3"/>
    <w:basedOn w:val="ac"/>
    <w:next w:val="ac"/>
    <w:semiHidden/>
    <w:qFormat/>
    <w:pPr>
      <w:ind w:left="630" w:hanging="210"/>
      <w:jc w:val="left"/>
    </w:pPr>
    <w:rPr>
      <w:rFonts w:ascii="Calibri" w:hAnsi="Calibri"/>
      <w:sz w:val="20"/>
      <w:szCs w:val="20"/>
    </w:rPr>
  </w:style>
  <w:style w:type="paragraph" w:styleId="aff7">
    <w:name w:val="Date"/>
    <w:basedOn w:val="ac"/>
    <w:next w:val="ac"/>
    <w:link w:val="aff8"/>
    <w:semiHidden/>
    <w:qFormat/>
    <w:pPr>
      <w:ind w:leftChars="2500" w:left="100"/>
    </w:pPr>
    <w:rPr>
      <w:lang w:val="zh-CN"/>
    </w:rPr>
  </w:style>
  <w:style w:type="paragraph" w:styleId="23">
    <w:name w:val="Body Text Indent 2"/>
    <w:basedOn w:val="ac"/>
    <w:link w:val="24"/>
    <w:semiHidden/>
    <w:qFormat/>
    <w:pPr>
      <w:spacing w:after="120" w:line="480" w:lineRule="auto"/>
      <w:ind w:leftChars="200" w:left="420"/>
    </w:pPr>
    <w:rPr>
      <w:lang w:val="zh-CN"/>
    </w:rPr>
  </w:style>
  <w:style w:type="paragraph" w:styleId="aff9">
    <w:name w:val="endnote text"/>
    <w:basedOn w:val="ac"/>
    <w:semiHidden/>
    <w:qFormat/>
    <w:pPr>
      <w:snapToGrid w:val="0"/>
      <w:jc w:val="left"/>
    </w:pPr>
  </w:style>
  <w:style w:type="paragraph" w:styleId="53">
    <w:name w:val="List Continue 5"/>
    <w:basedOn w:val="ac"/>
    <w:semiHidden/>
    <w:qFormat/>
    <w:pPr>
      <w:spacing w:after="120"/>
      <w:ind w:left="2100"/>
    </w:pPr>
  </w:style>
  <w:style w:type="paragraph" w:styleId="affa">
    <w:name w:val="Balloon Text"/>
    <w:basedOn w:val="ac"/>
    <w:semiHidden/>
    <w:qFormat/>
    <w:rPr>
      <w:sz w:val="18"/>
      <w:szCs w:val="18"/>
    </w:rPr>
  </w:style>
  <w:style w:type="paragraph" w:styleId="affb">
    <w:name w:val="footer"/>
    <w:basedOn w:val="ac"/>
    <w:semiHidden/>
    <w:qFormat/>
    <w:pPr>
      <w:snapToGrid w:val="0"/>
      <w:ind w:rightChars="100" w:right="210"/>
      <w:jc w:val="right"/>
    </w:pPr>
    <w:rPr>
      <w:sz w:val="18"/>
      <w:szCs w:val="18"/>
    </w:rPr>
  </w:style>
  <w:style w:type="paragraph" w:styleId="affc">
    <w:name w:val="envelope return"/>
    <w:basedOn w:val="ac"/>
    <w:semiHidden/>
    <w:qFormat/>
    <w:pPr>
      <w:snapToGrid w:val="0"/>
    </w:pPr>
    <w:rPr>
      <w:rFonts w:ascii="Arial" w:hAnsi="Arial" w:cs="Arial"/>
    </w:rPr>
  </w:style>
  <w:style w:type="paragraph" w:styleId="affd">
    <w:name w:val="header"/>
    <w:basedOn w:val="ac"/>
    <w:link w:val="affe"/>
    <w:uiPriority w:val="99"/>
    <w:semiHidden/>
    <w:qFormat/>
    <w:pPr>
      <w:snapToGrid w:val="0"/>
      <w:jc w:val="left"/>
    </w:pPr>
    <w:rPr>
      <w:sz w:val="18"/>
      <w:szCs w:val="18"/>
      <w:lang w:val="zh-CN"/>
    </w:rPr>
  </w:style>
  <w:style w:type="paragraph" w:styleId="afff">
    <w:name w:val="Signature"/>
    <w:basedOn w:val="ac"/>
    <w:link w:val="afff0"/>
    <w:semiHidden/>
    <w:qFormat/>
    <w:pPr>
      <w:ind w:leftChars="2100" w:left="100"/>
    </w:pPr>
    <w:rPr>
      <w:lang w:val="zh-CN"/>
    </w:rPr>
  </w:style>
  <w:style w:type="paragraph" w:styleId="TOC1">
    <w:name w:val="toc 1"/>
    <w:basedOn w:val="ac"/>
    <w:next w:val="ac"/>
    <w:uiPriority w:val="39"/>
    <w:qFormat/>
    <w:pPr>
      <w:tabs>
        <w:tab w:val="right" w:leader="dot" w:pos="9242"/>
      </w:tabs>
      <w:spacing w:beforeLines="25" w:before="60" w:afterLines="25" w:after="60"/>
      <w:jc w:val="left"/>
    </w:pPr>
    <w:rPr>
      <w:rFonts w:ascii="宋体"/>
      <w:szCs w:val="21"/>
    </w:rPr>
  </w:style>
  <w:style w:type="paragraph" w:styleId="43">
    <w:name w:val="List Continue 4"/>
    <w:basedOn w:val="ac"/>
    <w:semiHidden/>
    <w:qFormat/>
    <w:pPr>
      <w:spacing w:after="120"/>
      <w:ind w:left="1680"/>
    </w:pPr>
  </w:style>
  <w:style w:type="paragraph" w:styleId="TOC4">
    <w:name w:val="toc 4"/>
    <w:basedOn w:val="ac"/>
    <w:next w:val="ac"/>
    <w:uiPriority w:val="39"/>
    <w:pPr>
      <w:tabs>
        <w:tab w:val="right" w:leader="dot" w:pos="9241"/>
      </w:tabs>
      <w:ind w:firstLineChars="200" w:firstLine="200"/>
      <w:jc w:val="left"/>
    </w:pPr>
    <w:rPr>
      <w:rFonts w:ascii="宋体"/>
      <w:szCs w:val="21"/>
    </w:rPr>
  </w:style>
  <w:style w:type="paragraph" w:styleId="afff1">
    <w:name w:val="index heading"/>
    <w:basedOn w:val="ac"/>
    <w:next w:val="10"/>
    <w:semiHidden/>
    <w:qFormat/>
    <w:pPr>
      <w:spacing w:before="120" w:after="120"/>
      <w:jc w:val="center"/>
    </w:pPr>
    <w:rPr>
      <w:rFonts w:ascii="Calibri" w:hAnsi="Calibri"/>
      <w:b/>
      <w:bCs/>
      <w:iCs/>
      <w:szCs w:val="20"/>
    </w:rPr>
  </w:style>
  <w:style w:type="paragraph" w:styleId="10">
    <w:name w:val="index 1"/>
    <w:basedOn w:val="ac"/>
    <w:next w:val="ZSA0"/>
    <w:semiHidden/>
    <w:pPr>
      <w:tabs>
        <w:tab w:val="right" w:leader="dot" w:pos="9299"/>
      </w:tabs>
      <w:jc w:val="left"/>
    </w:pPr>
    <w:rPr>
      <w:rFonts w:ascii="宋体"/>
      <w:szCs w:val="21"/>
    </w:rPr>
  </w:style>
  <w:style w:type="paragraph" w:customStyle="1" w:styleId="ZSA0">
    <w:name w:val="ZS_A正文"/>
    <w:link w:val="ZSAChar"/>
    <w:qFormat/>
    <w:pPr>
      <w:tabs>
        <w:tab w:val="center" w:pos="4201"/>
        <w:tab w:val="right" w:leader="dot" w:pos="9298"/>
      </w:tabs>
      <w:autoSpaceDE w:val="0"/>
      <w:autoSpaceDN w:val="0"/>
      <w:ind w:firstLineChars="200" w:firstLine="420"/>
      <w:jc w:val="both"/>
    </w:pPr>
    <w:rPr>
      <w:rFonts w:ascii="宋体"/>
      <w:sz w:val="21"/>
    </w:rPr>
  </w:style>
  <w:style w:type="paragraph" w:styleId="afff2">
    <w:name w:val="Subtitle"/>
    <w:basedOn w:val="ac"/>
    <w:link w:val="afff3"/>
    <w:qFormat/>
    <w:pPr>
      <w:spacing w:before="240" w:after="60" w:line="312" w:lineRule="auto"/>
      <w:jc w:val="center"/>
      <w:outlineLvl w:val="1"/>
    </w:pPr>
    <w:rPr>
      <w:rFonts w:ascii="Arial" w:hAnsi="Arial"/>
      <w:b/>
      <w:bCs/>
      <w:kern w:val="28"/>
      <w:sz w:val="32"/>
      <w:szCs w:val="32"/>
      <w:lang w:val="zh-CN"/>
    </w:rPr>
  </w:style>
  <w:style w:type="paragraph" w:styleId="5">
    <w:name w:val="List Number 5"/>
    <w:basedOn w:val="ac"/>
    <w:semiHidden/>
    <w:qFormat/>
    <w:pPr>
      <w:numPr>
        <w:numId w:val="11"/>
      </w:numPr>
    </w:pPr>
  </w:style>
  <w:style w:type="paragraph" w:styleId="afff4">
    <w:name w:val="List"/>
    <w:basedOn w:val="ac"/>
    <w:semiHidden/>
    <w:qFormat/>
    <w:pPr>
      <w:ind w:left="420" w:hanging="420"/>
    </w:pPr>
  </w:style>
  <w:style w:type="paragraph" w:styleId="a2">
    <w:name w:val="footnote text"/>
    <w:aliases w:val="CMMI_A脚注文本"/>
    <w:basedOn w:val="ac"/>
    <w:semiHidden/>
    <w:qFormat/>
    <w:pPr>
      <w:numPr>
        <w:numId w:val="12"/>
      </w:numPr>
      <w:snapToGrid w:val="0"/>
      <w:jc w:val="left"/>
    </w:pPr>
    <w:rPr>
      <w:rFonts w:ascii="宋体"/>
      <w:sz w:val="18"/>
      <w:szCs w:val="18"/>
    </w:rPr>
  </w:style>
  <w:style w:type="paragraph" w:styleId="TOC6">
    <w:name w:val="toc 6"/>
    <w:basedOn w:val="ac"/>
    <w:next w:val="ac"/>
    <w:uiPriority w:val="39"/>
    <w:qFormat/>
    <w:pPr>
      <w:tabs>
        <w:tab w:val="right" w:leader="dot" w:pos="9241"/>
      </w:tabs>
      <w:ind w:firstLineChars="400" w:firstLine="400"/>
      <w:jc w:val="left"/>
    </w:pPr>
    <w:rPr>
      <w:rFonts w:ascii="宋体"/>
      <w:szCs w:val="21"/>
    </w:rPr>
  </w:style>
  <w:style w:type="paragraph" w:styleId="54">
    <w:name w:val="List 5"/>
    <w:basedOn w:val="ac"/>
    <w:semiHidden/>
    <w:qFormat/>
    <w:pPr>
      <w:ind w:left="2100" w:hanging="420"/>
    </w:pPr>
  </w:style>
  <w:style w:type="paragraph" w:styleId="36">
    <w:name w:val="Body Text Indent 3"/>
    <w:basedOn w:val="ac"/>
    <w:link w:val="37"/>
    <w:semiHidden/>
    <w:qFormat/>
    <w:pPr>
      <w:spacing w:after="120"/>
      <w:ind w:leftChars="200" w:left="420"/>
    </w:pPr>
    <w:rPr>
      <w:sz w:val="16"/>
      <w:szCs w:val="16"/>
      <w:lang w:val="zh-CN"/>
    </w:rPr>
  </w:style>
  <w:style w:type="paragraph" w:styleId="70">
    <w:name w:val="index 7"/>
    <w:basedOn w:val="ac"/>
    <w:next w:val="ac"/>
    <w:semiHidden/>
    <w:qFormat/>
    <w:pPr>
      <w:ind w:left="1470" w:hanging="210"/>
      <w:jc w:val="left"/>
    </w:pPr>
    <w:rPr>
      <w:rFonts w:ascii="Calibri" w:hAnsi="Calibri"/>
      <w:sz w:val="20"/>
      <w:szCs w:val="20"/>
    </w:rPr>
  </w:style>
  <w:style w:type="paragraph" w:styleId="90">
    <w:name w:val="index 9"/>
    <w:basedOn w:val="ac"/>
    <w:next w:val="ac"/>
    <w:semiHidden/>
    <w:qFormat/>
    <w:pPr>
      <w:ind w:left="1890" w:hanging="210"/>
      <w:jc w:val="left"/>
    </w:pPr>
    <w:rPr>
      <w:rFonts w:ascii="Calibri" w:hAnsi="Calibri"/>
      <w:sz w:val="20"/>
      <w:szCs w:val="20"/>
    </w:rPr>
  </w:style>
  <w:style w:type="paragraph" w:styleId="afff5">
    <w:name w:val="table of figures"/>
    <w:basedOn w:val="ac"/>
    <w:next w:val="ac"/>
    <w:semiHidden/>
    <w:qFormat/>
    <w:pPr>
      <w:ind w:leftChars="200" w:left="200" w:hangingChars="200" w:hanging="200"/>
    </w:pPr>
  </w:style>
  <w:style w:type="paragraph" w:styleId="TOC2">
    <w:name w:val="toc 2"/>
    <w:basedOn w:val="ac"/>
    <w:next w:val="ac"/>
    <w:uiPriority w:val="39"/>
    <w:qFormat/>
    <w:pPr>
      <w:tabs>
        <w:tab w:val="right" w:leader="dot" w:pos="9242"/>
      </w:tabs>
      <w:ind w:leftChars="100" w:left="100"/>
      <w:jc w:val="left"/>
    </w:pPr>
    <w:rPr>
      <w:rFonts w:ascii="宋体"/>
      <w:szCs w:val="21"/>
    </w:rPr>
  </w:style>
  <w:style w:type="paragraph" w:styleId="TOC9">
    <w:name w:val="toc 9"/>
    <w:basedOn w:val="ac"/>
    <w:next w:val="ac"/>
    <w:uiPriority w:val="39"/>
    <w:qFormat/>
    <w:pPr>
      <w:ind w:left="1470"/>
      <w:jc w:val="left"/>
    </w:pPr>
    <w:rPr>
      <w:sz w:val="20"/>
      <w:szCs w:val="20"/>
    </w:rPr>
  </w:style>
  <w:style w:type="paragraph" w:styleId="25">
    <w:name w:val="Body Text 2"/>
    <w:basedOn w:val="ac"/>
    <w:link w:val="26"/>
    <w:semiHidden/>
    <w:qFormat/>
    <w:pPr>
      <w:spacing w:after="120" w:line="480" w:lineRule="auto"/>
    </w:pPr>
    <w:rPr>
      <w:lang w:val="zh-CN"/>
    </w:rPr>
  </w:style>
  <w:style w:type="paragraph" w:styleId="44">
    <w:name w:val="List 4"/>
    <w:basedOn w:val="ac"/>
    <w:semiHidden/>
    <w:qFormat/>
    <w:pPr>
      <w:ind w:left="1680" w:hanging="420"/>
    </w:pPr>
  </w:style>
  <w:style w:type="paragraph" w:styleId="27">
    <w:name w:val="List Continue 2"/>
    <w:basedOn w:val="ac"/>
    <w:semiHidden/>
    <w:pPr>
      <w:spacing w:after="120"/>
      <w:ind w:left="840"/>
    </w:pPr>
  </w:style>
  <w:style w:type="paragraph" w:styleId="afff6">
    <w:name w:val="Message Header"/>
    <w:basedOn w:val="ac"/>
    <w:link w:val="afff7"/>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sz w:val="24"/>
      <w:lang w:val="zh-CN"/>
    </w:rPr>
  </w:style>
  <w:style w:type="paragraph" w:styleId="HTML1">
    <w:name w:val="HTML Preformatted"/>
    <w:basedOn w:val="ac"/>
    <w:link w:val="HTML2"/>
    <w:semiHidden/>
    <w:rPr>
      <w:rFonts w:ascii="Courier New" w:hAnsi="Courier New"/>
      <w:sz w:val="20"/>
      <w:szCs w:val="20"/>
      <w:lang w:val="zh-CN"/>
    </w:rPr>
  </w:style>
  <w:style w:type="paragraph" w:styleId="afff8">
    <w:name w:val="Normal (Web)"/>
    <w:basedOn w:val="ac"/>
    <w:uiPriority w:val="99"/>
    <w:semiHidden/>
    <w:unhideWhenUsed/>
    <w:pPr>
      <w:widowControl/>
      <w:spacing w:before="100" w:beforeAutospacing="1" w:after="100" w:afterAutospacing="1"/>
      <w:jc w:val="left"/>
    </w:pPr>
    <w:rPr>
      <w:rFonts w:ascii="宋体" w:hAnsi="宋体" w:cs="宋体"/>
      <w:kern w:val="0"/>
      <w:sz w:val="24"/>
    </w:rPr>
  </w:style>
  <w:style w:type="paragraph" w:styleId="38">
    <w:name w:val="List Continue 3"/>
    <w:basedOn w:val="ac"/>
    <w:semiHidden/>
    <w:qFormat/>
    <w:pPr>
      <w:spacing w:after="120"/>
      <w:ind w:left="1260"/>
    </w:pPr>
  </w:style>
  <w:style w:type="paragraph" w:styleId="28">
    <w:name w:val="index 2"/>
    <w:basedOn w:val="ac"/>
    <w:next w:val="ac"/>
    <w:semiHidden/>
    <w:qFormat/>
    <w:pPr>
      <w:ind w:left="420" w:hanging="210"/>
      <w:jc w:val="left"/>
    </w:pPr>
    <w:rPr>
      <w:rFonts w:ascii="Calibri" w:hAnsi="Calibri"/>
      <w:sz w:val="20"/>
      <w:szCs w:val="20"/>
    </w:rPr>
  </w:style>
  <w:style w:type="paragraph" w:styleId="afff9">
    <w:name w:val="Title"/>
    <w:aliases w:val="标题 CMMI标题"/>
    <w:basedOn w:val="ac"/>
    <w:next w:val="CMMI0"/>
    <w:link w:val="afffa"/>
    <w:qFormat/>
    <w:pPr>
      <w:spacing w:beforeLines="50" w:before="50" w:afterLines="50" w:after="50" w:line="360" w:lineRule="auto"/>
      <w:jc w:val="center"/>
    </w:pPr>
    <w:rPr>
      <w:rFonts w:ascii="Arial" w:eastAsia="黑体" w:hAnsi="Arial"/>
      <w:bCs/>
      <w:sz w:val="32"/>
      <w:szCs w:val="32"/>
      <w:lang w:val="zh-CN"/>
    </w:rPr>
  </w:style>
  <w:style w:type="paragraph" w:styleId="afffb">
    <w:name w:val="annotation subject"/>
    <w:basedOn w:val="af9"/>
    <w:next w:val="af9"/>
    <w:link w:val="afffc"/>
    <w:semiHidden/>
    <w:qFormat/>
    <w:rPr>
      <w:b/>
      <w:bCs/>
    </w:rPr>
  </w:style>
  <w:style w:type="paragraph" w:styleId="afffd">
    <w:name w:val="Body Text First Indent"/>
    <w:aliases w:val="正文首行缩进 Char Char"/>
    <w:basedOn w:val="aff"/>
    <w:link w:val="afffe"/>
    <w:semiHidden/>
    <w:qFormat/>
    <w:pPr>
      <w:ind w:firstLineChars="100" w:firstLine="420"/>
    </w:pPr>
  </w:style>
  <w:style w:type="paragraph" w:styleId="29">
    <w:name w:val="Body Text First Indent 2"/>
    <w:basedOn w:val="aff1"/>
    <w:link w:val="2a"/>
    <w:semiHidden/>
    <w:qFormat/>
    <w:pPr>
      <w:ind w:firstLineChars="200" w:firstLine="420"/>
    </w:pPr>
  </w:style>
  <w:style w:type="table" w:styleId="affff">
    <w:name w:val="Table Grid"/>
    <w:basedOn w:val="ae"/>
    <w:uiPriority w:val="59"/>
    <w:rPr>
      <w:rFonts w:ascii="宋体"/>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fff0">
    <w:name w:val="Table Theme"/>
    <w:basedOn w:val="a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e"/>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b">
    <w:name w:val="Table Colorful 2"/>
    <w:basedOn w:val="ae"/>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e"/>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1">
    <w:name w:val="Table Elegant"/>
    <w:basedOn w:val="ae"/>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2">
    <w:name w:val="Table Classic 1"/>
    <w:basedOn w:val="ae"/>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c">
    <w:name w:val="Table Classic 2"/>
    <w:basedOn w:val="ae"/>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e"/>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e"/>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imple 1"/>
    <w:basedOn w:val="ae"/>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d">
    <w:name w:val="Table Simple 2"/>
    <w:basedOn w:val="ae"/>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e"/>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
    <w:name w:val="Table Subtle 1"/>
    <w:basedOn w:val="ae"/>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Subtle 2"/>
    <w:basedOn w:val="ae"/>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5">
    <w:name w:val="Table 3D effects 1"/>
    <w:basedOn w:val="ae"/>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
    <w:name w:val="Table 3D effects 2"/>
    <w:basedOn w:val="ae"/>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e"/>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6">
    <w:name w:val="Table List 1"/>
    <w:basedOn w:val="ae"/>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0">
    <w:name w:val="Table List 2"/>
    <w:basedOn w:val="ae"/>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e"/>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e"/>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5">
    <w:name w:val="Table List 5"/>
    <w:basedOn w:val="ae"/>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e"/>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e"/>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e"/>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2">
    <w:name w:val="Table Contemporary"/>
    <w:basedOn w:val="ae"/>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Columns 1"/>
    <w:basedOn w:val="ae"/>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1">
    <w:name w:val="Table Columns 2"/>
    <w:basedOn w:val="ae"/>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e"/>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e"/>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e"/>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e"/>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2">
    <w:name w:val="Table Grid 2"/>
    <w:basedOn w:val="ae"/>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e"/>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e"/>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7">
    <w:name w:val="Table Grid 5"/>
    <w:basedOn w:val="ae"/>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e"/>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e"/>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e"/>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e"/>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3">
    <w:name w:val="Table Web 2"/>
    <w:basedOn w:val="ae"/>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e"/>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f3">
    <w:name w:val="Table Professional"/>
    <w:basedOn w:val="ae"/>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ff4">
    <w:name w:val="Strong"/>
    <w:qFormat/>
    <w:rPr>
      <w:b/>
      <w:bCs/>
    </w:rPr>
  </w:style>
  <w:style w:type="character" w:styleId="affff5">
    <w:name w:val="endnote reference"/>
    <w:semiHidden/>
    <w:qFormat/>
    <w:rPr>
      <w:vertAlign w:val="superscript"/>
    </w:rPr>
  </w:style>
  <w:style w:type="character" w:styleId="affff6">
    <w:name w:val="page number"/>
    <w:semiHidden/>
    <w:qFormat/>
    <w:rPr>
      <w:rFonts w:ascii="Times New Roman" w:eastAsia="宋体" w:hAnsi="Times New Roman"/>
      <w:sz w:val="18"/>
    </w:rPr>
  </w:style>
  <w:style w:type="character" w:styleId="affff7">
    <w:name w:val="FollowedHyperlink"/>
    <w:qFormat/>
    <w:rPr>
      <w:color w:val="800080"/>
      <w:u w:val="single"/>
    </w:rPr>
  </w:style>
  <w:style w:type="character" w:styleId="affff8">
    <w:name w:val="Emphasis"/>
    <w:qFormat/>
    <w:rPr>
      <w:i/>
      <w:iCs/>
    </w:rPr>
  </w:style>
  <w:style w:type="character" w:styleId="affff9">
    <w:name w:val="line number"/>
    <w:basedOn w:val="ad"/>
    <w:semiHidden/>
    <w:qFormat/>
  </w:style>
  <w:style w:type="character" w:styleId="HTML3">
    <w:name w:val="HTML Definition"/>
    <w:semiHidden/>
    <w:qFormat/>
    <w:rPr>
      <w:i/>
      <w:iCs/>
    </w:rPr>
  </w:style>
  <w:style w:type="character" w:styleId="HTML4">
    <w:name w:val="HTML Typewriter"/>
    <w:semiHidden/>
    <w:qFormat/>
    <w:rPr>
      <w:rFonts w:ascii="Courier New" w:hAnsi="Courier New" w:cs="Courier New"/>
      <w:sz w:val="20"/>
      <w:szCs w:val="20"/>
    </w:rPr>
  </w:style>
  <w:style w:type="character" w:styleId="HTML5">
    <w:name w:val="HTML Acronym"/>
    <w:basedOn w:val="ad"/>
    <w:semiHidden/>
    <w:qFormat/>
  </w:style>
  <w:style w:type="character" w:styleId="HTML6">
    <w:name w:val="HTML Variable"/>
    <w:semiHidden/>
    <w:qFormat/>
    <w:rPr>
      <w:i/>
      <w:iCs/>
    </w:rPr>
  </w:style>
  <w:style w:type="character" w:styleId="affffa">
    <w:name w:val="Hyperlink"/>
    <w:uiPriority w:val="99"/>
    <w:qFormat/>
    <w:rPr>
      <w:color w:val="0000FF"/>
      <w:u w:val="single"/>
    </w:rPr>
  </w:style>
  <w:style w:type="character" w:styleId="HTML7">
    <w:name w:val="HTML Code"/>
    <w:semiHidden/>
    <w:rPr>
      <w:rFonts w:ascii="Courier New" w:hAnsi="Courier New" w:cs="Courier New"/>
      <w:sz w:val="20"/>
      <w:szCs w:val="20"/>
    </w:rPr>
  </w:style>
  <w:style w:type="character" w:styleId="affffb">
    <w:name w:val="annotation reference"/>
    <w:semiHidden/>
    <w:qFormat/>
    <w:rPr>
      <w:sz w:val="21"/>
      <w:szCs w:val="21"/>
    </w:rPr>
  </w:style>
  <w:style w:type="character" w:styleId="HTML8">
    <w:name w:val="HTML Cite"/>
    <w:semiHidden/>
    <w:qFormat/>
    <w:rPr>
      <w:i/>
      <w:iCs/>
    </w:rPr>
  </w:style>
  <w:style w:type="character" w:styleId="affffc">
    <w:name w:val="footnote reference"/>
    <w:semiHidden/>
    <w:qFormat/>
    <w:rPr>
      <w:vertAlign w:val="superscript"/>
    </w:rPr>
  </w:style>
  <w:style w:type="character" w:styleId="HTML9">
    <w:name w:val="HTML Keyboard"/>
    <w:semiHidden/>
    <w:qFormat/>
    <w:rPr>
      <w:rFonts w:ascii="Courier New" w:hAnsi="Courier New" w:cs="Courier New"/>
      <w:sz w:val="20"/>
      <w:szCs w:val="20"/>
    </w:rPr>
  </w:style>
  <w:style w:type="character" w:styleId="HTMLa">
    <w:name w:val="HTML Sample"/>
    <w:semiHidden/>
    <w:qFormat/>
    <w:rPr>
      <w:rFonts w:ascii="Courier New" w:hAnsi="Courier New" w:cs="Courier New"/>
    </w:rPr>
  </w:style>
  <w:style w:type="character" w:customStyle="1" w:styleId="ZSAChar">
    <w:name w:val="ZS_A正文 Char"/>
    <w:link w:val="ZSA0"/>
    <w:qFormat/>
    <w:rPr>
      <w:rFonts w:ascii="宋体"/>
      <w:sz w:val="21"/>
      <w:lang w:val="en-US" w:eastAsia="zh-CN" w:bidi="ar-SA"/>
    </w:rPr>
  </w:style>
  <w:style w:type="paragraph" w:customStyle="1" w:styleId="ZSC2">
    <w:name w:val="ZS_C标题2级"/>
    <w:next w:val="ZSA0"/>
    <w:qFormat/>
    <w:pPr>
      <w:numPr>
        <w:ilvl w:val="1"/>
        <w:numId w:val="13"/>
      </w:numPr>
      <w:spacing w:beforeLines="50" w:before="50" w:afterLines="50" w:after="50"/>
      <w:outlineLvl w:val="1"/>
    </w:pPr>
    <w:rPr>
      <w:rFonts w:ascii="黑体" w:eastAsia="黑体"/>
      <w:sz w:val="21"/>
      <w:szCs w:val="21"/>
    </w:rPr>
  </w:style>
  <w:style w:type="paragraph" w:customStyle="1" w:styleId="affffd">
    <w:name w:val="标准书脚_奇数页"/>
    <w:semiHidden/>
    <w:qFormat/>
    <w:pPr>
      <w:spacing w:before="120"/>
      <w:ind w:right="198"/>
      <w:jc w:val="right"/>
    </w:pPr>
    <w:rPr>
      <w:rFonts w:ascii="宋体"/>
      <w:sz w:val="18"/>
      <w:szCs w:val="18"/>
    </w:rPr>
  </w:style>
  <w:style w:type="paragraph" w:customStyle="1" w:styleId="affffe">
    <w:name w:val="标准书眉_奇数页"/>
    <w:next w:val="ac"/>
    <w:semiHidden/>
    <w:pPr>
      <w:tabs>
        <w:tab w:val="center" w:pos="4154"/>
        <w:tab w:val="right" w:pos="8306"/>
      </w:tabs>
      <w:spacing w:after="220"/>
      <w:jc w:val="right"/>
    </w:pPr>
    <w:rPr>
      <w:rFonts w:ascii="黑体" w:eastAsia="黑体"/>
      <w:sz w:val="21"/>
      <w:szCs w:val="21"/>
    </w:rPr>
  </w:style>
  <w:style w:type="paragraph" w:customStyle="1" w:styleId="ZSC1">
    <w:name w:val="ZS_C标题1级"/>
    <w:next w:val="ZSA0"/>
    <w:qFormat/>
    <w:pPr>
      <w:numPr>
        <w:numId w:val="13"/>
      </w:numPr>
      <w:spacing w:beforeLines="100" w:before="100" w:afterLines="100" w:after="100"/>
      <w:jc w:val="both"/>
      <w:outlineLvl w:val="0"/>
    </w:pPr>
    <w:rPr>
      <w:rFonts w:ascii="黑体" w:eastAsia="黑体"/>
      <w:sz w:val="21"/>
    </w:rPr>
  </w:style>
  <w:style w:type="paragraph" w:customStyle="1" w:styleId="ZSC3">
    <w:name w:val="ZS_C标题3级"/>
    <w:basedOn w:val="ZSC2"/>
    <w:next w:val="ZSA0"/>
    <w:link w:val="ZSC3Char"/>
    <w:qFormat/>
    <w:pPr>
      <w:numPr>
        <w:ilvl w:val="2"/>
      </w:numPr>
      <w:outlineLvl w:val="2"/>
    </w:pPr>
  </w:style>
  <w:style w:type="paragraph" w:customStyle="1" w:styleId="2f4">
    <w:name w:val="封面标准号2"/>
    <w:semiHidden/>
    <w:qFormat/>
    <w:pPr>
      <w:framePr w:w="9140" w:h="1242" w:hRule="exact" w:hSpace="284" w:wrap="around" w:vAnchor="page" w:hAnchor="page" w:x="1645" w:y="2910" w:anchorLock="1"/>
      <w:spacing w:before="357" w:line="280" w:lineRule="exact"/>
      <w:jc w:val="right"/>
    </w:pPr>
    <w:rPr>
      <w:rFonts w:ascii="黑体" w:eastAsia="黑体"/>
      <w:sz w:val="28"/>
      <w:szCs w:val="28"/>
    </w:rPr>
  </w:style>
  <w:style w:type="paragraph" w:customStyle="1" w:styleId="ZSA">
    <w:name w:val="ZS_A正文列项"/>
    <w:qFormat/>
    <w:pPr>
      <w:widowControl w:val="0"/>
      <w:numPr>
        <w:numId w:val="14"/>
      </w:numPr>
      <w:jc w:val="both"/>
    </w:pPr>
    <w:rPr>
      <w:rFonts w:ascii="宋体"/>
      <w:sz w:val="21"/>
    </w:rPr>
  </w:style>
  <w:style w:type="paragraph" w:customStyle="1" w:styleId="ZSB1">
    <w:name w:val="ZS_B编号1级列项"/>
    <w:link w:val="ZSB1CharChar"/>
    <w:qFormat/>
    <w:pPr>
      <w:numPr>
        <w:ilvl w:val="1"/>
        <w:numId w:val="14"/>
      </w:numPr>
      <w:tabs>
        <w:tab w:val="left" w:pos="840"/>
      </w:tabs>
      <w:jc w:val="both"/>
    </w:pPr>
    <w:rPr>
      <w:rFonts w:ascii="宋体"/>
      <w:sz w:val="21"/>
    </w:rPr>
  </w:style>
  <w:style w:type="paragraph" w:customStyle="1" w:styleId="ZSA1">
    <w:name w:val="ZS_A目次、标准名称标题"/>
    <w:basedOn w:val="ac"/>
    <w:next w:val="ZSA0"/>
    <w:qFormat/>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ZSC4">
    <w:name w:val="ZS_C标题4级"/>
    <w:basedOn w:val="ZSC3"/>
    <w:next w:val="ZSA0"/>
    <w:qFormat/>
    <w:pPr>
      <w:numPr>
        <w:ilvl w:val="3"/>
      </w:numPr>
      <w:outlineLvl w:val="3"/>
    </w:pPr>
  </w:style>
  <w:style w:type="paragraph" w:customStyle="1" w:styleId="ZSE">
    <w:name w:val="ZS_E示例"/>
    <w:next w:val="ZSE2"/>
    <w:pPr>
      <w:widowControl w:val="0"/>
      <w:numPr>
        <w:numId w:val="15"/>
      </w:numPr>
      <w:jc w:val="both"/>
    </w:pPr>
    <w:rPr>
      <w:rFonts w:ascii="宋体"/>
      <w:sz w:val="18"/>
      <w:szCs w:val="18"/>
    </w:rPr>
  </w:style>
  <w:style w:type="paragraph" w:customStyle="1" w:styleId="ZSE2">
    <w:name w:val="ZS_E示例段文字"/>
    <w:qFormat/>
    <w:pPr>
      <w:ind w:firstLineChars="200" w:firstLine="200"/>
    </w:pPr>
    <w:rPr>
      <w:rFonts w:ascii="宋体"/>
      <w:sz w:val="18"/>
      <w:szCs w:val="18"/>
    </w:rPr>
  </w:style>
  <w:style w:type="paragraph" w:customStyle="1" w:styleId="ZSB20">
    <w:name w:val="ZS_B编号2级"/>
    <w:qFormat/>
    <w:pPr>
      <w:numPr>
        <w:ilvl w:val="1"/>
        <w:numId w:val="16"/>
      </w:numPr>
      <w:jc w:val="both"/>
    </w:pPr>
    <w:rPr>
      <w:rFonts w:ascii="宋体"/>
      <w:sz w:val="21"/>
    </w:rPr>
  </w:style>
  <w:style w:type="paragraph" w:customStyle="1" w:styleId="ZSC5">
    <w:name w:val="ZS_C标题5级"/>
    <w:basedOn w:val="ZSC4"/>
    <w:next w:val="ZSA0"/>
    <w:qFormat/>
    <w:pPr>
      <w:numPr>
        <w:ilvl w:val="4"/>
      </w:numPr>
      <w:outlineLvl w:val="4"/>
    </w:pPr>
  </w:style>
  <w:style w:type="paragraph" w:customStyle="1" w:styleId="ZSC6">
    <w:name w:val="ZS_C标题6级"/>
    <w:basedOn w:val="ZSC5"/>
    <w:next w:val="ZSA0"/>
    <w:qFormat/>
    <w:pPr>
      <w:numPr>
        <w:ilvl w:val="5"/>
      </w:numPr>
      <w:outlineLvl w:val="5"/>
    </w:pPr>
  </w:style>
  <w:style w:type="paragraph" w:customStyle="1" w:styleId="aa">
    <w:name w:val="注："/>
    <w:next w:val="ZSA0"/>
    <w:semiHidden/>
    <w:qFormat/>
    <w:pPr>
      <w:widowControl w:val="0"/>
      <w:numPr>
        <w:numId w:val="17"/>
      </w:numPr>
      <w:autoSpaceDE w:val="0"/>
      <w:autoSpaceDN w:val="0"/>
      <w:jc w:val="both"/>
    </w:pPr>
    <w:rPr>
      <w:rFonts w:ascii="宋体"/>
      <w:sz w:val="18"/>
      <w:szCs w:val="18"/>
    </w:rPr>
  </w:style>
  <w:style w:type="paragraph" w:customStyle="1" w:styleId="a1">
    <w:name w:val="注×："/>
    <w:semiHidden/>
    <w:qFormat/>
    <w:pPr>
      <w:widowControl w:val="0"/>
      <w:numPr>
        <w:numId w:val="18"/>
      </w:numPr>
      <w:autoSpaceDE w:val="0"/>
      <w:autoSpaceDN w:val="0"/>
      <w:jc w:val="both"/>
    </w:pPr>
    <w:rPr>
      <w:rFonts w:ascii="宋体"/>
      <w:sz w:val="18"/>
      <w:szCs w:val="18"/>
    </w:rPr>
  </w:style>
  <w:style w:type="paragraph" w:customStyle="1" w:styleId="ZSB10">
    <w:name w:val="ZS_B编号1级"/>
    <w:link w:val="ZSB1Char"/>
    <w:qFormat/>
    <w:pPr>
      <w:numPr>
        <w:numId w:val="16"/>
      </w:numPr>
      <w:jc w:val="both"/>
    </w:pPr>
    <w:rPr>
      <w:rFonts w:ascii="宋体"/>
      <w:sz w:val="21"/>
    </w:rPr>
  </w:style>
  <w:style w:type="paragraph" w:customStyle="1" w:styleId="ZSB2">
    <w:name w:val="ZS_B编号2级列项"/>
    <w:basedOn w:val="ac"/>
    <w:qFormat/>
    <w:pPr>
      <w:numPr>
        <w:ilvl w:val="2"/>
        <w:numId w:val="14"/>
      </w:numPr>
    </w:pPr>
    <w:rPr>
      <w:rFonts w:ascii="宋体"/>
      <w:szCs w:val="21"/>
    </w:rPr>
  </w:style>
  <w:style w:type="paragraph" w:customStyle="1" w:styleId="ZSB3">
    <w:name w:val="ZS_B编号3级"/>
    <w:qFormat/>
    <w:pPr>
      <w:numPr>
        <w:ilvl w:val="2"/>
        <w:numId w:val="16"/>
      </w:numPr>
    </w:pPr>
    <w:rPr>
      <w:rFonts w:ascii="宋体"/>
      <w:sz w:val="21"/>
    </w:rPr>
  </w:style>
  <w:style w:type="paragraph" w:customStyle="1" w:styleId="ZSE1">
    <w:name w:val="ZS_E示例×："/>
    <w:basedOn w:val="ZSC1"/>
    <w:qFormat/>
    <w:pPr>
      <w:numPr>
        <w:numId w:val="19"/>
      </w:numPr>
      <w:spacing w:beforeLines="0" w:before="0" w:afterLines="0" w:after="0"/>
      <w:outlineLvl w:val="9"/>
    </w:pPr>
    <w:rPr>
      <w:rFonts w:ascii="宋体" w:eastAsia="宋体"/>
      <w:sz w:val="18"/>
      <w:szCs w:val="18"/>
    </w:rPr>
  </w:style>
  <w:style w:type="paragraph" w:customStyle="1" w:styleId="ZSE3">
    <w:name w:val="ZS_E注"/>
    <w:basedOn w:val="aa"/>
    <w:next w:val="ZSA0"/>
    <w:qFormat/>
  </w:style>
  <w:style w:type="paragraph" w:customStyle="1" w:styleId="ZSE0">
    <w:name w:val="ZS_E注×："/>
    <w:qFormat/>
    <w:pPr>
      <w:numPr>
        <w:numId w:val="20"/>
      </w:numPr>
      <w:jc w:val="both"/>
    </w:pPr>
    <w:rPr>
      <w:rFonts w:ascii="宋体"/>
      <w:sz w:val="18"/>
      <w:szCs w:val="18"/>
    </w:rPr>
  </w:style>
  <w:style w:type="paragraph" w:customStyle="1" w:styleId="afffff">
    <w:name w:val="标准标志"/>
    <w:next w:val="ac"/>
    <w:semiHidden/>
    <w:qFormat/>
    <w:pPr>
      <w:framePr w:w="2546" w:h="1389" w:hRule="exact" w:hSpace="181" w:vSpace="181" w:wrap="around" w:hAnchor="margin" w:x="6522" w:y="398" w:anchorLock="1"/>
      <w:shd w:val="solid" w:color="FFFFFF" w:fill="FFFFFF"/>
      <w:spacing w:line="0" w:lineRule="atLeast"/>
      <w:jc w:val="right"/>
    </w:pPr>
    <w:rPr>
      <w:b/>
      <w:w w:val="170"/>
      <w:sz w:val="96"/>
      <w:szCs w:val="96"/>
    </w:rPr>
  </w:style>
  <w:style w:type="paragraph" w:customStyle="1" w:styleId="afffff0">
    <w:name w:val="标准称谓"/>
    <w:next w:val="ac"/>
    <w:semiHidden/>
    <w:qFormat/>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宋体"/>
      <w:b/>
      <w:bCs/>
      <w:spacing w:val="20"/>
      <w:w w:val="148"/>
      <w:sz w:val="48"/>
    </w:rPr>
  </w:style>
  <w:style w:type="paragraph" w:customStyle="1" w:styleId="afffff1">
    <w:name w:val="标准书脚_偶数页"/>
    <w:semiHidden/>
    <w:qFormat/>
    <w:pPr>
      <w:spacing w:before="120"/>
      <w:ind w:left="221"/>
    </w:pPr>
    <w:rPr>
      <w:rFonts w:ascii="宋体"/>
      <w:sz w:val="18"/>
      <w:szCs w:val="18"/>
    </w:rPr>
  </w:style>
  <w:style w:type="paragraph" w:customStyle="1" w:styleId="afffff2">
    <w:name w:val="标准书眉_偶数页"/>
    <w:basedOn w:val="affffe"/>
    <w:next w:val="ac"/>
    <w:semiHidden/>
    <w:qFormat/>
    <w:pPr>
      <w:jc w:val="left"/>
    </w:pPr>
  </w:style>
  <w:style w:type="paragraph" w:customStyle="1" w:styleId="afffff3">
    <w:name w:val="标准书眉一"/>
    <w:semiHidden/>
    <w:qFormat/>
    <w:pPr>
      <w:jc w:val="both"/>
    </w:pPr>
  </w:style>
  <w:style w:type="paragraph" w:customStyle="1" w:styleId="afffff4">
    <w:name w:val="参考文献"/>
    <w:basedOn w:val="ac"/>
    <w:next w:val="ZSA0"/>
    <w:semiHidden/>
    <w:qFormat/>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5">
    <w:name w:val="参考文献、索引标题"/>
    <w:basedOn w:val="ac"/>
    <w:next w:val="ZSA0"/>
    <w:semiHidden/>
    <w:qFormat/>
    <w:pPr>
      <w:keepNext/>
      <w:pageBreakBefore/>
      <w:widowControl/>
      <w:shd w:val="clear" w:color="FFFFFF" w:fill="FFFFFF"/>
      <w:spacing w:before="640" w:after="200"/>
      <w:jc w:val="center"/>
      <w:outlineLvl w:val="0"/>
    </w:pPr>
    <w:rPr>
      <w:rFonts w:ascii="黑体" w:eastAsia="黑体"/>
      <w:kern w:val="0"/>
      <w:szCs w:val="20"/>
    </w:rPr>
  </w:style>
  <w:style w:type="character" w:customStyle="1" w:styleId="afffff6">
    <w:name w:val="发布"/>
    <w:semiHidden/>
    <w:qFormat/>
    <w:rPr>
      <w:rFonts w:ascii="黑体" w:eastAsia="黑体"/>
      <w:spacing w:val="85"/>
      <w:w w:val="100"/>
      <w:position w:val="3"/>
      <w:sz w:val="28"/>
      <w:szCs w:val="28"/>
    </w:rPr>
  </w:style>
  <w:style w:type="paragraph" w:customStyle="1" w:styleId="afffff7">
    <w:name w:val="发布部门"/>
    <w:next w:val="ZSA0"/>
    <w:semiHidden/>
    <w:qFormat/>
    <w:pPr>
      <w:framePr w:w="7938" w:h="1134" w:hRule="exact" w:hSpace="125" w:vSpace="181" w:wrap="around" w:vAnchor="page" w:hAnchor="page" w:x="2150" w:y="14630" w:anchorLock="1"/>
      <w:jc w:val="center"/>
    </w:pPr>
    <w:rPr>
      <w:rFonts w:ascii="宋体"/>
      <w:b/>
      <w:spacing w:val="20"/>
      <w:w w:val="135"/>
      <w:sz w:val="28"/>
    </w:rPr>
  </w:style>
  <w:style w:type="paragraph" w:customStyle="1" w:styleId="afffff8">
    <w:name w:val="发布日期"/>
    <w:semiHidden/>
    <w:qFormat/>
    <w:pPr>
      <w:framePr w:w="3997" w:h="471" w:hRule="exact" w:vSpace="181" w:wrap="around" w:hAnchor="page" w:x="7089" w:y="14097" w:anchorLock="1"/>
    </w:pPr>
    <w:rPr>
      <w:rFonts w:eastAsia="黑体"/>
      <w:sz w:val="28"/>
    </w:rPr>
  </w:style>
  <w:style w:type="paragraph" w:customStyle="1" w:styleId="afffff9">
    <w:name w:val="封面标准代替信息"/>
    <w:semiHidden/>
    <w:qFormat/>
    <w:pPr>
      <w:framePr w:w="9140" w:h="1242" w:hRule="exact" w:hSpace="284" w:wrap="around" w:vAnchor="page" w:hAnchor="page" w:x="1645" w:y="2910" w:anchorLock="1"/>
      <w:spacing w:before="57" w:line="280" w:lineRule="exact"/>
      <w:jc w:val="right"/>
    </w:pPr>
    <w:rPr>
      <w:rFonts w:ascii="宋体"/>
      <w:sz w:val="21"/>
      <w:szCs w:val="21"/>
    </w:rPr>
  </w:style>
  <w:style w:type="paragraph" w:customStyle="1" w:styleId="1a">
    <w:name w:val="封面标准号1"/>
    <w:semiHidden/>
    <w:qFormat/>
    <w:pPr>
      <w:widowControl w:val="0"/>
      <w:kinsoku w:val="0"/>
      <w:overflowPunct w:val="0"/>
      <w:autoSpaceDE w:val="0"/>
      <w:autoSpaceDN w:val="0"/>
      <w:spacing w:before="308"/>
      <w:jc w:val="right"/>
      <w:textAlignment w:val="center"/>
    </w:pPr>
    <w:rPr>
      <w:sz w:val="28"/>
    </w:rPr>
  </w:style>
  <w:style w:type="paragraph" w:customStyle="1" w:styleId="afffffa">
    <w:name w:val="封面标准名称"/>
    <w:semiHidden/>
    <w:qFormat/>
    <w:pPr>
      <w:framePr w:w="9639" w:h="6917" w:hRule="exact" w:wrap="around" w:vAnchor="page" w:hAnchor="page" w:xAlign="center" w:y="6408" w:anchorLock="1"/>
      <w:widowControl w:val="0"/>
      <w:spacing w:line="680" w:lineRule="exact"/>
      <w:jc w:val="center"/>
      <w:textAlignment w:val="center"/>
    </w:pPr>
    <w:rPr>
      <w:rFonts w:ascii="黑体" w:eastAsia="黑体"/>
      <w:sz w:val="52"/>
    </w:rPr>
  </w:style>
  <w:style w:type="paragraph" w:customStyle="1" w:styleId="afffffb">
    <w:name w:val="封面标准英文名称"/>
    <w:basedOn w:val="afffffa"/>
    <w:semiHidden/>
    <w:qFormat/>
    <w:pPr>
      <w:framePr w:wrap="around"/>
      <w:spacing w:before="370" w:line="400" w:lineRule="exact"/>
    </w:pPr>
    <w:rPr>
      <w:rFonts w:ascii="Times New Roman"/>
      <w:sz w:val="28"/>
      <w:szCs w:val="28"/>
    </w:rPr>
  </w:style>
  <w:style w:type="paragraph" w:customStyle="1" w:styleId="afffffc">
    <w:name w:val="封面一致性程度标识"/>
    <w:basedOn w:val="afffffb"/>
    <w:semiHidden/>
    <w:qFormat/>
    <w:pPr>
      <w:framePr w:wrap="around"/>
      <w:spacing w:before="440"/>
    </w:pPr>
    <w:rPr>
      <w:rFonts w:ascii="宋体" w:eastAsia="宋体"/>
    </w:rPr>
  </w:style>
  <w:style w:type="paragraph" w:customStyle="1" w:styleId="afffffd">
    <w:name w:val="封面标准文稿类别"/>
    <w:basedOn w:val="afffffc"/>
    <w:semiHidden/>
    <w:qFormat/>
    <w:pPr>
      <w:framePr w:wrap="around"/>
      <w:spacing w:after="160" w:line="240" w:lineRule="auto"/>
    </w:pPr>
    <w:rPr>
      <w:sz w:val="24"/>
    </w:rPr>
  </w:style>
  <w:style w:type="paragraph" w:customStyle="1" w:styleId="afffffe">
    <w:name w:val="封面标准文稿编辑信息"/>
    <w:basedOn w:val="afffffd"/>
    <w:semiHidden/>
    <w:qFormat/>
    <w:pPr>
      <w:framePr w:wrap="around"/>
      <w:spacing w:before="180" w:line="180" w:lineRule="exact"/>
    </w:pPr>
    <w:rPr>
      <w:sz w:val="21"/>
    </w:rPr>
  </w:style>
  <w:style w:type="paragraph" w:customStyle="1" w:styleId="affffff">
    <w:name w:val="封面正文"/>
    <w:semiHidden/>
    <w:qFormat/>
    <w:pPr>
      <w:jc w:val="both"/>
    </w:pPr>
  </w:style>
  <w:style w:type="paragraph" w:customStyle="1" w:styleId="ZSF">
    <w:name w:val="ZS_F附录标识"/>
    <w:basedOn w:val="ac"/>
    <w:next w:val="ZSA0"/>
    <w:qFormat/>
    <w:pPr>
      <w:keepNext/>
      <w:widowControl/>
      <w:numPr>
        <w:numId w:val="21"/>
      </w:numPr>
      <w:shd w:val="clear" w:color="FFFFFF" w:fill="FFFFFF"/>
      <w:tabs>
        <w:tab w:val="left" w:pos="360"/>
        <w:tab w:val="left" w:pos="6405"/>
      </w:tabs>
      <w:spacing w:before="640" w:after="280"/>
      <w:jc w:val="center"/>
      <w:outlineLvl w:val="0"/>
    </w:pPr>
    <w:rPr>
      <w:rFonts w:ascii="黑体" w:eastAsia="黑体"/>
      <w:kern w:val="0"/>
      <w:szCs w:val="20"/>
    </w:rPr>
  </w:style>
  <w:style w:type="paragraph" w:customStyle="1" w:styleId="ZSF0">
    <w:name w:val="ZS_F附录标题"/>
    <w:basedOn w:val="ZSA0"/>
    <w:next w:val="ZSA0"/>
    <w:qFormat/>
    <w:pPr>
      <w:ind w:firstLineChars="0" w:firstLine="0"/>
      <w:jc w:val="center"/>
    </w:pPr>
    <w:rPr>
      <w:rFonts w:ascii="黑体" w:eastAsia="黑体"/>
    </w:rPr>
  </w:style>
  <w:style w:type="paragraph" w:customStyle="1" w:styleId="ZSH1">
    <w:name w:val="ZS_H附录表空标号"/>
    <w:basedOn w:val="ac"/>
    <w:next w:val="ZSA0"/>
    <w:qFormat/>
    <w:pPr>
      <w:numPr>
        <w:numId w:val="22"/>
      </w:numPr>
      <w:spacing w:line="14" w:lineRule="exact"/>
      <w:jc w:val="center"/>
    </w:pPr>
    <w:rPr>
      <w:color w:val="FFFFFF"/>
    </w:rPr>
  </w:style>
  <w:style w:type="paragraph" w:customStyle="1" w:styleId="ZSH2">
    <w:name w:val="ZS_H附录表标题"/>
    <w:basedOn w:val="ac"/>
    <w:next w:val="ZSA0"/>
    <w:qFormat/>
    <w:pPr>
      <w:numPr>
        <w:ilvl w:val="1"/>
        <w:numId w:val="22"/>
      </w:numPr>
      <w:spacing w:beforeLines="50" w:before="50" w:afterLines="50" w:after="50"/>
      <w:jc w:val="center"/>
    </w:pPr>
    <w:rPr>
      <w:rFonts w:ascii="黑体" w:eastAsia="黑体"/>
      <w:szCs w:val="21"/>
    </w:rPr>
  </w:style>
  <w:style w:type="paragraph" w:customStyle="1" w:styleId="ZSG3">
    <w:name w:val="ZS_G附录标题3级"/>
    <w:basedOn w:val="ac"/>
    <w:next w:val="ZSA0"/>
    <w:qFormat/>
    <w:pPr>
      <w:widowControl/>
      <w:numPr>
        <w:ilvl w:val="3"/>
        <w:numId w:val="21"/>
      </w:numPr>
      <w:tabs>
        <w:tab w:val="left" w:pos="360"/>
      </w:tabs>
      <w:wordWrap w:val="0"/>
      <w:overflowPunct w:val="0"/>
      <w:autoSpaceDE w:val="0"/>
      <w:autoSpaceDN w:val="0"/>
      <w:spacing w:beforeLines="50" w:before="50" w:afterLines="50" w:after="50"/>
      <w:textAlignment w:val="baseline"/>
      <w:outlineLvl w:val="3"/>
    </w:pPr>
    <w:rPr>
      <w:rFonts w:ascii="黑体" w:eastAsia="黑体"/>
      <w:kern w:val="21"/>
      <w:szCs w:val="20"/>
    </w:rPr>
  </w:style>
  <w:style w:type="paragraph" w:customStyle="1" w:styleId="affffff0">
    <w:name w:val="附录公式编号制表符"/>
    <w:basedOn w:val="ac"/>
    <w:next w:val="ZSA0"/>
    <w:semiHidden/>
    <w:qFormat/>
    <w:pPr>
      <w:widowControl/>
      <w:tabs>
        <w:tab w:val="center" w:pos="4201"/>
        <w:tab w:val="right" w:leader="dot" w:pos="9298"/>
      </w:tabs>
      <w:autoSpaceDE w:val="0"/>
      <w:autoSpaceDN w:val="0"/>
    </w:pPr>
    <w:rPr>
      <w:rFonts w:ascii="宋体"/>
      <w:kern w:val="0"/>
      <w:szCs w:val="20"/>
    </w:rPr>
  </w:style>
  <w:style w:type="paragraph" w:customStyle="1" w:styleId="ZSG4">
    <w:name w:val="ZS_G附录标题4级"/>
    <w:basedOn w:val="ZSG3"/>
    <w:next w:val="ZSA0"/>
    <w:qFormat/>
    <w:pPr>
      <w:numPr>
        <w:ilvl w:val="4"/>
      </w:numPr>
      <w:outlineLvl w:val="4"/>
    </w:pPr>
  </w:style>
  <w:style w:type="paragraph" w:customStyle="1" w:styleId="ZSD1">
    <w:name w:val="ZS_D表编号1级"/>
    <w:basedOn w:val="ac"/>
    <w:qFormat/>
    <w:pPr>
      <w:numPr>
        <w:numId w:val="23"/>
      </w:numPr>
      <w:snapToGrid w:val="0"/>
      <w:spacing w:beforeLines="50" w:before="50" w:line="360" w:lineRule="auto"/>
    </w:pPr>
    <w:rPr>
      <w:rFonts w:hAnsi="宋体"/>
      <w:sz w:val="18"/>
      <w:szCs w:val="21"/>
    </w:rPr>
  </w:style>
  <w:style w:type="paragraph" w:customStyle="1" w:styleId="ZSG5">
    <w:name w:val="ZS_G附录标题5级"/>
    <w:basedOn w:val="ZSG4"/>
    <w:next w:val="ZSA0"/>
    <w:qFormat/>
    <w:pPr>
      <w:numPr>
        <w:ilvl w:val="5"/>
      </w:numPr>
      <w:outlineLvl w:val="5"/>
    </w:pPr>
  </w:style>
  <w:style w:type="paragraph" w:customStyle="1" w:styleId="ZSH">
    <w:name w:val="ZS_H附录图空标号"/>
    <w:basedOn w:val="ac"/>
    <w:qFormat/>
    <w:pPr>
      <w:keepNext/>
      <w:pageBreakBefore/>
      <w:widowControl/>
      <w:numPr>
        <w:numId w:val="24"/>
      </w:numPr>
      <w:spacing w:line="14" w:lineRule="exact"/>
      <w:ind w:left="0" w:firstLine="363"/>
      <w:jc w:val="center"/>
    </w:pPr>
    <w:rPr>
      <w:color w:val="FFFFFF"/>
    </w:rPr>
  </w:style>
  <w:style w:type="paragraph" w:customStyle="1" w:styleId="ZSH0">
    <w:name w:val="ZS_H附录图标题"/>
    <w:basedOn w:val="ac"/>
    <w:next w:val="ZSA0"/>
    <w:qFormat/>
    <w:pPr>
      <w:numPr>
        <w:ilvl w:val="1"/>
        <w:numId w:val="24"/>
      </w:numPr>
      <w:tabs>
        <w:tab w:val="left" w:pos="363"/>
      </w:tabs>
      <w:spacing w:beforeLines="50" w:before="50" w:afterLines="50" w:after="50"/>
      <w:ind w:left="0" w:firstLine="0"/>
      <w:jc w:val="center"/>
    </w:pPr>
    <w:rPr>
      <w:rFonts w:ascii="黑体" w:eastAsia="黑体"/>
      <w:szCs w:val="21"/>
    </w:rPr>
  </w:style>
  <w:style w:type="paragraph" w:customStyle="1" w:styleId="ZSG6">
    <w:name w:val="ZS_G附录标题6级"/>
    <w:basedOn w:val="ZSG5"/>
    <w:next w:val="ZSA0"/>
    <w:qFormat/>
    <w:pPr>
      <w:numPr>
        <w:ilvl w:val="6"/>
      </w:numPr>
      <w:outlineLvl w:val="6"/>
    </w:pPr>
  </w:style>
  <w:style w:type="paragraph" w:customStyle="1" w:styleId="ZSG1">
    <w:name w:val="ZS_G附录标题1级"/>
    <w:next w:val="ZSA0"/>
    <w:qFormat/>
    <w:pPr>
      <w:numPr>
        <w:ilvl w:val="1"/>
        <w:numId w:val="21"/>
      </w:numPr>
      <w:tabs>
        <w:tab w:val="left" w:pos="360"/>
      </w:tabs>
      <w:wordWrap w:val="0"/>
      <w:overflowPunct w:val="0"/>
      <w:autoSpaceDE w:val="0"/>
      <w:spacing w:beforeLines="100" w:before="100" w:afterLines="100" w:after="100"/>
      <w:jc w:val="both"/>
      <w:textAlignment w:val="baseline"/>
      <w:outlineLvl w:val="1"/>
    </w:pPr>
    <w:rPr>
      <w:rFonts w:ascii="黑体" w:eastAsia="黑体"/>
      <w:kern w:val="21"/>
      <w:sz w:val="21"/>
    </w:rPr>
  </w:style>
  <w:style w:type="paragraph" w:customStyle="1" w:styleId="ZSG2">
    <w:name w:val="ZS_G附录标题2级"/>
    <w:basedOn w:val="ZSG1"/>
    <w:next w:val="ZSA0"/>
    <w:qFormat/>
    <w:pPr>
      <w:numPr>
        <w:ilvl w:val="2"/>
      </w:numPr>
      <w:autoSpaceDN w:val="0"/>
      <w:spacing w:beforeLines="50" w:before="50" w:afterLines="50" w:after="50"/>
      <w:outlineLvl w:val="2"/>
    </w:pPr>
  </w:style>
  <w:style w:type="paragraph" w:customStyle="1" w:styleId="affffff1">
    <w:name w:val="列项说明"/>
    <w:basedOn w:val="ac"/>
    <w:semiHidden/>
    <w:qFormat/>
    <w:pPr>
      <w:adjustRightInd w:val="0"/>
      <w:spacing w:line="320" w:lineRule="exact"/>
      <w:ind w:leftChars="200" w:left="400" w:hangingChars="200" w:hanging="200"/>
      <w:jc w:val="left"/>
      <w:textAlignment w:val="baseline"/>
    </w:pPr>
    <w:rPr>
      <w:rFonts w:ascii="宋体"/>
      <w:kern w:val="0"/>
      <w:szCs w:val="20"/>
    </w:rPr>
  </w:style>
  <w:style w:type="paragraph" w:customStyle="1" w:styleId="affffff2">
    <w:name w:val="列项说明数字编号"/>
    <w:semiHidden/>
    <w:qFormat/>
    <w:pPr>
      <w:ind w:leftChars="400" w:left="600" w:hangingChars="200" w:hanging="200"/>
    </w:pPr>
    <w:rPr>
      <w:rFonts w:ascii="宋体"/>
      <w:sz w:val="21"/>
    </w:rPr>
  </w:style>
  <w:style w:type="paragraph" w:customStyle="1" w:styleId="affffff3">
    <w:name w:val="目次、索引正文"/>
    <w:semiHidden/>
    <w:qFormat/>
    <w:pPr>
      <w:spacing w:line="320" w:lineRule="exact"/>
      <w:jc w:val="both"/>
    </w:pPr>
    <w:rPr>
      <w:rFonts w:ascii="宋体"/>
      <w:sz w:val="21"/>
    </w:rPr>
  </w:style>
  <w:style w:type="paragraph" w:customStyle="1" w:styleId="affffff4">
    <w:name w:val="其他标准标志"/>
    <w:basedOn w:val="afffff"/>
    <w:semiHidden/>
    <w:qFormat/>
    <w:pPr>
      <w:framePr w:w="6101" w:wrap="around" w:vAnchor="page" w:hAnchor="page" w:x="4673" w:y="942"/>
    </w:pPr>
    <w:rPr>
      <w:w w:val="130"/>
    </w:rPr>
  </w:style>
  <w:style w:type="paragraph" w:customStyle="1" w:styleId="affffff5">
    <w:name w:val="其他标准称谓"/>
    <w:next w:val="ac"/>
    <w:semiHidden/>
    <w:qFormat/>
    <w:pPr>
      <w:framePr w:hSpace="181" w:vSpace="181" w:wrap="around" w:vAnchor="page" w:hAnchor="page" w:x="1419" w:y="2286" w:anchorLock="1"/>
      <w:spacing w:line="0" w:lineRule="atLeast"/>
      <w:jc w:val="distribute"/>
    </w:pPr>
    <w:rPr>
      <w:rFonts w:ascii="黑体" w:eastAsia="黑体" w:hAnsi="宋体"/>
      <w:spacing w:val="-40"/>
      <w:sz w:val="48"/>
      <w:szCs w:val="52"/>
    </w:rPr>
  </w:style>
  <w:style w:type="paragraph" w:customStyle="1" w:styleId="affffff6">
    <w:name w:val="其他发布部门"/>
    <w:basedOn w:val="afffff7"/>
    <w:semiHidden/>
    <w:qFormat/>
    <w:pPr>
      <w:framePr w:wrap="around" w:y="15310"/>
      <w:spacing w:line="0" w:lineRule="atLeast"/>
    </w:pPr>
    <w:rPr>
      <w:rFonts w:ascii="黑体" w:eastAsia="黑体"/>
      <w:b w:val="0"/>
    </w:rPr>
  </w:style>
  <w:style w:type="paragraph" w:customStyle="1" w:styleId="ZSA2">
    <w:name w:val="ZS_A前言、引言标题"/>
    <w:next w:val="ZSA0"/>
    <w:qFormat/>
    <w:pPr>
      <w:keepNext/>
      <w:pageBreakBefore/>
      <w:shd w:val="clear" w:color="FFFFFF" w:fill="FFFFFF"/>
      <w:spacing w:before="640" w:after="560"/>
      <w:jc w:val="center"/>
      <w:outlineLvl w:val="0"/>
    </w:pPr>
    <w:rPr>
      <w:rFonts w:ascii="黑体" w:eastAsia="黑体"/>
      <w:sz w:val="32"/>
    </w:rPr>
  </w:style>
  <w:style w:type="paragraph" w:customStyle="1" w:styleId="affffff7">
    <w:name w:val="实施日期"/>
    <w:basedOn w:val="afffff8"/>
    <w:semiHidden/>
    <w:qFormat/>
    <w:pPr>
      <w:framePr w:wrap="around" w:vAnchor="page" w:hAnchor="text"/>
      <w:jc w:val="right"/>
    </w:pPr>
  </w:style>
  <w:style w:type="paragraph" w:customStyle="1" w:styleId="CMMI4">
    <w:name w:val="CMMI表格内正文"/>
    <w:basedOn w:val="ac"/>
    <w:link w:val="CMMIChar0"/>
    <w:qFormat/>
    <w:pPr>
      <w:spacing w:beforeLines="50" w:before="50" w:line="360" w:lineRule="auto"/>
    </w:pPr>
    <w:rPr>
      <w:rFonts w:hAnsi="宋体"/>
      <w:sz w:val="18"/>
      <w:szCs w:val="21"/>
      <w:lang w:val="zh-CN"/>
    </w:rPr>
  </w:style>
  <w:style w:type="paragraph" w:customStyle="1" w:styleId="ZSE4">
    <w:name w:val="ZS_E注 注脚"/>
    <w:basedOn w:val="a2"/>
    <w:qFormat/>
    <w:pPr>
      <w:numPr>
        <w:numId w:val="0"/>
      </w:numPr>
      <w:jc w:val="both"/>
    </w:pPr>
  </w:style>
  <w:style w:type="paragraph" w:customStyle="1" w:styleId="ZSD2">
    <w:name w:val="ZS_D图标注脚说明"/>
    <w:basedOn w:val="ZSA0"/>
    <w:qFormat/>
    <w:pPr>
      <w:ind w:left="840" w:firstLineChars="0" w:hanging="420"/>
    </w:pPr>
    <w:rPr>
      <w:sz w:val="18"/>
      <w:szCs w:val="18"/>
    </w:rPr>
  </w:style>
  <w:style w:type="paragraph" w:customStyle="1" w:styleId="ZSD">
    <w:name w:val="ZS_D图表脚注说明"/>
    <w:basedOn w:val="ac"/>
    <w:qFormat/>
    <w:pPr>
      <w:numPr>
        <w:numId w:val="25"/>
      </w:numPr>
      <w:snapToGrid w:val="0"/>
    </w:pPr>
    <w:rPr>
      <w:rFonts w:ascii="宋体"/>
      <w:sz w:val="18"/>
      <w:szCs w:val="18"/>
    </w:rPr>
  </w:style>
  <w:style w:type="paragraph" w:customStyle="1" w:styleId="ZSD3">
    <w:name w:val="ZS_D图的脚注"/>
    <w:next w:val="ZSA0"/>
    <w:qFormat/>
    <w:pPr>
      <w:widowControl w:val="0"/>
      <w:ind w:leftChars="200" w:left="780" w:hangingChars="200" w:hanging="360"/>
      <w:jc w:val="both"/>
    </w:pPr>
    <w:rPr>
      <w:rFonts w:ascii="宋体"/>
      <w:sz w:val="18"/>
    </w:rPr>
  </w:style>
  <w:style w:type="paragraph" w:customStyle="1" w:styleId="affffff8">
    <w:name w:val="文献分类号"/>
    <w:semiHidden/>
    <w:qFormat/>
    <w:pPr>
      <w:framePr w:hSpace="180" w:vSpace="180" w:wrap="around" w:hAnchor="margin" w:y="1" w:anchorLock="1"/>
      <w:widowControl w:val="0"/>
      <w:textAlignment w:val="center"/>
    </w:pPr>
    <w:rPr>
      <w:rFonts w:ascii="黑体" w:eastAsia="黑体"/>
      <w:sz w:val="21"/>
      <w:szCs w:val="21"/>
    </w:rPr>
  </w:style>
  <w:style w:type="character" w:customStyle="1" w:styleId="1b">
    <w:name w:val="已访问的超链接1"/>
    <w:semiHidden/>
    <w:qFormat/>
    <w:rPr>
      <w:color w:val="800080"/>
      <w:u w:val="single"/>
    </w:rPr>
  </w:style>
  <w:style w:type="paragraph" w:customStyle="1" w:styleId="ZSD4">
    <w:name w:val="ZS_D表标题"/>
    <w:next w:val="ZSA0"/>
    <w:link w:val="ZSDChar"/>
    <w:qFormat/>
    <w:pPr>
      <w:spacing w:beforeLines="50" w:before="156" w:afterLines="50" w:after="156"/>
      <w:jc w:val="center"/>
    </w:pPr>
    <w:rPr>
      <w:rFonts w:ascii="黑体" w:eastAsia="黑体"/>
      <w:sz w:val="21"/>
    </w:rPr>
  </w:style>
  <w:style w:type="paragraph" w:customStyle="1" w:styleId="affffff9">
    <w:name w:val="正文公式编号制表符"/>
    <w:basedOn w:val="ZSA0"/>
    <w:next w:val="ZSA0"/>
    <w:semiHidden/>
    <w:qFormat/>
    <w:pPr>
      <w:ind w:firstLineChars="0" w:firstLine="0"/>
    </w:pPr>
  </w:style>
  <w:style w:type="paragraph" w:customStyle="1" w:styleId="ZSD0">
    <w:name w:val="ZS_D图标题"/>
    <w:next w:val="ZSA0"/>
    <w:link w:val="ZSDChar0"/>
    <w:qFormat/>
    <w:pPr>
      <w:numPr>
        <w:numId w:val="27"/>
      </w:numPr>
      <w:tabs>
        <w:tab w:val="left" w:pos="360"/>
      </w:tabs>
      <w:spacing w:beforeLines="50" w:before="156" w:afterLines="50" w:after="156"/>
      <w:jc w:val="center"/>
    </w:pPr>
    <w:rPr>
      <w:rFonts w:ascii="黑体" w:eastAsia="黑体"/>
      <w:sz w:val="21"/>
    </w:rPr>
  </w:style>
  <w:style w:type="paragraph" w:customStyle="1" w:styleId="affffffa">
    <w:name w:val="终结线"/>
    <w:basedOn w:val="ac"/>
    <w:semiHidden/>
    <w:qFormat/>
    <w:pPr>
      <w:framePr w:hSpace="181" w:vSpace="181" w:wrap="around" w:vAnchor="text" w:hAnchor="margin" w:xAlign="center" w:y="285"/>
    </w:pPr>
  </w:style>
  <w:style w:type="paragraph" w:customStyle="1" w:styleId="affffffb">
    <w:name w:val="其他发布日期"/>
    <w:basedOn w:val="afffff8"/>
    <w:semiHidden/>
    <w:qFormat/>
    <w:pPr>
      <w:framePr w:wrap="around" w:vAnchor="page" w:hAnchor="text" w:x="1419"/>
    </w:pPr>
  </w:style>
  <w:style w:type="paragraph" w:customStyle="1" w:styleId="affffffc">
    <w:name w:val="其他实施日期"/>
    <w:basedOn w:val="affffff7"/>
    <w:semiHidden/>
    <w:qFormat/>
    <w:pPr>
      <w:framePr w:wrap="around"/>
    </w:pPr>
  </w:style>
  <w:style w:type="paragraph" w:customStyle="1" w:styleId="2f5">
    <w:name w:val="封面标准名称2"/>
    <w:basedOn w:val="afffffa"/>
    <w:semiHidden/>
    <w:qFormat/>
    <w:pPr>
      <w:framePr w:wrap="around" w:y="4469"/>
      <w:spacing w:beforeLines="630" w:before="630"/>
    </w:pPr>
  </w:style>
  <w:style w:type="paragraph" w:customStyle="1" w:styleId="2f6">
    <w:name w:val="封面标准英文名称2"/>
    <w:basedOn w:val="afffffb"/>
    <w:semiHidden/>
    <w:qFormat/>
    <w:pPr>
      <w:framePr w:wrap="around" w:y="4469"/>
    </w:pPr>
  </w:style>
  <w:style w:type="paragraph" w:customStyle="1" w:styleId="2f7">
    <w:name w:val="封面一致性程度标识2"/>
    <w:basedOn w:val="afffffc"/>
    <w:semiHidden/>
    <w:qFormat/>
    <w:pPr>
      <w:framePr w:wrap="around" w:y="4469"/>
    </w:pPr>
  </w:style>
  <w:style w:type="paragraph" w:customStyle="1" w:styleId="2f8">
    <w:name w:val="封面标准文稿类别2"/>
    <w:basedOn w:val="afffffd"/>
    <w:semiHidden/>
    <w:qFormat/>
    <w:pPr>
      <w:framePr w:wrap="around" w:y="4469"/>
    </w:pPr>
  </w:style>
  <w:style w:type="paragraph" w:customStyle="1" w:styleId="2f9">
    <w:name w:val="封面标准文稿编辑信息2"/>
    <w:basedOn w:val="afffffe"/>
    <w:semiHidden/>
    <w:qFormat/>
    <w:pPr>
      <w:framePr w:wrap="around" w:y="4469"/>
    </w:pPr>
  </w:style>
  <w:style w:type="table" w:customStyle="1" w:styleId="ZSD5">
    <w:name w:val="ZS_D表 格式"/>
    <w:basedOn w:val="ae"/>
    <w:qFormat/>
    <w:pPr>
      <w:spacing w:line="240" w:lineRule="atLeast"/>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0" w:beforeAutospacing="0" w:afterLines="0" w:after="0" w:afterAutospacing="0" w:line="240" w:lineRule="atLeast"/>
        <w:ind w:leftChars="0" w:left="0" w:rightChars="0" w:right="0" w:firstLineChars="0" w:firstLine="0"/>
        <w:contextualSpacing w:val="0"/>
        <w:jc w:val="center"/>
        <w:outlineLvl w:val="9"/>
      </w:pPr>
      <w:rPr>
        <w:rFonts w:ascii="Times New Roman" w:eastAsia="宋体" w:hAnsi="Times New Roman"/>
        <w:b/>
        <w:i w:val="0"/>
        <w:color w:val="auto"/>
        <w:sz w:val="21"/>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CCCCC"/>
      </w:tcPr>
    </w:tblStylePr>
    <w:tblStylePr w:type="firstCol">
      <w:pPr>
        <w:wordWrap/>
        <w:spacing w:beforeLines="0" w:before="0" w:beforeAutospacing="0" w:afterLines="0" w:after="0" w:afterAutospacing="0" w:line="240" w:lineRule="atLeast"/>
        <w:ind w:leftChars="0" w:left="0" w:rightChars="0" w:right="0" w:firstLineChars="0" w:firstLine="0"/>
        <w:contextualSpacing w:val="0"/>
        <w:jc w:val="center"/>
        <w:outlineLvl w:val="9"/>
      </w:pPr>
      <w:rPr>
        <w:rFonts w:eastAsia="宋体"/>
        <w:sz w:val="21"/>
      </w:rPr>
    </w:tblStylePr>
  </w:style>
  <w:style w:type="paragraph" w:customStyle="1" w:styleId="ZSE10">
    <w:name w:val="ZS_E注_编号1级"/>
    <w:basedOn w:val="a2"/>
    <w:qFormat/>
  </w:style>
  <w:style w:type="paragraph" w:customStyle="1" w:styleId="ZSE5">
    <w:name w:val="ZS_E题注"/>
    <w:basedOn w:val="ac"/>
    <w:qFormat/>
    <w:pPr>
      <w:spacing w:before="152" w:after="160"/>
    </w:pPr>
    <w:rPr>
      <w:rFonts w:ascii="Arial" w:eastAsia="黑体" w:hAnsi="Arial" w:cs="Arial"/>
      <w:sz w:val="20"/>
      <w:szCs w:val="20"/>
    </w:rPr>
  </w:style>
  <w:style w:type="paragraph" w:customStyle="1" w:styleId="ZSD6">
    <w:name w:val="ZS_D表 正文"/>
    <w:basedOn w:val="ac"/>
    <w:link w:val="ZSDChar1"/>
    <w:qFormat/>
    <w:pPr>
      <w:snapToGrid w:val="0"/>
      <w:spacing w:beforeLines="50" w:before="50" w:line="360" w:lineRule="auto"/>
    </w:pPr>
    <w:rPr>
      <w:rFonts w:hAnsi="宋体"/>
      <w:sz w:val="18"/>
      <w:szCs w:val="21"/>
      <w:lang w:val="zh-CN"/>
    </w:rPr>
  </w:style>
  <w:style w:type="character" w:customStyle="1" w:styleId="ZSH3">
    <w:name w:val="ZS_H注释"/>
    <w:qFormat/>
    <w:rPr>
      <w:i/>
      <w:color w:val="3366FF"/>
    </w:rPr>
  </w:style>
  <w:style w:type="paragraph" w:customStyle="1" w:styleId="TOC10">
    <w:name w:val="TOC 标题1"/>
    <w:basedOn w:val="1"/>
    <w:next w:val="ac"/>
    <w:uiPriority w:val="39"/>
    <w:qFormat/>
    <w:pPr>
      <w:keepNext/>
      <w:keepLines/>
      <w:widowControl/>
      <w:numPr>
        <w:numId w:val="0"/>
      </w:numPr>
      <w:spacing w:before="480" w:afterLines="0" w:after="0" w:line="276" w:lineRule="auto"/>
      <w:outlineLvl w:val="9"/>
    </w:pPr>
    <w:rPr>
      <w:rFonts w:ascii="Cambria" w:eastAsia="宋体" w:hAnsi="Cambria"/>
      <w:b/>
      <w:bCs/>
      <w:color w:val="365F91"/>
      <w:sz w:val="28"/>
      <w:szCs w:val="28"/>
      <w:lang w:eastAsia="zh-CN"/>
    </w:rPr>
  </w:style>
  <w:style w:type="character" w:customStyle="1" w:styleId="afa">
    <w:name w:val="批注文字 字符"/>
    <w:link w:val="af9"/>
    <w:semiHidden/>
    <w:qFormat/>
    <w:rPr>
      <w:kern w:val="2"/>
      <w:sz w:val="21"/>
      <w:szCs w:val="24"/>
      <w:lang w:val="zh-CN"/>
    </w:rPr>
  </w:style>
  <w:style w:type="paragraph" w:styleId="affffffd">
    <w:name w:val="List Paragraph"/>
    <w:basedOn w:val="ac"/>
    <w:link w:val="affffffe"/>
    <w:uiPriority w:val="1"/>
    <w:qFormat/>
    <w:pPr>
      <w:widowControl/>
      <w:ind w:firstLineChars="200" w:firstLine="420"/>
      <w:jc w:val="left"/>
    </w:pPr>
    <w:rPr>
      <w:rFonts w:ascii="宋体" w:hAnsi="宋体" w:cs="宋体"/>
      <w:kern w:val="0"/>
      <w:sz w:val="24"/>
    </w:rPr>
  </w:style>
  <w:style w:type="character" w:customStyle="1" w:styleId="affe">
    <w:name w:val="页眉 字符"/>
    <w:link w:val="affd"/>
    <w:uiPriority w:val="99"/>
    <w:semiHidden/>
    <w:qFormat/>
    <w:rPr>
      <w:kern w:val="2"/>
      <w:sz w:val="18"/>
      <w:szCs w:val="18"/>
    </w:rPr>
  </w:style>
  <w:style w:type="character" w:customStyle="1" w:styleId="afffc">
    <w:name w:val="批注主题 字符"/>
    <w:link w:val="afffb"/>
    <w:semiHidden/>
    <w:qFormat/>
    <w:rPr>
      <w:b/>
      <w:bCs/>
      <w:kern w:val="2"/>
      <w:sz w:val="21"/>
      <w:szCs w:val="24"/>
      <w:lang w:val="zh-CN"/>
    </w:rPr>
  </w:style>
  <w:style w:type="character" w:customStyle="1" w:styleId="ZSB1Char">
    <w:name w:val="ZS_B编号1级 Char"/>
    <w:link w:val="ZSB10"/>
    <w:qFormat/>
    <w:rPr>
      <w:rFonts w:ascii="宋体"/>
      <w:sz w:val="21"/>
    </w:rPr>
  </w:style>
  <w:style w:type="character" w:customStyle="1" w:styleId="ZSDChar">
    <w:name w:val="ZS_D表标题 Char"/>
    <w:link w:val="ZSD4"/>
    <w:qFormat/>
    <w:locked/>
    <w:rPr>
      <w:rFonts w:ascii="黑体" w:eastAsia="黑体"/>
      <w:sz w:val="21"/>
    </w:rPr>
  </w:style>
  <w:style w:type="character" w:customStyle="1" w:styleId="ZSDChar1">
    <w:name w:val="ZS_D表 正文 Char"/>
    <w:link w:val="ZSD6"/>
    <w:qFormat/>
    <w:rPr>
      <w:rFonts w:hAnsi="宋体"/>
      <w:kern w:val="2"/>
      <w:sz w:val="18"/>
      <w:szCs w:val="21"/>
    </w:rPr>
  </w:style>
  <w:style w:type="character" w:customStyle="1" w:styleId="ZSDChar0">
    <w:name w:val="ZS_D图标题 Char"/>
    <w:link w:val="ZSD0"/>
    <w:qFormat/>
    <w:rPr>
      <w:rFonts w:ascii="黑体" w:eastAsia="黑体"/>
      <w:sz w:val="21"/>
    </w:rPr>
  </w:style>
  <w:style w:type="paragraph" w:customStyle="1" w:styleId="a3">
    <w:name w:val="前言、引言标题"/>
    <w:next w:val="ac"/>
    <w:qFormat/>
    <w:pPr>
      <w:numPr>
        <w:numId w:val="28"/>
      </w:numPr>
      <w:shd w:val="clear" w:color="FFFFFF" w:fill="FFFFFF"/>
      <w:spacing w:before="640" w:after="560"/>
      <w:jc w:val="center"/>
      <w:outlineLvl w:val="0"/>
    </w:pPr>
    <w:rPr>
      <w:rFonts w:ascii="黑体" w:eastAsia="黑体"/>
      <w:sz w:val="32"/>
    </w:rPr>
  </w:style>
  <w:style w:type="paragraph" w:customStyle="1" w:styleId="a4">
    <w:name w:val="章标题"/>
    <w:next w:val="ac"/>
    <w:qFormat/>
    <w:pPr>
      <w:numPr>
        <w:ilvl w:val="1"/>
        <w:numId w:val="28"/>
      </w:numPr>
      <w:spacing w:beforeLines="50" w:before="50" w:afterLines="50" w:after="50"/>
      <w:jc w:val="both"/>
      <w:outlineLvl w:val="1"/>
    </w:pPr>
    <w:rPr>
      <w:rFonts w:ascii="黑体" w:eastAsia="黑体"/>
      <w:sz w:val="21"/>
    </w:rPr>
  </w:style>
  <w:style w:type="paragraph" w:customStyle="1" w:styleId="a5">
    <w:name w:val="一级条标题"/>
    <w:basedOn w:val="a4"/>
    <w:next w:val="ac"/>
    <w:qFormat/>
    <w:pPr>
      <w:widowControl w:val="0"/>
      <w:numPr>
        <w:ilvl w:val="2"/>
      </w:numPr>
      <w:spacing w:beforeLines="0" w:before="0" w:afterLines="0" w:after="0"/>
      <w:jc w:val="left"/>
      <w:outlineLvl w:val="9"/>
    </w:pPr>
    <w:rPr>
      <w:rFonts w:ascii="Times New Roman" w:eastAsia="宋体"/>
      <w:kern w:val="2"/>
      <w:szCs w:val="24"/>
      <w:lang w:val="zh-CN"/>
    </w:rPr>
  </w:style>
  <w:style w:type="paragraph" w:customStyle="1" w:styleId="a6">
    <w:name w:val="二级条标题"/>
    <w:basedOn w:val="a5"/>
    <w:next w:val="ac"/>
    <w:qFormat/>
    <w:pPr>
      <w:numPr>
        <w:ilvl w:val="3"/>
      </w:numPr>
      <w:jc w:val="both"/>
    </w:pPr>
    <w:rPr>
      <w:lang w:val="en-US"/>
    </w:rPr>
  </w:style>
  <w:style w:type="paragraph" w:customStyle="1" w:styleId="a7">
    <w:name w:val="三级条标题"/>
    <w:basedOn w:val="a6"/>
    <w:next w:val="ac"/>
    <w:qFormat/>
    <w:pPr>
      <w:widowControl/>
      <w:numPr>
        <w:ilvl w:val="4"/>
      </w:numPr>
      <w:outlineLvl w:val="4"/>
    </w:pPr>
    <w:rPr>
      <w:rFonts w:ascii="黑体" w:eastAsia="黑体"/>
      <w:kern w:val="0"/>
      <w:szCs w:val="20"/>
    </w:rPr>
  </w:style>
  <w:style w:type="paragraph" w:customStyle="1" w:styleId="a8">
    <w:name w:val="四级条标题"/>
    <w:basedOn w:val="a7"/>
    <w:next w:val="ac"/>
    <w:qFormat/>
    <w:pPr>
      <w:numPr>
        <w:ilvl w:val="5"/>
      </w:numPr>
      <w:spacing w:before="100" w:beforeAutospacing="1" w:after="100" w:afterAutospacing="1"/>
      <w:jc w:val="left"/>
      <w:outlineLvl w:val="9"/>
    </w:pPr>
    <w:rPr>
      <w:rFonts w:ascii="宋体" w:eastAsia="宋体" w:hAnsi="宋体" w:cs="宋体"/>
      <w:sz w:val="24"/>
      <w:szCs w:val="24"/>
    </w:rPr>
  </w:style>
  <w:style w:type="paragraph" w:customStyle="1" w:styleId="a9">
    <w:name w:val="五级条标题"/>
    <w:basedOn w:val="a8"/>
    <w:next w:val="ac"/>
    <w:qFormat/>
    <w:pPr>
      <w:widowControl w:val="0"/>
      <w:numPr>
        <w:ilvl w:val="6"/>
      </w:numPr>
      <w:spacing w:before="0" w:beforeAutospacing="0" w:after="0" w:afterAutospacing="0"/>
      <w:jc w:val="both"/>
    </w:pPr>
    <w:rPr>
      <w:rFonts w:ascii="Times New Roman" w:hAnsi="Times New Roman" w:cs="Times New Roman"/>
      <w:kern w:val="2"/>
      <w:sz w:val="21"/>
    </w:rPr>
  </w:style>
  <w:style w:type="paragraph" w:customStyle="1" w:styleId="CMMI10">
    <w:name w:val="CMMI表格内编号1级"/>
    <w:basedOn w:val="ac"/>
    <w:qFormat/>
    <w:pPr>
      <w:tabs>
        <w:tab w:val="left" w:pos="360"/>
      </w:tabs>
      <w:spacing w:beforeLines="50" w:before="50" w:line="360" w:lineRule="auto"/>
      <w:ind w:left="360" w:hanging="360"/>
    </w:pPr>
    <w:rPr>
      <w:rFonts w:hAnsi="宋体"/>
      <w:sz w:val="18"/>
      <w:szCs w:val="21"/>
    </w:rPr>
  </w:style>
  <w:style w:type="character" w:customStyle="1" w:styleId="CMMIChar">
    <w:name w:val="CMMI正文 Char"/>
    <w:link w:val="CMMI0"/>
    <w:qFormat/>
    <w:rPr>
      <w:kern w:val="2"/>
      <w:sz w:val="21"/>
      <w:szCs w:val="21"/>
    </w:rPr>
  </w:style>
  <w:style w:type="paragraph" w:customStyle="1" w:styleId="CMMI">
    <w:name w:val="CMMI正文级项目"/>
    <w:basedOn w:val="CMMI0"/>
    <w:next w:val="CMMI0"/>
    <w:link w:val="CMMIChar1"/>
    <w:qFormat/>
    <w:pPr>
      <w:numPr>
        <w:numId w:val="29"/>
      </w:numPr>
      <w:tabs>
        <w:tab w:val="clear" w:pos="1155"/>
        <w:tab w:val="left" w:pos="1080"/>
      </w:tabs>
      <w:ind w:leftChars="343" w:left="1077" w:firstLineChars="0" w:hanging="357"/>
    </w:pPr>
  </w:style>
  <w:style w:type="character" w:customStyle="1" w:styleId="aff2">
    <w:name w:val="正文文本缩进 字符"/>
    <w:link w:val="aff1"/>
    <w:semiHidden/>
    <w:qFormat/>
    <w:rPr>
      <w:kern w:val="2"/>
      <w:sz w:val="21"/>
      <w:szCs w:val="24"/>
    </w:rPr>
  </w:style>
  <w:style w:type="character" w:customStyle="1" w:styleId="2a">
    <w:name w:val="正文文本首行缩进 2 字符"/>
    <w:basedOn w:val="aff2"/>
    <w:link w:val="29"/>
    <w:qFormat/>
    <w:rPr>
      <w:kern w:val="2"/>
      <w:sz w:val="21"/>
      <w:szCs w:val="24"/>
    </w:rPr>
  </w:style>
  <w:style w:type="paragraph" w:customStyle="1" w:styleId="afffffff">
    <w:name w:val="段落正文"/>
    <w:semiHidden/>
    <w:qFormat/>
    <w:pPr>
      <w:spacing w:before="60" w:after="60"/>
      <w:ind w:firstLineChars="200" w:firstLine="200"/>
      <w:jc w:val="both"/>
    </w:pPr>
    <w:rPr>
      <w:rFonts w:ascii="Arial" w:hAnsi="Arial"/>
      <w:kern w:val="2"/>
      <w:sz w:val="24"/>
      <w:szCs w:val="24"/>
    </w:rPr>
  </w:style>
  <w:style w:type="paragraph" w:customStyle="1" w:styleId="CMMI5">
    <w:name w:val="CMMI的题注"/>
    <w:basedOn w:val="af5"/>
    <w:semiHidden/>
    <w:qFormat/>
  </w:style>
  <w:style w:type="paragraph" w:customStyle="1" w:styleId="CMMI6">
    <w:name w:val="CMMI表目录"/>
    <w:basedOn w:val="afff5"/>
    <w:semiHidden/>
    <w:qFormat/>
    <w:pPr>
      <w:jc w:val="center"/>
    </w:pPr>
  </w:style>
  <w:style w:type="table" w:customStyle="1" w:styleId="CMMI7">
    <w:name w:val="CMMI表格格式"/>
    <w:basedOn w:val="ae"/>
    <w:qFormat/>
    <w:pPr>
      <w:spacing w:beforeLines="50" w:before="50" w:line="360" w:lineRule="auto"/>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50" w:before="50" w:beforeAutospacing="0" w:afterLines="0" w:after="0" w:afterAutospacing="0" w:line="360" w:lineRule="auto"/>
        <w:ind w:leftChars="0" w:left="0" w:rightChars="0" w:right="0" w:firstLineChars="0" w:firstLine="0"/>
        <w:contextualSpacing w:val="0"/>
        <w:outlineLvl w:val="9"/>
      </w:pPr>
      <w:rPr>
        <w:rFonts w:ascii="Times New Roman" w:eastAsia="宋体" w:hAnsi="Times New Roman"/>
        <w:b/>
        <w:i w:val="0"/>
        <w:color w:val="auto"/>
        <w:sz w:val="18"/>
        <w:szCs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CCCCC"/>
      </w:tcPr>
    </w:tblStylePr>
    <w:tblStylePr w:type="firstCol">
      <w:pPr>
        <w:wordWrap/>
        <w:spacing w:beforeLines="0" w:before="0" w:beforeAutospacing="0" w:afterLines="0" w:after="0" w:afterAutospacing="0" w:line="240" w:lineRule="atLeast"/>
        <w:ind w:leftChars="0" w:left="0" w:rightChars="0" w:right="0" w:firstLineChars="0" w:firstLine="0"/>
        <w:contextualSpacing w:val="0"/>
        <w:jc w:val="center"/>
        <w:outlineLvl w:val="9"/>
      </w:pPr>
      <w:rPr>
        <w:rFonts w:ascii="Times New Roman" w:eastAsia="宋体" w:hAnsi="Times New Roman"/>
        <w:sz w:val="18"/>
        <w:szCs w:val="18"/>
      </w:rPr>
    </w:tblStylePr>
  </w:style>
  <w:style w:type="character" w:customStyle="1" w:styleId="HTML0">
    <w:name w:val="HTML 地址 字符"/>
    <w:link w:val="HTML"/>
    <w:semiHidden/>
    <w:qFormat/>
    <w:rPr>
      <w:i/>
      <w:iCs/>
      <w:kern w:val="2"/>
      <w:sz w:val="21"/>
      <w:szCs w:val="24"/>
    </w:rPr>
  </w:style>
  <w:style w:type="character" w:customStyle="1" w:styleId="HTML2">
    <w:name w:val="HTML 预设格式 字符"/>
    <w:link w:val="HTML1"/>
    <w:semiHidden/>
    <w:qFormat/>
    <w:rPr>
      <w:rFonts w:ascii="Courier New" w:hAnsi="Courier New" w:cs="Courier New"/>
      <w:kern w:val="2"/>
    </w:rPr>
  </w:style>
  <w:style w:type="character" w:customStyle="1" w:styleId="afffa">
    <w:name w:val="标题 字符"/>
    <w:aliases w:val="标题 CMMI标题 字符"/>
    <w:link w:val="afff9"/>
    <w:qFormat/>
    <w:rPr>
      <w:rFonts w:ascii="Arial" w:eastAsia="黑体" w:hAnsi="Arial" w:cs="Arial"/>
      <w:bCs/>
      <w:kern w:val="2"/>
      <w:sz w:val="32"/>
      <w:szCs w:val="32"/>
    </w:rPr>
  </w:style>
  <w:style w:type="character" w:customStyle="1" w:styleId="afc">
    <w:name w:val="称呼 字符"/>
    <w:link w:val="afb"/>
    <w:semiHidden/>
    <w:qFormat/>
    <w:rPr>
      <w:kern w:val="2"/>
      <w:sz w:val="21"/>
      <w:szCs w:val="24"/>
    </w:rPr>
  </w:style>
  <w:style w:type="character" w:customStyle="1" w:styleId="afff3">
    <w:name w:val="副标题 字符"/>
    <w:link w:val="afff2"/>
    <w:qFormat/>
    <w:rPr>
      <w:rFonts w:ascii="Arial" w:hAnsi="Arial" w:cs="Arial"/>
      <w:b/>
      <w:bCs/>
      <w:kern w:val="28"/>
      <w:sz w:val="32"/>
      <w:szCs w:val="32"/>
    </w:rPr>
  </w:style>
  <w:style w:type="character" w:customStyle="1" w:styleId="afe">
    <w:name w:val="结束语 字符"/>
    <w:link w:val="afd"/>
    <w:semiHidden/>
    <w:qFormat/>
    <w:rPr>
      <w:kern w:val="2"/>
      <w:sz w:val="21"/>
      <w:szCs w:val="24"/>
    </w:rPr>
  </w:style>
  <w:style w:type="character" w:customStyle="1" w:styleId="aff6">
    <w:name w:val="纯文本 字符"/>
    <w:link w:val="aff5"/>
    <w:semiHidden/>
    <w:qFormat/>
    <w:rPr>
      <w:rFonts w:ascii="宋体" w:hAnsi="Courier New" w:cs="Courier New"/>
      <w:kern w:val="2"/>
      <w:sz w:val="21"/>
      <w:szCs w:val="21"/>
    </w:rPr>
  </w:style>
  <w:style w:type="character" w:customStyle="1" w:styleId="af3">
    <w:name w:val="电子邮件签名 字符"/>
    <w:link w:val="af2"/>
    <w:semiHidden/>
    <w:qFormat/>
    <w:rPr>
      <w:kern w:val="2"/>
      <w:sz w:val="21"/>
      <w:szCs w:val="24"/>
    </w:rPr>
  </w:style>
  <w:style w:type="character" w:customStyle="1" w:styleId="afff0">
    <w:name w:val="签名 字符"/>
    <w:link w:val="afff"/>
    <w:semiHidden/>
    <w:qFormat/>
    <w:rPr>
      <w:kern w:val="2"/>
      <w:sz w:val="21"/>
      <w:szCs w:val="24"/>
    </w:rPr>
  </w:style>
  <w:style w:type="character" w:customStyle="1" w:styleId="aff8">
    <w:name w:val="日期 字符"/>
    <w:link w:val="aff7"/>
    <w:semiHidden/>
    <w:qFormat/>
    <w:rPr>
      <w:kern w:val="2"/>
      <w:sz w:val="21"/>
      <w:szCs w:val="24"/>
    </w:rPr>
  </w:style>
  <w:style w:type="character" w:customStyle="1" w:styleId="afff7">
    <w:name w:val="信息标题 字符"/>
    <w:link w:val="afff6"/>
    <w:semiHidden/>
    <w:qFormat/>
    <w:rPr>
      <w:rFonts w:ascii="Arial" w:hAnsi="Arial" w:cs="Arial"/>
      <w:kern w:val="2"/>
      <w:sz w:val="24"/>
      <w:szCs w:val="24"/>
      <w:shd w:val="pct20" w:color="auto" w:fill="auto"/>
    </w:rPr>
  </w:style>
  <w:style w:type="character" w:customStyle="1" w:styleId="aff0">
    <w:name w:val="正文文本 字符"/>
    <w:link w:val="aff"/>
    <w:semiHidden/>
    <w:qFormat/>
    <w:rPr>
      <w:kern w:val="2"/>
      <w:sz w:val="21"/>
      <w:szCs w:val="24"/>
    </w:rPr>
  </w:style>
  <w:style w:type="character" w:customStyle="1" w:styleId="afffe">
    <w:name w:val="正文文本首行缩进 字符"/>
    <w:aliases w:val="正文首行缩进 Char Char 字符"/>
    <w:basedOn w:val="aff0"/>
    <w:link w:val="afffd"/>
    <w:qFormat/>
    <w:rPr>
      <w:kern w:val="2"/>
      <w:sz w:val="21"/>
      <w:szCs w:val="24"/>
    </w:rPr>
  </w:style>
  <w:style w:type="character" w:customStyle="1" w:styleId="26">
    <w:name w:val="正文文本 2 字符"/>
    <w:link w:val="25"/>
    <w:semiHidden/>
    <w:qFormat/>
    <w:rPr>
      <w:kern w:val="2"/>
      <w:sz w:val="21"/>
      <w:szCs w:val="24"/>
    </w:rPr>
  </w:style>
  <w:style w:type="character" w:customStyle="1" w:styleId="34">
    <w:name w:val="正文文本 3 字符"/>
    <w:link w:val="33"/>
    <w:semiHidden/>
    <w:qFormat/>
    <w:rPr>
      <w:kern w:val="2"/>
      <w:sz w:val="16"/>
      <w:szCs w:val="16"/>
    </w:rPr>
  </w:style>
  <w:style w:type="character" w:customStyle="1" w:styleId="24">
    <w:name w:val="正文文本缩进 2 字符"/>
    <w:link w:val="23"/>
    <w:semiHidden/>
    <w:qFormat/>
    <w:rPr>
      <w:kern w:val="2"/>
      <w:sz w:val="21"/>
      <w:szCs w:val="24"/>
    </w:rPr>
  </w:style>
  <w:style w:type="character" w:customStyle="1" w:styleId="37">
    <w:name w:val="正文文本缩进 3 字符"/>
    <w:link w:val="36"/>
    <w:semiHidden/>
    <w:qFormat/>
    <w:rPr>
      <w:kern w:val="2"/>
      <w:sz w:val="16"/>
      <w:szCs w:val="16"/>
    </w:rPr>
  </w:style>
  <w:style w:type="character" w:customStyle="1" w:styleId="af1">
    <w:name w:val="注释标题 字符"/>
    <w:link w:val="af0"/>
    <w:semiHidden/>
    <w:qFormat/>
    <w:rPr>
      <w:kern w:val="2"/>
      <w:sz w:val="21"/>
      <w:szCs w:val="24"/>
    </w:rPr>
  </w:style>
  <w:style w:type="paragraph" w:customStyle="1" w:styleId="CMMI1">
    <w:name w:val="CMMI编号1级"/>
    <w:basedOn w:val="CMMI0"/>
    <w:next w:val="CMMI0"/>
    <w:qFormat/>
    <w:pPr>
      <w:numPr>
        <w:numId w:val="30"/>
      </w:numPr>
      <w:tabs>
        <w:tab w:val="clear" w:pos="1080"/>
        <w:tab w:val="left" w:pos="1620"/>
      </w:tabs>
      <w:ind w:leftChars="0" w:left="1620" w:firstLineChars="0" w:firstLine="0"/>
    </w:pPr>
  </w:style>
  <w:style w:type="paragraph" w:customStyle="1" w:styleId="CMMIa">
    <w:name w:val="CMMI a)级项目"/>
    <w:basedOn w:val="CMMI0"/>
    <w:next w:val="CMMI0"/>
    <w:qFormat/>
    <w:pPr>
      <w:tabs>
        <w:tab w:val="left" w:pos="1440"/>
      </w:tabs>
      <w:ind w:leftChars="515" w:left="1438" w:hangingChars="170" w:hanging="357"/>
    </w:pPr>
  </w:style>
  <w:style w:type="paragraph" w:customStyle="1" w:styleId="CMMI2">
    <w:name w:val="CMMI编号2级"/>
    <w:basedOn w:val="CMMI0"/>
    <w:next w:val="CMMI0"/>
    <w:link w:val="CMMI2Char"/>
    <w:qFormat/>
    <w:pPr>
      <w:numPr>
        <w:numId w:val="31"/>
      </w:numPr>
      <w:ind w:leftChars="0" w:left="0" w:firstLineChars="0" w:firstLine="0"/>
    </w:pPr>
  </w:style>
  <w:style w:type="paragraph" w:customStyle="1" w:styleId="CMMI11">
    <w:name w:val="CMMI 1)级项目"/>
    <w:basedOn w:val="CMMI0"/>
    <w:next w:val="CMMI0"/>
    <w:qFormat/>
    <w:pPr>
      <w:tabs>
        <w:tab w:val="left" w:pos="1800"/>
      </w:tabs>
      <w:ind w:leftChars="686" w:left="1800" w:hangingChars="171" w:hanging="359"/>
    </w:pPr>
  </w:style>
  <w:style w:type="paragraph" w:customStyle="1" w:styleId="CMMI3">
    <w:name w:val="CMMI编号3级"/>
    <w:basedOn w:val="CMMI0"/>
    <w:next w:val="CMMI0"/>
    <w:qFormat/>
    <w:pPr>
      <w:numPr>
        <w:ilvl w:val="2"/>
        <w:numId w:val="32"/>
      </w:numPr>
      <w:tabs>
        <w:tab w:val="clear" w:pos="2295"/>
        <w:tab w:val="left" w:pos="1200"/>
        <w:tab w:val="left" w:pos="2041"/>
      </w:tabs>
      <w:ind w:leftChars="0" w:left="2041" w:firstLineChars="0" w:hanging="466"/>
    </w:pPr>
  </w:style>
  <w:style w:type="paragraph" w:customStyle="1" w:styleId="CMMIi">
    <w:name w:val="CMMI i)级项目"/>
    <w:basedOn w:val="CMMI0"/>
    <w:next w:val="CMMI0"/>
    <w:qFormat/>
    <w:pPr>
      <w:numPr>
        <w:numId w:val="33"/>
      </w:numPr>
      <w:tabs>
        <w:tab w:val="clear" w:pos="1501"/>
        <w:tab w:val="left" w:pos="780"/>
        <w:tab w:val="left" w:pos="2160"/>
      </w:tabs>
      <w:ind w:leftChars="857" w:left="2159" w:hangingChars="171" w:hanging="359"/>
    </w:pPr>
  </w:style>
  <w:style w:type="table" w:customStyle="1" w:styleId="1c">
    <w:name w:val="表格样式1"/>
    <w:basedOn w:val="ae"/>
    <w:semiHidden/>
    <w:qFormat/>
    <w:tblPr/>
  </w:style>
  <w:style w:type="paragraph" w:customStyle="1" w:styleId="CharChar">
    <w:name w:val="Char Char"/>
    <w:basedOn w:val="af8"/>
    <w:qFormat/>
    <w:rPr>
      <w:rFonts w:ascii="Tahoma" w:hAnsi="Tahoma"/>
      <w:sz w:val="24"/>
    </w:rPr>
  </w:style>
  <w:style w:type="paragraph" w:customStyle="1" w:styleId="CMMI8">
    <w:name w:val="CMMI 示例附注"/>
    <w:basedOn w:val="CMMI0"/>
    <w:next w:val="CMMI0"/>
    <w:qFormat/>
    <w:pPr>
      <w:ind w:left="315" w:firstLine="360"/>
    </w:pPr>
    <w:rPr>
      <w:sz w:val="18"/>
      <w:szCs w:val="18"/>
    </w:rPr>
  </w:style>
  <w:style w:type="character" w:customStyle="1" w:styleId="CMMI9">
    <w:name w:val="CMMI 注释"/>
    <w:qFormat/>
    <w:rPr>
      <w:i/>
      <w:color w:val="3366FF"/>
    </w:rPr>
  </w:style>
  <w:style w:type="paragraph" w:customStyle="1" w:styleId="Char">
    <w:name w:val="Char"/>
    <w:basedOn w:val="ac"/>
    <w:qFormat/>
    <w:rPr>
      <w:rFonts w:ascii="仿宋_GB2312" w:eastAsia="仿宋_GB2312"/>
      <w:b/>
      <w:sz w:val="32"/>
      <w:szCs w:val="32"/>
    </w:rPr>
  </w:style>
  <w:style w:type="paragraph" w:customStyle="1" w:styleId="SS-1111">
    <w:name w:val="SS-标题1.1.1.1"/>
    <w:basedOn w:val="ac"/>
    <w:next w:val="ac"/>
    <w:qFormat/>
    <w:pPr>
      <w:tabs>
        <w:tab w:val="left" w:pos="9240"/>
        <w:tab w:val="left" w:pos="10080"/>
      </w:tabs>
      <w:spacing w:before="120" w:after="120"/>
      <w:ind w:leftChars="100" w:left="100" w:rightChars="100" w:right="420"/>
    </w:pPr>
    <w:rPr>
      <w:rFonts w:eastAsia="黑体" w:cs="宋体"/>
      <w:szCs w:val="20"/>
    </w:rPr>
  </w:style>
  <w:style w:type="character" w:customStyle="1" w:styleId="wsy">
    <w:name w:val="wsy"/>
    <w:semiHidden/>
    <w:qFormat/>
    <w:rPr>
      <w:rFonts w:ascii="Arial" w:eastAsia="宋体" w:hAnsi="Arial" w:cs="Arial"/>
      <w:color w:val="auto"/>
      <w:sz w:val="18"/>
      <w:szCs w:val="20"/>
    </w:rPr>
  </w:style>
  <w:style w:type="paragraph" w:customStyle="1" w:styleId="CharCharChar">
    <w:name w:val="Char Char Char"/>
    <w:basedOn w:val="ac"/>
    <w:qFormat/>
    <w:rPr>
      <w:rFonts w:ascii="Tahoma" w:hAnsi="Tahoma"/>
      <w:sz w:val="24"/>
      <w:szCs w:val="20"/>
    </w:rPr>
  </w:style>
  <w:style w:type="character" w:customStyle="1" w:styleId="CMMI2Char">
    <w:name w:val="CMMI编号2级 Char"/>
    <w:basedOn w:val="CMMIChar"/>
    <w:link w:val="CMMI2"/>
    <w:qFormat/>
    <w:rPr>
      <w:kern w:val="2"/>
      <w:sz w:val="21"/>
      <w:szCs w:val="21"/>
      <w:lang w:val="zh-CN"/>
    </w:rPr>
  </w:style>
  <w:style w:type="paragraph" w:customStyle="1" w:styleId="SS-10">
    <w:name w:val="SS-标题1"/>
    <w:basedOn w:val="1"/>
    <w:next w:val="29"/>
    <w:qFormat/>
    <w:pPr>
      <w:keepNext/>
      <w:keepLines/>
      <w:numPr>
        <w:numId w:val="0"/>
      </w:numPr>
      <w:tabs>
        <w:tab w:val="left" w:pos="0"/>
      </w:tabs>
      <w:spacing w:beforeLines="50" w:before="50" w:line="240" w:lineRule="auto"/>
      <w:ind w:rightChars="200" w:right="200"/>
      <w:jc w:val="both"/>
    </w:pPr>
    <w:rPr>
      <w:rFonts w:cs="宋体"/>
      <w:kern w:val="44"/>
      <w:lang w:eastAsia="zh-CN"/>
    </w:rPr>
  </w:style>
  <w:style w:type="paragraph" w:customStyle="1" w:styleId="SS-11">
    <w:name w:val="SS-标题1.1"/>
    <w:basedOn w:val="21"/>
    <w:next w:val="23"/>
    <w:link w:val="SS-11Char"/>
    <w:qFormat/>
    <w:pPr>
      <w:keepNext/>
      <w:keepLines/>
      <w:numPr>
        <w:ilvl w:val="0"/>
        <w:numId w:val="0"/>
      </w:numPr>
      <w:tabs>
        <w:tab w:val="left" w:pos="0"/>
      </w:tabs>
      <w:spacing w:beforeLines="50" w:before="120" w:after="120" w:line="240" w:lineRule="auto"/>
      <w:ind w:rightChars="200" w:right="420"/>
      <w:jc w:val="both"/>
    </w:pPr>
    <w:rPr>
      <w:rFonts w:ascii="宋体" w:eastAsia="宋体" w:hAnsi="宋体"/>
      <w:kern w:val="2"/>
      <w:szCs w:val="21"/>
      <w:lang w:val="zh-CN" w:eastAsia="zh-CN"/>
    </w:rPr>
  </w:style>
  <w:style w:type="paragraph" w:customStyle="1" w:styleId="SS-11111">
    <w:name w:val="SS-标题1.1.1.1.1"/>
    <w:basedOn w:val="ac"/>
    <w:qFormat/>
    <w:pPr>
      <w:tabs>
        <w:tab w:val="left" w:pos="0"/>
      </w:tabs>
      <w:spacing w:beforeLines="50" w:before="50"/>
      <w:ind w:rightChars="200" w:right="200"/>
    </w:pPr>
    <w:rPr>
      <w:rFonts w:eastAsia="黑体"/>
    </w:rPr>
  </w:style>
  <w:style w:type="paragraph" w:customStyle="1" w:styleId="SS-111111">
    <w:name w:val="SS-标题1.1.1.1.1.1"/>
    <w:basedOn w:val="ac"/>
    <w:qFormat/>
    <w:pPr>
      <w:tabs>
        <w:tab w:val="left" w:pos="0"/>
      </w:tabs>
      <w:spacing w:beforeLines="50" w:before="50"/>
      <w:ind w:rightChars="200" w:right="200"/>
    </w:pPr>
    <w:rPr>
      <w:rFonts w:eastAsia="黑体"/>
    </w:rPr>
  </w:style>
  <w:style w:type="character" w:customStyle="1" w:styleId="SS-11Char">
    <w:name w:val="SS-标题1.1 Char"/>
    <w:link w:val="SS-11"/>
    <w:qFormat/>
    <w:rPr>
      <w:rFonts w:ascii="宋体" w:hAnsi="宋体" w:cs="宋体"/>
      <w:kern w:val="2"/>
      <w:sz w:val="21"/>
      <w:szCs w:val="21"/>
    </w:rPr>
  </w:style>
  <w:style w:type="paragraph" w:customStyle="1" w:styleId="LIXP-0">
    <w:name w:val="LIXP-正文"/>
    <w:basedOn w:val="ac"/>
    <w:link w:val="LIXP-Char"/>
    <w:qFormat/>
    <w:pPr>
      <w:spacing w:line="360" w:lineRule="auto"/>
      <w:ind w:firstLine="420"/>
      <w:jc w:val="left"/>
    </w:pPr>
    <w:rPr>
      <w:rFonts w:ascii="宋体" w:hAnsi="宋体"/>
      <w:szCs w:val="21"/>
      <w:lang w:val="zh-CN"/>
    </w:rPr>
  </w:style>
  <w:style w:type="character" w:customStyle="1" w:styleId="LIXP-Char">
    <w:name w:val="LIXP-正文 Char"/>
    <w:link w:val="LIXP-0"/>
    <w:qFormat/>
    <w:rPr>
      <w:rFonts w:ascii="宋体" w:hAnsi="宋体"/>
      <w:kern w:val="2"/>
      <w:sz w:val="21"/>
      <w:szCs w:val="21"/>
    </w:rPr>
  </w:style>
  <w:style w:type="paragraph" w:customStyle="1" w:styleId="CharCharChar2Char">
    <w:name w:val="Char Char Char2 Char"/>
    <w:basedOn w:val="ac"/>
    <w:qFormat/>
    <w:pPr>
      <w:ind w:firstLineChars="150" w:firstLine="360"/>
    </w:pPr>
    <w:rPr>
      <w:rFonts w:ascii="Tahoma" w:hAnsi="Tahoma"/>
      <w:sz w:val="24"/>
      <w:szCs w:val="20"/>
    </w:rPr>
  </w:style>
  <w:style w:type="paragraph" w:customStyle="1" w:styleId="SS-2">
    <w:name w:val="SS-图的标题"/>
    <w:basedOn w:val="ac"/>
    <w:next w:val="ac"/>
    <w:qFormat/>
    <w:pPr>
      <w:numPr>
        <w:numId w:val="34"/>
      </w:numPr>
      <w:spacing w:line="360" w:lineRule="auto"/>
      <w:ind w:rightChars="200" w:right="420"/>
      <w:jc w:val="center"/>
    </w:pPr>
    <w:rPr>
      <w:rFonts w:eastAsia="黑体" w:cs="宋体"/>
      <w:szCs w:val="20"/>
    </w:rPr>
  </w:style>
  <w:style w:type="character" w:customStyle="1" w:styleId="yxInternal">
    <w:name w:val="yxInternal"/>
    <w:semiHidden/>
    <w:qFormat/>
    <w:rPr>
      <w:rFonts w:ascii="Courier New" w:eastAsia="仿宋_GB2312" w:hAnsi="Courier New"/>
      <w:color w:val="FF0000"/>
      <w:sz w:val="16"/>
    </w:rPr>
  </w:style>
  <w:style w:type="character" w:customStyle="1" w:styleId="yxMark">
    <w:name w:val="yxMark"/>
    <w:semiHidden/>
    <w:qFormat/>
    <w:rPr>
      <w:rFonts w:ascii="Courier New" w:eastAsia="仿宋_GB2312" w:hAnsi="Courier New"/>
      <w:vanish/>
      <w:color w:val="800000"/>
      <w:sz w:val="16"/>
      <w:vertAlign w:val="subscript"/>
    </w:rPr>
  </w:style>
  <w:style w:type="paragraph" w:customStyle="1" w:styleId="305">
    <w:name w:val="样式 标题 3 + 段后: 0.5 行"/>
    <w:basedOn w:val="ac"/>
    <w:semiHidden/>
    <w:qFormat/>
    <w:pPr>
      <w:spacing w:beforeLines="50" w:before="50"/>
    </w:pPr>
  </w:style>
  <w:style w:type="paragraph" w:customStyle="1" w:styleId="2105">
    <w:name w:val="样式 正文首行缩进 2 + 右侧:  1 字符 段前: 0.5 行"/>
    <w:basedOn w:val="29"/>
    <w:semiHidden/>
    <w:qFormat/>
    <w:pPr>
      <w:spacing w:beforeLines="50" w:before="50"/>
      <w:ind w:leftChars="0" w:left="0" w:firstLine="200"/>
    </w:pPr>
    <w:rPr>
      <w:rFonts w:cs="宋体"/>
      <w:sz w:val="24"/>
      <w:szCs w:val="20"/>
    </w:rPr>
  </w:style>
  <w:style w:type="paragraph" w:customStyle="1" w:styleId="2105205">
    <w:name w:val="样式 正文首行缩进 2 + 右侧:  1 字符 段前: 0.5 行 + 首行缩进:  2 字符 段前: 0.5 行"/>
    <w:basedOn w:val="2105"/>
    <w:semiHidden/>
    <w:qFormat/>
  </w:style>
  <w:style w:type="paragraph" w:customStyle="1" w:styleId="GB231205">
    <w:name w:val="样式 仿宋_GB2312 小二 居中 段前: 0.5 行"/>
    <w:basedOn w:val="ac"/>
    <w:semiHidden/>
    <w:qFormat/>
    <w:pPr>
      <w:spacing w:beforeLines="50" w:before="50" w:afterLines="50" w:after="50" w:line="360" w:lineRule="auto"/>
      <w:jc w:val="center"/>
    </w:pPr>
    <w:rPr>
      <w:rFonts w:ascii="仿宋_GB2312" w:eastAsia="黑体" w:hAnsi="仿宋_GB2312" w:cs="宋体"/>
      <w:sz w:val="30"/>
      <w:szCs w:val="20"/>
    </w:rPr>
  </w:style>
  <w:style w:type="paragraph" w:customStyle="1" w:styleId="SS-3">
    <w:name w:val="SS-目次"/>
    <w:basedOn w:val="29"/>
    <w:next w:val="29"/>
    <w:qFormat/>
    <w:pPr>
      <w:spacing w:beforeLines="50" w:before="50"/>
      <w:ind w:leftChars="0" w:left="0" w:rightChars="200" w:right="200" w:firstLineChars="0" w:firstLine="0"/>
      <w:jc w:val="center"/>
    </w:pPr>
    <w:rPr>
      <w:rFonts w:eastAsia="黑体"/>
      <w:sz w:val="32"/>
    </w:rPr>
  </w:style>
  <w:style w:type="paragraph" w:customStyle="1" w:styleId="SS-20">
    <w:name w:val="SS-正文缩进2"/>
    <w:basedOn w:val="23"/>
    <w:qFormat/>
    <w:pPr>
      <w:tabs>
        <w:tab w:val="left" w:pos="9240"/>
        <w:tab w:val="left" w:pos="10080"/>
      </w:tabs>
      <w:spacing w:before="120" w:line="240" w:lineRule="auto"/>
      <w:ind w:leftChars="0" w:left="0" w:rightChars="200" w:right="420" w:firstLineChars="200" w:firstLine="420"/>
    </w:pPr>
    <w:rPr>
      <w:rFonts w:cs="宋体"/>
      <w:szCs w:val="20"/>
    </w:rPr>
  </w:style>
  <w:style w:type="paragraph" w:customStyle="1" w:styleId="SS-0">
    <w:name w:val="SS-表的标题"/>
    <w:basedOn w:val="SS-20"/>
    <w:qFormat/>
    <w:pPr>
      <w:numPr>
        <w:numId w:val="35"/>
      </w:numPr>
      <w:tabs>
        <w:tab w:val="clear" w:pos="840"/>
        <w:tab w:val="clear" w:pos="9240"/>
        <w:tab w:val="clear" w:pos="10080"/>
      </w:tabs>
      <w:ind w:left="0" w:right="200" w:firstLineChars="0" w:firstLine="0"/>
      <w:jc w:val="center"/>
    </w:pPr>
    <w:rPr>
      <w:rFonts w:eastAsia="黑体"/>
    </w:rPr>
  </w:style>
  <w:style w:type="paragraph" w:customStyle="1" w:styleId="SS-1">
    <w:name w:val="SS-字母"/>
    <w:basedOn w:val="SS-20"/>
    <w:qFormat/>
    <w:pPr>
      <w:numPr>
        <w:numId w:val="36"/>
      </w:numPr>
      <w:tabs>
        <w:tab w:val="clear" w:pos="9240"/>
        <w:tab w:val="clear" w:pos="10080"/>
      </w:tabs>
      <w:ind w:right="200" w:firstLineChars="0" w:firstLine="0"/>
      <w:jc w:val="left"/>
    </w:pPr>
  </w:style>
  <w:style w:type="paragraph" w:customStyle="1" w:styleId="SS-">
    <w:name w:val="SS-列项数字"/>
    <w:basedOn w:val="SS-1"/>
    <w:qFormat/>
    <w:pPr>
      <w:numPr>
        <w:numId w:val="37"/>
      </w:numPr>
      <w:ind w:leftChars="300" w:left="500" w:hangingChars="200" w:hanging="200"/>
    </w:pPr>
  </w:style>
  <w:style w:type="paragraph" w:customStyle="1" w:styleId="LIXP-1">
    <w:name w:val="LIXP-1级"/>
    <w:basedOn w:val="ac"/>
    <w:qFormat/>
    <w:pPr>
      <w:widowControl/>
      <w:numPr>
        <w:numId w:val="38"/>
      </w:numPr>
      <w:spacing w:beforeLines="50" w:before="120" w:afterLines="50" w:after="120" w:line="480" w:lineRule="exact"/>
      <w:jc w:val="left"/>
      <w:outlineLvl w:val="0"/>
    </w:pPr>
    <w:rPr>
      <w:rFonts w:ascii="Courier New" w:eastAsia="黑体" w:hAnsi="Verdana" w:cs="Courier New"/>
      <w:bCs/>
      <w:szCs w:val="21"/>
    </w:rPr>
  </w:style>
  <w:style w:type="paragraph" w:customStyle="1" w:styleId="LIXP-2">
    <w:name w:val="LIXP-2级"/>
    <w:basedOn w:val="ac"/>
    <w:qFormat/>
    <w:pPr>
      <w:numPr>
        <w:ilvl w:val="1"/>
        <w:numId w:val="38"/>
      </w:numPr>
      <w:spacing w:line="360" w:lineRule="auto"/>
      <w:jc w:val="left"/>
      <w:outlineLvl w:val="1"/>
    </w:pPr>
    <w:rPr>
      <w:rFonts w:ascii="黑体" w:hAnsi="宋体"/>
      <w:bCs/>
      <w:szCs w:val="21"/>
    </w:rPr>
  </w:style>
  <w:style w:type="paragraph" w:customStyle="1" w:styleId="LIXP-3">
    <w:name w:val="LIXP-3级"/>
    <w:basedOn w:val="ac"/>
    <w:qFormat/>
    <w:pPr>
      <w:numPr>
        <w:ilvl w:val="2"/>
        <w:numId w:val="38"/>
      </w:numPr>
      <w:spacing w:line="360" w:lineRule="auto"/>
      <w:jc w:val="left"/>
      <w:outlineLvl w:val="2"/>
    </w:pPr>
    <w:rPr>
      <w:rFonts w:ascii="黑体" w:hAnsi="宋体"/>
      <w:szCs w:val="21"/>
    </w:rPr>
  </w:style>
  <w:style w:type="paragraph" w:customStyle="1" w:styleId="LIXP-4">
    <w:name w:val="LIXP-4级"/>
    <w:basedOn w:val="ac"/>
    <w:next w:val="LIXP-3"/>
    <w:qFormat/>
    <w:pPr>
      <w:spacing w:line="360" w:lineRule="auto"/>
      <w:ind w:firstLineChars="200" w:firstLine="420"/>
      <w:outlineLvl w:val="3"/>
    </w:pPr>
    <w:rPr>
      <w:kern w:val="0"/>
    </w:rPr>
  </w:style>
  <w:style w:type="paragraph" w:customStyle="1" w:styleId="LIXP-5">
    <w:name w:val="LIXP-正文标题与目次"/>
    <w:basedOn w:val="ac"/>
    <w:qFormat/>
    <w:pPr>
      <w:spacing w:beforeLines="50" w:before="120" w:line="360" w:lineRule="auto"/>
      <w:ind w:left="210" w:right="210" w:firstLine="420"/>
      <w:jc w:val="center"/>
    </w:pPr>
    <w:rPr>
      <w:rFonts w:ascii="Verdana" w:eastAsia="黑体" w:hAnsi="Verdana" w:cs="宋体"/>
      <w:bCs/>
      <w:sz w:val="32"/>
      <w:szCs w:val="32"/>
    </w:rPr>
  </w:style>
  <w:style w:type="paragraph" w:customStyle="1" w:styleId="LIXP-">
    <w:name w:val="LIXP-小标题"/>
    <w:basedOn w:val="LIXP-0"/>
    <w:qFormat/>
    <w:pPr>
      <w:numPr>
        <w:numId w:val="39"/>
      </w:numPr>
      <w:tabs>
        <w:tab w:val="clear" w:pos="944"/>
        <w:tab w:val="left" w:pos="1080"/>
      </w:tabs>
      <w:ind w:left="0" w:firstLine="0"/>
    </w:pPr>
  </w:style>
  <w:style w:type="paragraph" w:customStyle="1" w:styleId="LIXP-6">
    <w:name w:val="LIXP-图表名称"/>
    <w:basedOn w:val="ac"/>
    <w:qFormat/>
    <w:pPr>
      <w:spacing w:line="360" w:lineRule="auto"/>
      <w:jc w:val="center"/>
      <w:outlineLvl w:val="8"/>
    </w:pPr>
    <w:rPr>
      <w:rFonts w:ascii="Courier New" w:eastAsia="黑体" w:hAnsi="Courier New" w:cs="Courier New"/>
      <w:kern w:val="10"/>
      <w:sz w:val="18"/>
      <w:szCs w:val="18"/>
    </w:rPr>
  </w:style>
  <w:style w:type="paragraph" w:customStyle="1" w:styleId="LIXP-7">
    <w:name w:val="LIXP-表格"/>
    <w:basedOn w:val="ac"/>
    <w:qFormat/>
    <w:pPr>
      <w:spacing w:line="360" w:lineRule="exact"/>
      <w:jc w:val="left"/>
    </w:pPr>
    <w:rPr>
      <w:rFonts w:ascii="宋体" w:hAnsi="宋体"/>
      <w:kern w:val="10"/>
    </w:rPr>
  </w:style>
  <w:style w:type="paragraph" w:customStyle="1" w:styleId="Default">
    <w:name w:val="Default"/>
    <w:qFormat/>
    <w:pPr>
      <w:widowControl w:val="0"/>
      <w:autoSpaceDE w:val="0"/>
      <w:autoSpaceDN w:val="0"/>
      <w:adjustRightInd w:val="0"/>
    </w:pPr>
    <w:rPr>
      <w:rFonts w:ascii="黑体" w:eastAsia="黑体" w:cs="黑体"/>
    </w:rPr>
  </w:style>
  <w:style w:type="paragraph" w:customStyle="1" w:styleId="afffffff0">
    <w:name w:val="附标题"/>
    <w:basedOn w:val="Default"/>
    <w:next w:val="Default"/>
    <w:qFormat/>
    <w:pPr>
      <w:spacing w:after="157"/>
    </w:pPr>
    <w:rPr>
      <w:rFonts w:cs="Times New Roman"/>
      <w:sz w:val="24"/>
      <w:szCs w:val="24"/>
    </w:rPr>
  </w:style>
  <w:style w:type="paragraph" w:customStyle="1" w:styleId="CharCharCharChar">
    <w:name w:val="Char Char Char Char"/>
    <w:basedOn w:val="TOC2"/>
    <w:qFormat/>
    <w:pPr>
      <w:tabs>
        <w:tab w:val="clear" w:pos="9242"/>
        <w:tab w:val="left" w:pos="1050"/>
        <w:tab w:val="right" w:leader="dot" w:pos="8993"/>
      </w:tabs>
      <w:adjustRightInd w:val="0"/>
      <w:spacing w:line="360" w:lineRule="auto"/>
      <w:ind w:leftChars="200" w:left="400" w:firstLineChars="200" w:firstLine="420"/>
      <w:jc w:val="both"/>
      <w:textAlignment w:val="baseline"/>
    </w:pPr>
    <w:rPr>
      <w:rFonts w:ascii="Times New Roman"/>
      <w:szCs w:val="20"/>
    </w:rPr>
  </w:style>
  <w:style w:type="character" w:customStyle="1" w:styleId="jsttextcell1">
    <w:name w:val="jsttextcell1"/>
    <w:basedOn w:val="ad"/>
    <w:qFormat/>
  </w:style>
  <w:style w:type="paragraph" w:customStyle="1" w:styleId="p20">
    <w:name w:val="p20"/>
    <w:basedOn w:val="ac"/>
    <w:qFormat/>
    <w:pPr>
      <w:widowControl/>
    </w:pPr>
    <w:rPr>
      <w:kern w:val="0"/>
      <w:szCs w:val="21"/>
    </w:rPr>
  </w:style>
  <w:style w:type="paragraph" w:customStyle="1" w:styleId="p18">
    <w:name w:val="p18"/>
    <w:basedOn w:val="ac"/>
    <w:qFormat/>
    <w:pPr>
      <w:widowControl/>
      <w:spacing w:before="156" w:line="360" w:lineRule="auto"/>
    </w:pPr>
    <w:rPr>
      <w:kern w:val="0"/>
      <w:sz w:val="18"/>
      <w:szCs w:val="18"/>
    </w:rPr>
  </w:style>
  <w:style w:type="character" w:customStyle="1" w:styleId="CMMIChar1">
    <w:name w:val="CMMI正文级项目 Char"/>
    <w:basedOn w:val="CMMIChar"/>
    <w:link w:val="CMMI"/>
    <w:qFormat/>
    <w:rPr>
      <w:kern w:val="2"/>
      <w:sz w:val="21"/>
      <w:szCs w:val="21"/>
      <w:lang w:val="zh-CN"/>
    </w:rPr>
  </w:style>
  <w:style w:type="character" w:customStyle="1" w:styleId="CMMIChar0">
    <w:name w:val="CMMI表格内正文 Char"/>
    <w:link w:val="CMMI4"/>
    <w:qFormat/>
    <w:rPr>
      <w:rFonts w:hAnsi="宋体"/>
      <w:kern w:val="2"/>
      <w:sz w:val="18"/>
      <w:szCs w:val="21"/>
    </w:rPr>
  </w:style>
  <w:style w:type="paragraph" w:customStyle="1" w:styleId="TOC11">
    <w:name w:val="TOC 标题11"/>
    <w:basedOn w:val="1"/>
    <w:next w:val="ac"/>
    <w:uiPriority w:val="39"/>
    <w:qFormat/>
    <w:pPr>
      <w:keepNext/>
      <w:keepLines/>
      <w:widowControl/>
      <w:numPr>
        <w:numId w:val="0"/>
      </w:numPr>
      <w:spacing w:before="480" w:afterLines="0" w:after="0" w:line="276" w:lineRule="auto"/>
      <w:outlineLvl w:val="9"/>
    </w:pPr>
    <w:rPr>
      <w:rFonts w:ascii="Cambria" w:eastAsia="宋体" w:hAnsi="Cambria"/>
      <w:b/>
      <w:bCs/>
      <w:color w:val="365F91"/>
      <w:sz w:val="28"/>
      <w:szCs w:val="28"/>
      <w:lang w:eastAsia="zh-CN"/>
    </w:rPr>
  </w:style>
  <w:style w:type="paragraph" w:customStyle="1" w:styleId="1d">
    <w:name w:val="列出段落1"/>
    <w:basedOn w:val="ac"/>
    <w:uiPriority w:val="34"/>
    <w:qFormat/>
    <w:pPr>
      <w:widowControl/>
      <w:ind w:firstLineChars="200" w:firstLine="420"/>
      <w:jc w:val="left"/>
    </w:pPr>
    <w:rPr>
      <w:rFonts w:ascii="宋体" w:hAnsi="宋体" w:cs="宋体"/>
      <w:kern w:val="0"/>
      <w:sz w:val="24"/>
    </w:rPr>
  </w:style>
  <w:style w:type="paragraph" w:customStyle="1" w:styleId="zsd7">
    <w:name w:val="zsd"/>
    <w:basedOn w:val="ac"/>
    <w:qFormat/>
    <w:pPr>
      <w:widowControl/>
      <w:snapToGrid w:val="0"/>
      <w:spacing w:beforeLines="50" w:line="360" w:lineRule="auto"/>
    </w:pPr>
    <w:rPr>
      <w:kern w:val="0"/>
      <w:sz w:val="18"/>
      <w:szCs w:val="18"/>
    </w:rPr>
  </w:style>
  <w:style w:type="paragraph" w:customStyle="1" w:styleId="CASCO">
    <w:name w:val="CASCO 正文格式"/>
    <w:basedOn w:val="ac"/>
    <w:link w:val="CASCOCharChar"/>
    <w:qFormat/>
    <w:pPr>
      <w:spacing w:line="360" w:lineRule="exact"/>
    </w:pPr>
    <w:rPr>
      <w:rFonts w:ascii="Myriad Pro" w:eastAsia="汉仪中黑简" w:hAnsi="Myriad Pro"/>
      <w:color w:val="4D4D4D"/>
      <w:sz w:val="24"/>
      <w:szCs w:val="20"/>
      <w:lang w:val="zh-CN"/>
    </w:rPr>
  </w:style>
  <w:style w:type="character" w:customStyle="1" w:styleId="CASCOCharChar">
    <w:name w:val="CASCO 正文格式 Char Char"/>
    <w:link w:val="CASCO"/>
    <w:qFormat/>
    <w:rPr>
      <w:rFonts w:ascii="Myriad Pro" w:eastAsia="汉仪中黑简" w:hAnsi="Myriad Pro" w:cs="宋体"/>
      <w:color w:val="4D4D4D"/>
      <w:kern w:val="2"/>
      <w:sz w:val="24"/>
    </w:rPr>
  </w:style>
  <w:style w:type="paragraph" w:customStyle="1" w:styleId="RequirementText">
    <w:name w:val="Requirement_Text"/>
    <w:basedOn w:val="ac"/>
    <w:qFormat/>
    <w:pPr>
      <w:widowControl/>
    </w:pPr>
    <w:rPr>
      <w:rFonts w:ascii="Arial" w:hAnsi="Arial"/>
      <w:kern w:val="0"/>
      <w:sz w:val="20"/>
      <w:szCs w:val="20"/>
      <w:lang w:val="en-GB"/>
    </w:rPr>
  </w:style>
  <w:style w:type="character" w:customStyle="1" w:styleId="Char0">
    <w:name w:val="段 Char"/>
    <w:link w:val="afffffff1"/>
    <w:qFormat/>
    <w:locked/>
    <w:rPr>
      <w:rFonts w:ascii="宋体" w:eastAsia="Times New Roman"/>
      <w:sz w:val="21"/>
    </w:rPr>
  </w:style>
  <w:style w:type="paragraph" w:customStyle="1" w:styleId="afffffff1">
    <w:name w:val="段"/>
    <w:link w:val="Char0"/>
    <w:qFormat/>
    <w:pPr>
      <w:tabs>
        <w:tab w:val="center" w:pos="4201"/>
        <w:tab w:val="right" w:leader="dot" w:pos="9298"/>
      </w:tabs>
      <w:autoSpaceDE w:val="0"/>
      <w:autoSpaceDN w:val="0"/>
      <w:ind w:firstLineChars="200" w:firstLine="420"/>
      <w:jc w:val="both"/>
    </w:pPr>
    <w:rPr>
      <w:rFonts w:ascii="宋体" w:eastAsia="Times New Roman"/>
      <w:sz w:val="21"/>
    </w:rPr>
  </w:style>
  <w:style w:type="paragraph" w:customStyle="1" w:styleId="150">
    <w:name w:val="样式 小四 行距: 1.5 倍行距"/>
    <w:basedOn w:val="ac"/>
    <w:semiHidden/>
    <w:qFormat/>
    <w:pPr>
      <w:widowControl/>
      <w:spacing w:line="360" w:lineRule="auto"/>
      <w:ind w:firstLineChars="200" w:firstLine="420"/>
      <w:jc w:val="left"/>
    </w:pPr>
    <w:rPr>
      <w:rFonts w:cs="宋体"/>
      <w:kern w:val="0"/>
      <w:sz w:val="20"/>
      <w:szCs w:val="20"/>
    </w:rPr>
  </w:style>
  <w:style w:type="paragraph" w:customStyle="1" w:styleId="ZSC3TimesNewRoman">
    <w:name w:val="样式 ZS_C标题3级 + (西文) Times New Roman (中文) 宋体"/>
    <w:basedOn w:val="ZSC3"/>
    <w:qFormat/>
    <w:pPr>
      <w:numPr>
        <w:numId w:val="40"/>
      </w:numPr>
      <w:spacing w:before="0" w:after="0"/>
    </w:pPr>
    <w:rPr>
      <w:rFonts w:ascii="Times New Roman"/>
    </w:rPr>
  </w:style>
  <w:style w:type="paragraph" w:customStyle="1" w:styleId="ZSC4TimesNewRoman0505">
    <w:name w:val="样式 ZS_C标题4级 + (西文) Times New Roman (中文) 宋体 段前: 0.5 行 段后: 0.5 ..."/>
    <w:basedOn w:val="ZSC4"/>
    <w:qFormat/>
    <w:pPr>
      <w:numPr>
        <w:numId w:val="40"/>
      </w:numPr>
      <w:spacing w:before="156" w:after="156"/>
      <w:jc w:val="both"/>
    </w:pPr>
    <w:rPr>
      <w:rFonts w:ascii="Times New Roman" w:cs="宋体"/>
      <w:kern w:val="44"/>
      <w:szCs w:val="20"/>
    </w:rPr>
  </w:style>
  <w:style w:type="paragraph" w:customStyle="1" w:styleId="ZSC2TimesNewRoman">
    <w:name w:val="样式 ZS_C标题2级 + (西文) Times New Roman (中文) 宋体"/>
    <w:basedOn w:val="ZSC2"/>
    <w:qFormat/>
    <w:pPr>
      <w:numPr>
        <w:numId w:val="40"/>
      </w:numPr>
      <w:spacing w:before="0" w:after="0"/>
      <w:ind w:left="0" w:firstLine="0"/>
    </w:pPr>
    <w:rPr>
      <w:rFonts w:ascii="Times New Roman"/>
    </w:rPr>
  </w:style>
  <w:style w:type="character" w:customStyle="1" w:styleId="ZSC3Char">
    <w:name w:val="ZS_C标题3级 Char"/>
    <w:basedOn w:val="ad"/>
    <w:link w:val="ZSC3"/>
    <w:qFormat/>
    <w:rPr>
      <w:rFonts w:ascii="黑体" w:eastAsia="黑体"/>
      <w:sz w:val="21"/>
      <w:szCs w:val="21"/>
    </w:rPr>
  </w:style>
  <w:style w:type="paragraph" w:customStyle="1" w:styleId="TableEntry">
    <w:name w:val="Table Entry"/>
    <w:basedOn w:val="ac"/>
    <w:qFormat/>
    <w:pPr>
      <w:widowControl/>
      <w:spacing w:before="20" w:after="20"/>
      <w:jc w:val="left"/>
    </w:pPr>
    <w:rPr>
      <w:rFonts w:ascii="宋体" w:hAnsi="宋体" w:cs="宋体"/>
      <w:kern w:val="0"/>
      <w:sz w:val="20"/>
    </w:rPr>
  </w:style>
  <w:style w:type="character" w:customStyle="1" w:styleId="afffffff2">
    <w:name w:val="已访问的超链接"/>
    <w:semiHidden/>
    <w:rsid w:val="00493C78"/>
    <w:rPr>
      <w:color w:val="800080"/>
      <w:u w:val="single"/>
    </w:rPr>
  </w:style>
  <w:style w:type="paragraph" w:styleId="TOC">
    <w:name w:val="TOC Heading"/>
    <w:basedOn w:val="1"/>
    <w:next w:val="ac"/>
    <w:uiPriority w:val="39"/>
    <w:qFormat/>
    <w:rsid w:val="00493C78"/>
    <w:pPr>
      <w:keepNext/>
      <w:keepLines/>
      <w:widowControl/>
      <w:numPr>
        <w:numId w:val="0"/>
      </w:numPr>
      <w:spacing w:before="480" w:afterLines="0" w:after="0" w:line="276" w:lineRule="auto"/>
      <w:outlineLvl w:val="9"/>
    </w:pPr>
    <w:rPr>
      <w:rFonts w:ascii="Cambria" w:eastAsia="宋体" w:hAnsi="Cambria"/>
      <w:b/>
      <w:bCs/>
      <w:color w:val="365F91"/>
      <w:sz w:val="28"/>
      <w:szCs w:val="28"/>
      <w:lang w:eastAsia="zh-CN"/>
    </w:rPr>
  </w:style>
  <w:style w:type="numbering" w:styleId="1111110">
    <w:name w:val="Outline List 2"/>
    <w:basedOn w:val="af"/>
    <w:rsid w:val="00493C78"/>
    <w:pPr>
      <w:numPr>
        <w:numId w:val="44"/>
      </w:numPr>
    </w:pPr>
  </w:style>
  <w:style w:type="numbering" w:styleId="111111">
    <w:name w:val="Outline List 1"/>
    <w:basedOn w:val="af"/>
    <w:rsid w:val="00493C78"/>
    <w:pPr>
      <w:numPr>
        <w:numId w:val="46"/>
      </w:numPr>
    </w:pPr>
  </w:style>
  <w:style w:type="numbering" w:styleId="ab">
    <w:name w:val="Outline List 3"/>
    <w:basedOn w:val="af"/>
    <w:rsid w:val="00493C78"/>
    <w:pPr>
      <w:numPr>
        <w:numId w:val="45"/>
      </w:numPr>
    </w:pPr>
  </w:style>
  <w:style w:type="character" w:customStyle="1" w:styleId="opdict3font241">
    <w:name w:val="op_dict3_font241"/>
    <w:rsid w:val="00493C78"/>
    <w:rPr>
      <w:rFonts w:ascii="Arial" w:hAnsi="Arial" w:cs="Arial" w:hint="default"/>
      <w:sz w:val="36"/>
      <w:szCs w:val="36"/>
    </w:rPr>
  </w:style>
  <w:style w:type="character" w:customStyle="1" w:styleId="opdicttext22">
    <w:name w:val="op_dict_text22"/>
    <w:rsid w:val="00493C78"/>
  </w:style>
  <w:style w:type="character" w:customStyle="1" w:styleId="ZSACharChar">
    <w:name w:val="ZS_A正文 Char Char"/>
    <w:rsid w:val="00493C78"/>
    <w:rPr>
      <w:rFonts w:ascii="宋体"/>
      <w:sz w:val="21"/>
      <w:lang w:val="en-US" w:eastAsia="zh-CN" w:bidi="ar-SA"/>
    </w:rPr>
  </w:style>
  <w:style w:type="character" w:customStyle="1" w:styleId="opdicttext2">
    <w:name w:val="op_dict_text2"/>
    <w:rsid w:val="00493C78"/>
  </w:style>
  <w:style w:type="character" w:customStyle="1" w:styleId="ZSB1CharChar">
    <w:name w:val="ZS_B编号1级列项 Char Char"/>
    <w:link w:val="ZSB1"/>
    <w:rsid w:val="00493C78"/>
    <w:rPr>
      <w:rFonts w:ascii="宋体"/>
      <w:sz w:val="21"/>
    </w:rPr>
  </w:style>
  <w:style w:type="character" w:customStyle="1" w:styleId="CharChar0">
    <w:name w:val="段 Char Char"/>
    <w:qFormat/>
    <w:rsid w:val="00493C78"/>
    <w:rPr>
      <w:rFonts w:ascii="宋体"/>
      <w:sz w:val="21"/>
    </w:rPr>
  </w:style>
  <w:style w:type="character" w:customStyle="1" w:styleId="pre">
    <w:name w:val="pre"/>
    <w:basedOn w:val="ad"/>
    <w:rsid w:val="00B24F25"/>
  </w:style>
  <w:style w:type="paragraph" w:customStyle="1" w:styleId="CASCO1">
    <w:name w:val="CASCO 1级标题"/>
    <w:basedOn w:val="ac"/>
    <w:autoRedefine/>
    <w:rsid w:val="007D59DF"/>
    <w:pPr>
      <w:tabs>
        <w:tab w:val="num" w:pos="425"/>
      </w:tabs>
      <w:spacing w:before="360"/>
      <w:ind w:left="425" w:hanging="425"/>
      <w:jc w:val="left"/>
      <w:outlineLvl w:val="0"/>
    </w:pPr>
    <w:rPr>
      <w:rFonts w:ascii="Myriad Pro Black" w:eastAsia="汉仪大黑简" w:hAnsi="Myriad Pro Black" w:cs="Arial"/>
      <w:caps/>
      <w:kern w:val="0"/>
      <w:sz w:val="28"/>
      <w:lang w:val="en-GB"/>
    </w:rPr>
  </w:style>
  <w:style w:type="paragraph" w:customStyle="1" w:styleId="CASCO2">
    <w:name w:val="CASCO 2级标题"/>
    <w:basedOn w:val="21"/>
    <w:autoRedefine/>
    <w:rsid w:val="00464D1F"/>
    <w:pPr>
      <w:widowControl/>
      <w:spacing w:before="240" w:afterLines="0" w:after="0" w:line="240" w:lineRule="auto"/>
      <w:jc w:val="both"/>
    </w:pPr>
    <w:rPr>
      <w:rFonts w:ascii="Myriad Pro Black" w:eastAsia="汉仪大黑简" w:hAnsi="Myriad Pro Black" w:cs="Arial"/>
      <w:kern w:val="44"/>
      <w:sz w:val="28"/>
      <w:szCs w:val="24"/>
      <w:lang w:val="en-GB" w:eastAsia="zh-CN"/>
    </w:rPr>
  </w:style>
  <w:style w:type="paragraph" w:customStyle="1" w:styleId="CASCO0">
    <w:name w:val="CASCO 图形标号"/>
    <w:basedOn w:val="CASCO"/>
    <w:rsid w:val="00464D1F"/>
    <w:pPr>
      <w:jc w:val="center"/>
    </w:pPr>
    <w:rPr>
      <w:color w:val="auto"/>
      <w:sz w:val="21"/>
      <w:lang w:val="x-none" w:eastAsia="x-none"/>
    </w:rPr>
  </w:style>
  <w:style w:type="paragraph" w:customStyle="1" w:styleId="afffffff3">
    <w:name w:val="表格文字太原"/>
    <w:basedOn w:val="ac"/>
    <w:rsid w:val="00783268"/>
    <w:pPr>
      <w:jc w:val="center"/>
    </w:pPr>
    <w:rPr>
      <w:rFonts w:cs="宋体"/>
      <w:szCs w:val="20"/>
    </w:rPr>
  </w:style>
  <w:style w:type="paragraph" w:customStyle="1" w:styleId="ReqEnd">
    <w:name w:val="Req_End"/>
    <w:basedOn w:val="ac"/>
    <w:rsid w:val="00CE34B0"/>
    <w:pPr>
      <w:widowControl/>
      <w:jc w:val="left"/>
    </w:pPr>
    <w:rPr>
      <w:rFonts w:ascii="FuturaA Bk BT" w:hAnsi="FuturaA Bk BT"/>
      <w:color w:val="808000"/>
      <w:kern w:val="0"/>
      <w:sz w:val="16"/>
      <w:lang w:val="x-none" w:eastAsia="fr-FR"/>
    </w:rPr>
  </w:style>
  <w:style w:type="character" w:customStyle="1" w:styleId="keywords-mean">
    <w:name w:val="keywords-mean"/>
    <w:basedOn w:val="ad"/>
    <w:rsid w:val="002D3795"/>
  </w:style>
  <w:style w:type="paragraph" w:customStyle="1" w:styleId="ReqID">
    <w:name w:val="Req_ID"/>
    <w:basedOn w:val="ac"/>
    <w:rsid w:val="00E234DB"/>
    <w:pPr>
      <w:widowControl/>
      <w:jc w:val="left"/>
    </w:pPr>
    <w:rPr>
      <w:rFonts w:ascii="FuturaA Bk BT" w:hAnsi="FuturaA Bk BT"/>
      <w:color w:val="FF0000"/>
      <w:kern w:val="0"/>
      <w:sz w:val="16"/>
      <w:lang w:val="fr-FR" w:eastAsia="fr-FR"/>
    </w:rPr>
  </w:style>
  <w:style w:type="character" w:customStyle="1" w:styleId="1e">
    <w:name w:val="样式1 字符"/>
    <w:link w:val="1f"/>
    <w:qFormat/>
    <w:rsid w:val="007671E5"/>
    <w:rPr>
      <w:rFonts w:hAnsi="Calibri" w:cs="Calibri"/>
    </w:rPr>
  </w:style>
  <w:style w:type="paragraph" w:customStyle="1" w:styleId="1f">
    <w:name w:val="样式1"/>
    <w:basedOn w:val="ZSA0"/>
    <w:link w:val="1e"/>
    <w:qFormat/>
    <w:rsid w:val="007671E5"/>
    <w:pPr>
      <w:tabs>
        <w:tab w:val="clear" w:pos="4201"/>
        <w:tab w:val="clear" w:pos="9298"/>
        <w:tab w:val="left" w:pos="210"/>
      </w:tabs>
      <w:adjustRightInd w:val="0"/>
      <w:ind w:left="811" w:firstLineChars="0" w:firstLine="0"/>
      <w:jc w:val="left"/>
    </w:pPr>
    <w:rPr>
      <w:rFonts w:ascii="Times New Roman" w:hAnsi="Calibri" w:cs="Calibri"/>
      <w:sz w:val="20"/>
    </w:rPr>
  </w:style>
  <w:style w:type="character" w:customStyle="1" w:styleId="affffffe">
    <w:name w:val="列表段落 字符"/>
    <w:link w:val="affffffd"/>
    <w:qFormat/>
    <w:rsid w:val="007671E5"/>
    <w:rPr>
      <w:rFonts w:ascii="宋体" w:hAnsi="宋体" w:cs="宋体"/>
      <w:sz w:val="24"/>
      <w:szCs w:val="24"/>
    </w:rPr>
  </w:style>
  <w:style w:type="paragraph" w:customStyle="1" w:styleId="afffffff4">
    <w:name w:val="附录标识"/>
    <w:basedOn w:val="a3"/>
    <w:uiPriority w:val="99"/>
    <w:qFormat/>
    <w:rsid w:val="007E36FE"/>
    <w:pPr>
      <w:numPr>
        <w:numId w:val="0"/>
      </w:numPr>
      <w:tabs>
        <w:tab w:val="left" w:pos="6405"/>
      </w:tabs>
      <w:spacing w:after="200"/>
    </w:pPr>
    <w:rPr>
      <w:sz w:val="21"/>
    </w:rPr>
  </w:style>
  <w:style w:type="paragraph" w:customStyle="1" w:styleId="afffffff5">
    <w:name w:val="附录章标题"/>
    <w:next w:val="afffffff1"/>
    <w:uiPriority w:val="99"/>
    <w:qFormat/>
    <w:rsid w:val="007E36FE"/>
    <w:p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fffffff6">
    <w:name w:val="附录一级条标题"/>
    <w:basedOn w:val="afffffff5"/>
    <w:next w:val="afffffff1"/>
    <w:uiPriority w:val="99"/>
    <w:qFormat/>
    <w:rsid w:val="007E36FE"/>
    <w:pPr>
      <w:autoSpaceDN w:val="0"/>
      <w:spacing w:beforeLines="0" w:afterLines="0"/>
      <w:outlineLvl w:val="2"/>
    </w:pPr>
  </w:style>
  <w:style w:type="paragraph" w:customStyle="1" w:styleId="afffffff7">
    <w:name w:val="附录二级条标题"/>
    <w:basedOn w:val="afffffff6"/>
    <w:next w:val="afffffff1"/>
    <w:uiPriority w:val="99"/>
    <w:qFormat/>
    <w:rsid w:val="007E36FE"/>
    <w:pPr>
      <w:outlineLvl w:val="3"/>
    </w:pPr>
  </w:style>
  <w:style w:type="paragraph" w:customStyle="1" w:styleId="afffffff8">
    <w:name w:val="附录三级条标题"/>
    <w:basedOn w:val="afffffff7"/>
    <w:next w:val="afffffff1"/>
    <w:uiPriority w:val="99"/>
    <w:qFormat/>
    <w:rsid w:val="007E36FE"/>
    <w:pPr>
      <w:outlineLvl w:val="4"/>
    </w:pPr>
  </w:style>
  <w:style w:type="paragraph" w:customStyle="1" w:styleId="afffffff9">
    <w:name w:val="附录四级条标题"/>
    <w:basedOn w:val="afffffff8"/>
    <w:next w:val="afffffff1"/>
    <w:uiPriority w:val="99"/>
    <w:qFormat/>
    <w:rsid w:val="007E36FE"/>
    <w:pPr>
      <w:outlineLvl w:val="5"/>
    </w:pPr>
  </w:style>
  <w:style w:type="paragraph" w:customStyle="1" w:styleId="afffffffa">
    <w:name w:val="附录五级条标题"/>
    <w:basedOn w:val="afffffff9"/>
    <w:next w:val="afffffff1"/>
    <w:uiPriority w:val="99"/>
    <w:qFormat/>
    <w:rsid w:val="007E36FE"/>
    <w:pPr>
      <w:outlineLvl w:val="6"/>
    </w:pPr>
  </w:style>
  <w:style w:type="character" w:customStyle="1" w:styleId="af6">
    <w:name w:val="题注 字符"/>
    <w:aliases w:val="CMMI图题表题 字符,CMMI题注 字符"/>
    <w:basedOn w:val="ad"/>
    <w:link w:val="af5"/>
    <w:uiPriority w:val="35"/>
    <w:qFormat/>
    <w:locked/>
    <w:rsid w:val="00490422"/>
    <w:rPr>
      <w:rFonts w:eastAsia="黑体" w:cs="Arial"/>
      <w:kern w:val="2"/>
      <w:sz w:val="21"/>
      <w:szCs w:val="21"/>
    </w:rPr>
  </w:style>
  <w:style w:type="paragraph" w:customStyle="1" w:styleId="triangle3">
    <w:name w:val="triangle3"/>
    <w:basedOn w:val="affffffd"/>
    <w:qFormat/>
    <w:rsid w:val="00490422"/>
    <w:pPr>
      <w:widowControl w:val="0"/>
      <w:numPr>
        <w:numId w:val="64"/>
      </w:numPr>
      <w:spacing w:line="360" w:lineRule="auto"/>
      <w:ind w:left="420" w:firstLineChars="0" w:firstLine="0"/>
      <w:jc w:val="both"/>
    </w:pPr>
    <w:rPr>
      <w:rFonts w:ascii="Times New Roman" w:hAnsi="Times New Roman" w:cs="Times New Roman"/>
      <w:kern w:val="2"/>
      <w:sz w:val="21"/>
    </w:rPr>
  </w:style>
  <w:style w:type="paragraph" w:customStyle="1" w:styleId="TableParagraph">
    <w:name w:val="Table Paragraph"/>
    <w:basedOn w:val="ac"/>
    <w:uiPriority w:val="1"/>
    <w:qFormat/>
    <w:rsid w:val="00490422"/>
    <w:pPr>
      <w:autoSpaceDE w:val="0"/>
      <w:autoSpaceDN w:val="0"/>
      <w:jc w:val="left"/>
    </w:pPr>
    <w:rPr>
      <w:rFonts w:ascii="Arial" w:eastAsia="Arial" w:hAnsi="Arial" w:cs="Arial"/>
      <w:kern w:val="0"/>
      <w:sz w:val="22"/>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967">
      <w:bodyDiv w:val="1"/>
      <w:marLeft w:val="0"/>
      <w:marRight w:val="0"/>
      <w:marTop w:val="0"/>
      <w:marBottom w:val="0"/>
      <w:divBdr>
        <w:top w:val="none" w:sz="0" w:space="0" w:color="auto"/>
        <w:left w:val="none" w:sz="0" w:space="0" w:color="auto"/>
        <w:bottom w:val="none" w:sz="0" w:space="0" w:color="auto"/>
        <w:right w:val="none" w:sz="0" w:space="0" w:color="auto"/>
      </w:divBdr>
    </w:div>
    <w:div w:id="16781178">
      <w:bodyDiv w:val="1"/>
      <w:marLeft w:val="0"/>
      <w:marRight w:val="0"/>
      <w:marTop w:val="0"/>
      <w:marBottom w:val="0"/>
      <w:divBdr>
        <w:top w:val="none" w:sz="0" w:space="0" w:color="auto"/>
        <w:left w:val="none" w:sz="0" w:space="0" w:color="auto"/>
        <w:bottom w:val="none" w:sz="0" w:space="0" w:color="auto"/>
        <w:right w:val="none" w:sz="0" w:space="0" w:color="auto"/>
      </w:divBdr>
    </w:div>
    <w:div w:id="68309046">
      <w:bodyDiv w:val="1"/>
      <w:marLeft w:val="0"/>
      <w:marRight w:val="0"/>
      <w:marTop w:val="0"/>
      <w:marBottom w:val="0"/>
      <w:divBdr>
        <w:top w:val="none" w:sz="0" w:space="0" w:color="auto"/>
        <w:left w:val="none" w:sz="0" w:space="0" w:color="auto"/>
        <w:bottom w:val="none" w:sz="0" w:space="0" w:color="auto"/>
        <w:right w:val="none" w:sz="0" w:space="0" w:color="auto"/>
      </w:divBdr>
      <w:divsChild>
        <w:div w:id="787552278">
          <w:marLeft w:val="0"/>
          <w:marRight w:val="0"/>
          <w:marTop w:val="0"/>
          <w:marBottom w:val="0"/>
          <w:divBdr>
            <w:top w:val="none" w:sz="0" w:space="0" w:color="auto"/>
            <w:left w:val="none" w:sz="0" w:space="0" w:color="auto"/>
            <w:bottom w:val="none" w:sz="0" w:space="0" w:color="auto"/>
            <w:right w:val="none" w:sz="0" w:space="0" w:color="auto"/>
          </w:divBdr>
          <w:divsChild>
            <w:div w:id="1351108027">
              <w:marLeft w:val="0"/>
              <w:marRight w:val="0"/>
              <w:marTop w:val="0"/>
              <w:marBottom w:val="0"/>
              <w:divBdr>
                <w:top w:val="none" w:sz="0" w:space="0" w:color="auto"/>
                <w:left w:val="none" w:sz="0" w:space="0" w:color="auto"/>
                <w:bottom w:val="none" w:sz="0" w:space="0" w:color="auto"/>
                <w:right w:val="none" w:sz="0" w:space="0" w:color="auto"/>
              </w:divBdr>
              <w:divsChild>
                <w:div w:id="1705446676">
                  <w:marLeft w:val="0"/>
                  <w:marRight w:val="0"/>
                  <w:marTop w:val="0"/>
                  <w:marBottom w:val="0"/>
                  <w:divBdr>
                    <w:top w:val="none" w:sz="0" w:space="0" w:color="auto"/>
                    <w:left w:val="none" w:sz="0" w:space="0" w:color="auto"/>
                    <w:bottom w:val="none" w:sz="0" w:space="0" w:color="auto"/>
                    <w:right w:val="none" w:sz="0" w:space="0" w:color="auto"/>
                  </w:divBdr>
                  <w:divsChild>
                    <w:div w:id="2089881390">
                      <w:marLeft w:val="0"/>
                      <w:marRight w:val="0"/>
                      <w:marTop w:val="0"/>
                      <w:marBottom w:val="0"/>
                      <w:divBdr>
                        <w:top w:val="none" w:sz="0" w:space="0" w:color="auto"/>
                        <w:left w:val="none" w:sz="0" w:space="0" w:color="auto"/>
                        <w:bottom w:val="none" w:sz="0" w:space="0" w:color="auto"/>
                        <w:right w:val="none" w:sz="0" w:space="0" w:color="auto"/>
                      </w:divBdr>
                      <w:divsChild>
                        <w:div w:id="1642953660">
                          <w:marLeft w:val="0"/>
                          <w:marRight w:val="0"/>
                          <w:marTop w:val="0"/>
                          <w:marBottom w:val="900"/>
                          <w:divBdr>
                            <w:top w:val="none" w:sz="0" w:space="0" w:color="auto"/>
                            <w:left w:val="none" w:sz="0" w:space="0" w:color="auto"/>
                            <w:bottom w:val="none" w:sz="0" w:space="0" w:color="auto"/>
                            <w:right w:val="none" w:sz="0" w:space="0" w:color="auto"/>
                          </w:divBdr>
                          <w:divsChild>
                            <w:div w:id="1306810980">
                              <w:marLeft w:val="0"/>
                              <w:marRight w:val="0"/>
                              <w:marTop w:val="0"/>
                              <w:marBottom w:val="0"/>
                              <w:divBdr>
                                <w:top w:val="none" w:sz="0" w:space="0" w:color="auto"/>
                                <w:left w:val="none" w:sz="0" w:space="0" w:color="auto"/>
                                <w:bottom w:val="none" w:sz="0" w:space="0" w:color="auto"/>
                                <w:right w:val="none" w:sz="0" w:space="0" w:color="auto"/>
                              </w:divBdr>
                              <w:divsChild>
                                <w:div w:id="1788893793">
                                  <w:marLeft w:val="0"/>
                                  <w:marRight w:val="0"/>
                                  <w:marTop w:val="0"/>
                                  <w:marBottom w:val="0"/>
                                  <w:divBdr>
                                    <w:top w:val="none" w:sz="0" w:space="0" w:color="auto"/>
                                    <w:left w:val="none" w:sz="0" w:space="0" w:color="auto"/>
                                    <w:bottom w:val="none" w:sz="0" w:space="0" w:color="auto"/>
                                    <w:right w:val="none" w:sz="0" w:space="0" w:color="auto"/>
                                  </w:divBdr>
                                  <w:divsChild>
                                    <w:div w:id="1152020667">
                                      <w:marLeft w:val="0"/>
                                      <w:marRight w:val="0"/>
                                      <w:marTop w:val="0"/>
                                      <w:marBottom w:val="0"/>
                                      <w:divBdr>
                                        <w:top w:val="none" w:sz="0" w:space="0" w:color="auto"/>
                                        <w:left w:val="none" w:sz="0" w:space="0" w:color="auto"/>
                                        <w:bottom w:val="none" w:sz="0" w:space="0" w:color="auto"/>
                                        <w:right w:val="none" w:sz="0" w:space="0" w:color="auto"/>
                                      </w:divBdr>
                                      <w:divsChild>
                                        <w:div w:id="1689453136">
                                          <w:marLeft w:val="0"/>
                                          <w:marRight w:val="0"/>
                                          <w:marTop w:val="0"/>
                                          <w:marBottom w:val="0"/>
                                          <w:divBdr>
                                            <w:top w:val="none" w:sz="0" w:space="0" w:color="auto"/>
                                            <w:left w:val="none" w:sz="0" w:space="0" w:color="auto"/>
                                            <w:bottom w:val="none" w:sz="0" w:space="0" w:color="auto"/>
                                            <w:right w:val="none" w:sz="0" w:space="0" w:color="auto"/>
                                          </w:divBdr>
                                          <w:divsChild>
                                            <w:div w:id="586547670">
                                              <w:marLeft w:val="0"/>
                                              <w:marRight w:val="0"/>
                                              <w:marTop w:val="0"/>
                                              <w:marBottom w:val="0"/>
                                              <w:divBdr>
                                                <w:top w:val="single" w:sz="6" w:space="0" w:color="EEEEEE"/>
                                                <w:left w:val="single" w:sz="2" w:space="0" w:color="EEEEEE"/>
                                                <w:bottom w:val="single" w:sz="6" w:space="0" w:color="EEEEEE"/>
                                                <w:right w:val="single" w:sz="6" w:space="0" w:color="EEEEEE"/>
                                              </w:divBdr>
                                              <w:divsChild>
                                                <w:div w:id="117580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02411">
                                      <w:marLeft w:val="0"/>
                                      <w:marRight w:val="0"/>
                                      <w:marTop w:val="0"/>
                                      <w:marBottom w:val="0"/>
                                      <w:divBdr>
                                        <w:top w:val="none" w:sz="0" w:space="0" w:color="auto"/>
                                        <w:left w:val="none" w:sz="0" w:space="0" w:color="auto"/>
                                        <w:bottom w:val="none" w:sz="0" w:space="0" w:color="auto"/>
                                        <w:right w:val="none" w:sz="0" w:space="0" w:color="auto"/>
                                      </w:divBdr>
                                      <w:divsChild>
                                        <w:div w:id="282885919">
                                          <w:marLeft w:val="0"/>
                                          <w:marRight w:val="0"/>
                                          <w:marTop w:val="0"/>
                                          <w:marBottom w:val="0"/>
                                          <w:divBdr>
                                            <w:top w:val="single" w:sz="6" w:space="0" w:color="DEDEDE"/>
                                            <w:left w:val="single" w:sz="6" w:space="0" w:color="DEDEDE"/>
                                            <w:bottom w:val="single" w:sz="6" w:space="0" w:color="DEDEDE"/>
                                            <w:right w:val="single" w:sz="6" w:space="0" w:color="DEDEDE"/>
                                          </w:divBdr>
                                          <w:divsChild>
                                            <w:div w:id="1620255276">
                                              <w:marLeft w:val="0"/>
                                              <w:marRight w:val="0"/>
                                              <w:marTop w:val="0"/>
                                              <w:marBottom w:val="0"/>
                                              <w:divBdr>
                                                <w:top w:val="none" w:sz="0" w:space="0" w:color="auto"/>
                                                <w:left w:val="none" w:sz="0" w:space="0" w:color="auto"/>
                                                <w:bottom w:val="none" w:sz="0" w:space="0" w:color="auto"/>
                                                <w:right w:val="none" w:sz="0" w:space="0" w:color="auto"/>
                                              </w:divBdr>
                                              <w:divsChild>
                                                <w:div w:id="1024474833">
                                                  <w:marLeft w:val="0"/>
                                                  <w:marRight w:val="0"/>
                                                  <w:marTop w:val="0"/>
                                                  <w:marBottom w:val="0"/>
                                                  <w:divBdr>
                                                    <w:top w:val="none" w:sz="0" w:space="0" w:color="auto"/>
                                                    <w:left w:val="none" w:sz="0" w:space="0" w:color="auto"/>
                                                    <w:bottom w:val="none" w:sz="0" w:space="0" w:color="auto"/>
                                                    <w:right w:val="none" w:sz="0" w:space="0" w:color="auto"/>
                                                  </w:divBdr>
                                                  <w:divsChild>
                                                    <w:div w:id="1598906543">
                                                      <w:marLeft w:val="0"/>
                                                      <w:marRight w:val="0"/>
                                                      <w:marTop w:val="0"/>
                                                      <w:marBottom w:val="0"/>
                                                      <w:divBdr>
                                                        <w:top w:val="single" w:sz="6" w:space="0" w:color="4395FF"/>
                                                        <w:left w:val="single" w:sz="6" w:space="9" w:color="4395FF"/>
                                                        <w:bottom w:val="single" w:sz="6" w:space="0" w:color="4395FF"/>
                                                        <w:right w:val="single" w:sz="6" w:space="9" w:color="4395FF"/>
                                                      </w:divBdr>
                                                    </w:div>
                                                    <w:div w:id="1981224770">
                                                      <w:marLeft w:val="0"/>
                                                      <w:marRight w:val="0"/>
                                                      <w:marTop w:val="0"/>
                                                      <w:marBottom w:val="0"/>
                                                      <w:divBdr>
                                                        <w:top w:val="single" w:sz="6" w:space="0" w:color="4395FF"/>
                                                        <w:left w:val="single" w:sz="6" w:space="9" w:color="4395FF"/>
                                                        <w:bottom w:val="single" w:sz="6" w:space="0" w:color="4395FF"/>
                                                        <w:right w:val="single" w:sz="6" w:space="9" w:color="4395FF"/>
                                                      </w:divBdr>
                                                    </w:div>
                                                  </w:divsChild>
                                                </w:div>
                                                <w:div w:id="1136026462">
                                                  <w:marLeft w:val="0"/>
                                                  <w:marRight w:val="120"/>
                                                  <w:marTop w:val="0"/>
                                                  <w:marBottom w:val="0"/>
                                                  <w:divBdr>
                                                    <w:top w:val="none" w:sz="0" w:space="0" w:color="auto"/>
                                                    <w:left w:val="none" w:sz="0" w:space="0" w:color="auto"/>
                                                    <w:bottom w:val="none" w:sz="0" w:space="0" w:color="auto"/>
                                                    <w:right w:val="none" w:sz="0" w:space="0" w:color="auto"/>
                                                  </w:divBdr>
                                                </w:div>
                                                <w:div w:id="1496802938">
                                                  <w:marLeft w:val="0"/>
                                                  <w:marRight w:val="0"/>
                                                  <w:marTop w:val="0"/>
                                                  <w:marBottom w:val="0"/>
                                                  <w:divBdr>
                                                    <w:top w:val="none" w:sz="0" w:space="0" w:color="auto"/>
                                                    <w:left w:val="none" w:sz="0" w:space="0" w:color="auto"/>
                                                    <w:bottom w:val="none" w:sz="0" w:space="0" w:color="auto"/>
                                                    <w:right w:val="none" w:sz="0" w:space="0" w:color="auto"/>
                                                  </w:divBdr>
                                                  <w:divsChild>
                                                    <w:div w:id="180825574">
                                                      <w:marLeft w:val="0"/>
                                                      <w:marRight w:val="0"/>
                                                      <w:marTop w:val="0"/>
                                                      <w:marBottom w:val="0"/>
                                                      <w:divBdr>
                                                        <w:top w:val="none" w:sz="0" w:space="0" w:color="auto"/>
                                                        <w:left w:val="none" w:sz="0" w:space="0" w:color="auto"/>
                                                        <w:bottom w:val="none" w:sz="0" w:space="0" w:color="auto"/>
                                                        <w:right w:val="none" w:sz="0" w:space="0" w:color="auto"/>
                                                      </w:divBdr>
                                                      <w:divsChild>
                                                        <w:div w:id="326592189">
                                                          <w:marLeft w:val="0"/>
                                                          <w:marRight w:val="0"/>
                                                          <w:marTop w:val="0"/>
                                                          <w:marBottom w:val="0"/>
                                                          <w:divBdr>
                                                            <w:top w:val="single" w:sz="6" w:space="0" w:color="E7E7E7"/>
                                                            <w:left w:val="single" w:sz="6" w:space="0" w:color="E7E7E7"/>
                                                            <w:bottom w:val="single" w:sz="6" w:space="0" w:color="E7E7E7"/>
                                                            <w:right w:val="single" w:sz="6" w:space="0" w:color="E7E7E7"/>
                                                          </w:divBdr>
                                                          <w:divsChild>
                                                            <w:div w:id="1594819481">
                                                              <w:marLeft w:val="0"/>
                                                              <w:marRight w:val="0"/>
                                                              <w:marTop w:val="0"/>
                                                              <w:marBottom w:val="0"/>
                                                              <w:divBdr>
                                                                <w:top w:val="none" w:sz="0" w:space="0" w:color="auto"/>
                                                                <w:left w:val="none" w:sz="0" w:space="0" w:color="auto"/>
                                                                <w:bottom w:val="none" w:sz="0" w:space="0" w:color="auto"/>
                                                                <w:right w:val="none" w:sz="0" w:space="0" w:color="auto"/>
                                                              </w:divBdr>
                                                              <w:divsChild>
                                                                <w:div w:id="17934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411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702250">
      <w:bodyDiv w:val="1"/>
      <w:marLeft w:val="0"/>
      <w:marRight w:val="0"/>
      <w:marTop w:val="0"/>
      <w:marBottom w:val="0"/>
      <w:divBdr>
        <w:top w:val="none" w:sz="0" w:space="0" w:color="auto"/>
        <w:left w:val="none" w:sz="0" w:space="0" w:color="auto"/>
        <w:bottom w:val="none" w:sz="0" w:space="0" w:color="auto"/>
        <w:right w:val="none" w:sz="0" w:space="0" w:color="auto"/>
      </w:divBdr>
    </w:div>
    <w:div w:id="212154732">
      <w:bodyDiv w:val="1"/>
      <w:marLeft w:val="0"/>
      <w:marRight w:val="0"/>
      <w:marTop w:val="0"/>
      <w:marBottom w:val="0"/>
      <w:divBdr>
        <w:top w:val="none" w:sz="0" w:space="0" w:color="auto"/>
        <w:left w:val="none" w:sz="0" w:space="0" w:color="auto"/>
        <w:bottom w:val="none" w:sz="0" w:space="0" w:color="auto"/>
        <w:right w:val="none" w:sz="0" w:space="0" w:color="auto"/>
      </w:divBdr>
    </w:div>
    <w:div w:id="320547436">
      <w:bodyDiv w:val="1"/>
      <w:marLeft w:val="0"/>
      <w:marRight w:val="0"/>
      <w:marTop w:val="0"/>
      <w:marBottom w:val="0"/>
      <w:divBdr>
        <w:top w:val="none" w:sz="0" w:space="0" w:color="auto"/>
        <w:left w:val="none" w:sz="0" w:space="0" w:color="auto"/>
        <w:bottom w:val="none" w:sz="0" w:space="0" w:color="auto"/>
        <w:right w:val="none" w:sz="0" w:space="0" w:color="auto"/>
      </w:divBdr>
    </w:div>
    <w:div w:id="333538247">
      <w:bodyDiv w:val="1"/>
      <w:marLeft w:val="0"/>
      <w:marRight w:val="0"/>
      <w:marTop w:val="0"/>
      <w:marBottom w:val="0"/>
      <w:divBdr>
        <w:top w:val="none" w:sz="0" w:space="0" w:color="auto"/>
        <w:left w:val="none" w:sz="0" w:space="0" w:color="auto"/>
        <w:bottom w:val="none" w:sz="0" w:space="0" w:color="auto"/>
        <w:right w:val="none" w:sz="0" w:space="0" w:color="auto"/>
      </w:divBdr>
    </w:div>
    <w:div w:id="470024409">
      <w:bodyDiv w:val="1"/>
      <w:marLeft w:val="0"/>
      <w:marRight w:val="0"/>
      <w:marTop w:val="0"/>
      <w:marBottom w:val="0"/>
      <w:divBdr>
        <w:top w:val="none" w:sz="0" w:space="0" w:color="auto"/>
        <w:left w:val="none" w:sz="0" w:space="0" w:color="auto"/>
        <w:bottom w:val="none" w:sz="0" w:space="0" w:color="auto"/>
        <w:right w:val="none" w:sz="0" w:space="0" w:color="auto"/>
      </w:divBdr>
    </w:div>
    <w:div w:id="627006620">
      <w:bodyDiv w:val="1"/>
      <w:marLeft w:val="0"/>
      <w:marRight w:val="0"/>
      <w:marTop w:val="0"/>
      <w:marBottom w:val="0"/>
      <w:divBdr>
        <w:top w:val="none" w:sz="0" w:space="0" w:color="auto"/>
        <w:left w:val="none" w:sz="0" w:space="0" w:color="auto"/>
        <w:bottom w:val="none" w:sz="0" w:space="0" w:color="auto"/>
        <w:right w:val="none" w:sz="0" w:space="0" w:color="auto"/>
      </w:divBdr>
    </w:div>
    <w:div w:id="627318923">
      <w:bodyDiv w:val="1"/>
      <w:marLeft w:val="0"/>
      <w:marRight w:val="0"/>
      <w:marTop w:val="0"/>
      <w:marBottom w:val="0"/>
      <w:divBdr>
        <w:top w:val="none" w:sz="0" w:space="0" w:color="auto"/>
        <w:left w:val="none" w:sz="0" w:space="0" w:color="auto"/>
        <w:bottom w:val="none" w:sz="0" w:space="0" w:color="auto"/>
        <w:right w:val="none" w:sz="0" w:space="0" w:color="auto"/>
      </w:divBdr>
    </w:div>
    <w:div w:id="683478613">
      <w:bodyDiv w:val="1"/>
      <w:marLeft w:val="0"/>
      <w:marRight w:val="0"/>
      <w:marTop w:val="0"/>
      <w:marBottom w:val="0"/>
      <w:divBdr>
        <w:top w:val="none" w:sz="0" w:space="0" w:color="auto"/>
        <w:left w:val="none" w:sz="0" w:space="0" w:color="auto"/>
        <w:bottom w:val="none" w:sz="0" w:space="0" w:color="auto"/>
        <w:right w:val="none" w:sz="0" w:space="0" w:color="auto"/>
      </w:divBdr>
    </w:div>
    <w:div w:id="744305628">
      <w:bodyDiv w:val="1"/>
      <w:marLeft w:val="0"/>
      <w:marRight w:val="0"/>
      <w:marTop w:val="0"/>
      <w:marBottom w:val="0"/>
      <w:divBdr>
        <w:top w:val="none" w:sz="0" w:space="0" w:color="auto"/>
        <w:left w:val="none" w:sz="0" w:space="0" w:color="auto"/>
        <w:bottom w:val="none" w:sz="0" w:space="0" w:color="auto"/>
        <w:right w:val="none" w:sz="0" w:space="0" w:color="auto"/>
      </w:divBdr>
    </w:div>
    <w:div w:id="803278930">
      <w:bodyDiv w:val="1"/>
      <w:marLeft w:val="0"/>
      <w:marRight w:val="0"/>
      <w:marTop w:val="0"/>
      <w:marBottom w:val="0"/>
      <w:divBdr>
        <w:top w:val="none" w:sz="0" w:space="0" w:color="auto"/>
        <w:left w:val="none" w:sz="0" w:space="0" w:color="auto"/>
        <w:bottom w:val="none" w:sz="0" w:space="0" w:color="auto"/>
        <w:right w:val="none" w:sz="0" w:space="0" w:color="auto"/>
      </w:divBdr>
    </w:div>
    <w:div w:id="866723232">
      <w:bodyDiv w:val="1"/>
      <w:marLeft w:val="0"/>
      <w:marRight w:val="0"/>
      <w:marTop w:val="0"/>
      <w:marBottom w:val="0"/>
      <w:divBdr>
        <w:top w:val="none" w:sz="0" w:space="0" w:color="auto"/>
        <w:left w:val="none" w:sz="0" w:space="0" w:color="auto"/>
        <w:bottom w:val="none" w:sz="0" w:space="0" w:color="auto"/>
        <w:right w:val="none" w:sz="0" w:space="0" w:color="auto"/>
      </w:divBdr>
    </w:div>
    <w:div w:id="924338756">
      <w:bodyDiv w:val="1"/>
      <w:marLeft w:val="0"/>
      <w:marRight w:val="0"/>
      <w:marTop w:val="0"/>
      <w:marBottom w:val="0"/>
      <w:divBdr>
        <w:top w:val="none" w:sz="0" w:space="0" w:color="auto"/>
        <w:left w:val="none" w:sz="0" w:space="0" w:color="auto"/>
        <w:bottom w:val="none" w:sz="0" w:space="0" w:color="auto"/>
        <w:right w:val="none" w:sz="0" w:space="0" w:color="auto"/>
      </w:divBdr>
    </w:div>
    <w:div w:id="944770608">
      <w:bodyDiv w:val="1"/>
      <w:marLeft w:val="0"/>
      <w:marRight w:val="0"/>
      <w:marTop w:val="0"/>
      <w:marBottom w:val="0"/>
      <w:divBdr>
        <w:top w:val="none" w:sz="0" w:space="0" w:color="auto"/>
        <w:left w:val="none" w:sz="0" w:space="0" w:color="auto"/>
        <w:bottom w:val="none" w:sz="0" w:space="0" w:color="auto"/>
        <w:right w:val="none" w:sz="0" w:space="0" w:color="auto"/>
      </w:divBdr>
    </w:div>
    <w:div w:id="981158785">
      <w:bodyDiv w:val="1"/>
      <w:marLeft w:val="0"/>
      <w:marRight w:val="0"/>
      <w:marTop w:val="0"/>
      <w:marBottom w:val="0"/>
      <w:divBdr>
        <w:top w:val="none" w:sz="0" w:space="0" w:color="auto"/>
        <w:left w:val="none" w:sz="0" w:space="0" w:color="auto"/>
        <w:bottom w:val="none" w:sz="0" w:space="0" w:color="auto"/>
        <w:right w:val="none" w:sz="0" w:space="0" w:color="auto"/>
      </w:divBdr>
    </w:div>
    <w:div w:id="1011956255">
      <w:bodyDiv w:val="1"/>
      <w:marLeft w:val="0"/>
      <w:marRight w:val="0"/>
      <w:marTop w:val="0"/>
      <w:marBottom w:val="0"/>
      <w:divBdr>
        <w:top w:val="none" w:sz="0" w:space="0" w:color="auto"/>
        <w:left w:val="none" w:sz="0" w:space="0" w:color="auto"/>
        <w:bottom w:val="none" w:sz="0" w:space="0" w:color="auto"/>
        <w:right w:val="none" w:sz="0" w:space="0" w:color="auto"/>
      </w:divBdr>
    </w:div>
    <w:div w:id="1190527174">
      <w:bodyDiv w:val="1"/>
      <w:marLeft w:val="0"/>
      <w:marRight w:val="0"/>
      <w:marTop w:val="0"/>
      <w:marBottom w:val="0"/>
      <w:divBdr>
        <w:top w:val="none" w:sz="0" w:space="0" w:color="auto"/>
        <w:left w:val="none" w:sz="0" w:space="0" w:color="auto"/>
        <w:bottom w:val="none" w:sz="0" w:space="0" w:color="auto"/>
        <w:right w:val="none" w:sz="0" w:space="0" w:color="auto"/>
      </w:divBdr>
    </w:div>
    <w:div w:id="1296719491">
      <w:bodyDiv w:val="1"/>
      <w:marLeft w:val="0"/>
      <w:marRight w:val="0"/>
      <w:marTop w:val="0"/>
      <w:marBottom w:val="0"/>
      <w:divBdr>
        <w:top w:val="none" w:sz="0" w:space="0" w:color="auto"/>
        <w:left w:val="none" w:sz="0" w:space="0" w:color="auto"/>
        <w:bottom w:val="none" w:sz="0" w:space="0" w:color="auto"/>
        <w:right w:val="none" w:sz="0" w:space="0" w:color="auto"/>
      </w:divBdr>
    </w:div>
    <w:div w:id="1320114469">
      <w:bodyDiv w:val="1"/>
      <w:marLeft w:val="0"/>
      <w:marRight w:val="0"/>
      <w:marTop w:val="0"/>
      <w:marBottom w:val="0"/>
      <w:divBdr>
        <w:top w:val="none" w:sz="0" w:space="0" w:color="auto"/>
        <w:left w:val="none" w:sz="0" w:space="0" w:color="auto"/>
        <w:bottom w:val="none" w:sz="0" w:space="0" w:color="auto"/>
        <w:right w:val="none" w:sz="0" w:space="0" w:color="auto"/>
      </w:divBdr>
      <w:divsChild>
        <w:div w:id="1456826898">
          <w:marLeft w:val="0"/>
          <w:marRight w:val="0"/>
          <w:marTop w:val="0"/>
          <w:marBottom w:val="0"/>
          <w:divBdr>
            <w:top w:val="none" w:sz="0" w:space="0" w:color="auto"/>
            <w:left w:val="none" w:sz="0" w:space="0" w:color="auto"/>
            <w:bottom w:val="none" w:sz="0" w:space="0" w:color="auto"/>
            <w:right w:val="none" w:sz="0" w:space="0" w:color="auto"/>
          </w:divBdr>
          <w:divsChild>
            <w:div w:id="2056158879">
              <w:marLeft w:val="0"/>
              <w:marRight w:val="0"/>
              <w:marTop w:val="0"/>
              <w:marBottom w:val="0"/>
              <w:divBdr>
                <w:top w:val="none" w:sz="0" w:space="0" w:color="auto"/>
                <w:left w:val="none" w:sz="0" w:space="0" w:color="auto"/>
                <w:bottom w:val="none" w:sz="0" w:space="0" w:color="auto"/>
                <w:right w:val="none" w:sz="0" w:space="0" w:color="auto"/>
              </w:divBdr>
              <w:divsChild>
                <w:div w:id="943028272">
                  <w:marLeft w:val="0"/>
                  <w:marRight w:val="0"/>
                  <w:marTop w:val="0"/>
                  <w:marBottom w:val="0"/>
                  <w:divBdr>
                    <w:top w:val="none" w:sz="0" w:space="0" w:color="auto"/>
                    <w:left w:val="none" w:sz="0" w:space="0" w:color="auto"/>
                    <w:bottom w:val="none" w:sz="0" w:space="0" w:color="auto"/>
                    <w:right w:val="none" w:sz="0" w:space="0" w:color="auto"/>
                  </w:divBdr>
                  <w:divsChild>
                    <w:div w:id="2003967740">
                      <w:marLeft w:val="0"/>
                      <w:marRight w:val="0"/>
                      <w:marTop w:val="0"/>
                      <w:marBottom w:val="0"/>
                      <w:divBdr>
                        <w:top w:val="none" w:sz="0" w:space="0" w:color="auto"/>
                        <w:left w:val="none" w:sz="0" w:space="0" w:color="auto"/>
                        <w:bottom w:val="none" w:sz="0" w:space="0" w:color="auto"/>
                        <w:right w:val="none" w:sz="0" w:space="0" w:color="auto"/>
                      </w:divBdr>
                      <w:divsChild>
                        <w:div w:id="709115154">
                          <w:marLeft w:val="0"/>
                          <w:marRight w:val="0"/>
                          <w:marTop w:val="0"/>
                          <w:marBottom w:val="900"/>
                          <w:divBdr>
                            <w:top w:val="none" w:sz="0" w:space="0" w:color="auto"/>
                            <w:left w:val="none" w:sz="0" w:space="0" w:color="auto"/>
                            <w:bottom w:val="none" w:sz="0" w:space="0" w:color="auto"/>
                            <w:right w:val="none" w:sz="0" w:space="0" w:color="auto"/>
                          </w:divBdr>
                          <w:divsChild>
                            <w:div w:id="865868236">
                              <w:marLeft w:val="0"/>
                              <w:marRight w:val="0"/>
                              <w:marTop w:val="0"/>
                              <w:marBottom w:val="0"/>
                              <w:divBdr>
                                <w:top w:val="none" w:sz="0" w:space="0" w:color="auto"/>
                                <w:left w:val="none" w:sz="0" w:space="0" w:color="auto"/>
                                <w:bottom w:val="none" w:sz="0" w:space="0" w:color="auto"/>
                                <w:right w:val="none" w:sz="0" w:space="0" w:color="auto"/>
                              </w:divBdr>
                              <w:divsChild>
                                <w:div w:id="1541822488">
                                  <w:marLeft w:val="0"/>
                                  <w:marRight w:val="0"/>
                                  <w:marTop w:val="0"/>
                                  <w:marBottom w:val="0"/>
                                  <w:divBdr>
                                    <w:top w:val="none" w:sz="0" w:space="0" w:color="auto"/>
                                    <w:left w:val="none" w:sz="0" w:space="0" w:color="auto"/>
                                    <w:bottom w:val="none" w:sz="0" w:space="0" w:color="auto"/>
                                    <w:right w:val="none" w:sz="0" w:space="0" w:color="auto"/>
                                  </w:divBdr>
                                  <w:divsChild>
                                    <w:div w:id="1484931831">
                                      <w:marLeft w:val="0"/>
                                      <w:marRight w:val="0"/>
                                      <w:marTop w:val="0"/>
                                      <w:marBottom w:val="0"/>
                                      <w:divBdr>
                                        <w:top w:val="none" w:sz="0" w:space="0" w:color="auto"/>
                                        <w:left w:val="none" w:sz="0" w:space="0" w:color="auto"/>
                                        <w:bottom w:val="none" w:sz="0" w:space="0" w:color="auto"/>
                                        <w:right w:val="none" w:sz="0" w:space="0" w:color="auto"/>
                                      </w:divBdr>
                                      <w:divsChild>
                                        <w:div w:id="825825084">
                                          <w:marLeft w:val="0"/>
                                          <w:marRight w:val="0"/>
                                          <w:marTop w:val="0"/>
                                          <w:marBottom w:val="0"/>
                                          <w:divBdr>
                                            <w:top w:val="single" w:sz="6" w:space="0" w:color="DEDEDE"/>
                                            <w:left w:val="single" w:sz="6" w:space="0" w:color="DEDEDE"/>
                                            <w:bottom w:val="single" w:sz="6" w:space="0" w:color="DEDEDE"/>
                                            <w:right w:val="single" w:sz="6" w:space="0" w:color="DEDEDE"/>
                                          </w:divBdr>
                                          <w:divsChild>
                                            <w:div w:id="1974944040">
                                              <w:marLeft w:val="0"/>
                                              <w:marRight w:val="0"/>
                                              <w:marTop w:val="0"/>
                                              <w:marBottom w:val="0"/>
                                              <w:divBdr>
                                                <w:top w:val="none" w:sz="0" w:space="0" w:color="auto"/>
                                                <w:left w:val="none" w:sz="0" w:space="0" w:color="auto"/>
                                                <w:bottom w:val="none" w:sz="0" w:space="0" w:color="auto"/>
                                                <w:right w:val="none" w:sz="0" w:space="0" w:color="auto"/>
                                              </w:divBdr>
                                              <w:divsChild>
                                                <w:div w:id="361591891">
                                                  <w:marLeft w:val="0"/>
                                                  <w:marRight w:val="120"/>
                                                  <w:marTop w:val="0"/>
                                                  <w:marBottom w:val="0"/>
                                                  <w:divBdr>
                                                    <w:top w:val="none" w:sz="0" w:space="0" w:color="auto"/>
                                                    <w:left w:val="none" w:sz="0" w:space="0" w:color="auto"/>
                                                    <w:bottom w:val="none" w:sz="0" w:space="0" w:color="auto"/>
                                                    <w:right w:val="none" w:sz="0" w:space="0" w:color="auto"/>
                                                  </w:divBdr>
                                                </w:div>
                                                <w:div w:id="1118640042">
                                                  <w:marLeft w:val="0"/>
                                                  <w:marRight w:val="0"/>
                                                  <w:marTop w:val="0"/>
                                                  <w:marBottom w:val="0"/>
                                                  <w:divBdr>
                                                    <w:top w:val="none" w:sz="0" w:space="0" w:color="auto"/>
                                                    <w:left w:val="none" w:sz="0" w:space="0" w:color="auto"/>
                                                    <w:bottom w:val="none" w:sz="0" w:space="0" w:color="auto"/>
                                                    <w:right w:val="none" w:sz="0" w:space="0" w:color="auto"/>
                                                  </w:divBdr>
                                                  <w:divsChild>
                                                    <w:div w:id="157811620">
                                                      <w:marLeft w:val="0"/>
                                                      <w:marRight w:val="0"/>
                                                      <w:marTop w:val="0"/>
                                                      <w:marBottom w:val="0"/>
                                                      <w:divBdr>
                                                        <w:top w:val="single" w:sz="6" w:space="0" w:color="4395FF"/>
                                                        <w:left w:val="single" w:sz="6" w:space="9" w:color="4395FF"/>
                                                        <w:bottom w:val="single" w:sz="6" w:space="0" w:color="4395FF"/>
                                                        <w:right w:val="single" w:sz="6" w:space="9" w:color="4395FF"/>
                                                      </w:divBdr>
                                                    </w:div>
                                                    <w:div w:id="1094520261">
                                                      <w:marLeft w:val="0"/>
                                                      <w:marRight w:val="0"/>
                                                      <w:marTop w:val="0"/>
                                                      <w:marBottom w:val="0"/>
                                                      <w:divBdr>
                                                        <w:top w:val="single" w:sz="6" w:space="0" w:color="4395FF"/>
                                                        <w:left w:val="single" w:sz="6" w:space="9" w:color="4395FF"/>
                                                        <w:bottom w:val="single" w:sz="6" w:space="0" w:color="4395FF"/>
                                                        <w:right w:val="single" w:sz="6" w:space="9" w:color="4395FF"/>
                                                      </w:divBdr>
                                                    </w:div>
                                                  </w:divsChild>
                                                </w:div>
                                                <w:div w:id="1255434151">
                                                  <w:marLeft w:val="0"/>
                                                  <w:marRight w:val="0"/>
                                                  <w:marTop w:val="0"/>
                                                  <w:marBottom w:val="0"/>
                                                  <w:divBdr>
                                                    <w:top w:val="none" w:sz="0" w:space="0" w:color="auto"/>
                                                    <w:left w:val="none" w:sz="0" w:space="0" w:color="auto"/>
                                                    <w:bottom w:val="none" w:sz="0" w:space="0" w:color="auto"/>
                                                    <w:right w:val="none" w:sz="0" w:space="0" w:color="auto"/>
                                                  </w:divBdr>
                                                  <w:divsChild>
                                                    <w:div w:id="960502571">
                                                      <w:marLeft w:val="0"/>
                                                      <w:marRight w:val="0"/>
                                                      <w:marTop w:val="0"/>
                                                      <w:marBottom w:val="15"/>
                                                      <w:divBdr>
                                                        <w:top w:val="none" w:sz="0" w:space="0" w:color="auto"/>
                                                        <w:left w:val="none" w:sz="0" w:space="0" w:color="auto"/>
                                                        <w:bottom w:val="none" w:sz="0" w:space="0" w:color="auto"/>
                                                        <w:right w:val="none" w:sz="0" w:space="0" w:color="auto"/>
                                                      </w:divBdr>
                                                    </w:div>
                                                    <w:div w:id="1802772204">
                                                      <w:marLeft w:val="0"/>
                                                      <w:marRight w:val="0"/>
                                                      <w:marTop w:val="0"/>
                                                      <w:marBottom w:val="0"/>
                                                      <w:divBdr>
                                                        <w:top w:val="none" w:sz="0" w:space="0" w:color="auto"/>
                                                        <w:left w:val="none" w:sz="0" w:space="0" w:color="auto"/>
                                                        <w:bottom w:val="none" w:sz="0" w:space="0" w:color="auto"/>
                                                        <w:right w:val="none" w:sz="0" w:space="0" w:color="auto"/>
                                                      </w:divBdr>
                                                      <w:divsChild>
                                                        <w:div w:id="1751849205">
                                                          <w:marLeft w:val="0"/>
                                                          <w:marRight w:val="0"/>
                                                          <w:marTop w:val="0"/>
                                                          <w:marBottom w:val="0"/>
                                                          <w:divBdr>
                                                            <w:top w:val="single" w:sz="6" w:space="0" w:color="E7E7E7"/>
                                                            <w:left w:val="single" w:sz="6" w:space="0" w:color="E7E7E7"/>
                                                            <w:bottom w:val="single" w:sz="6" w:space="0" w:color="E7E7E7"/>
                                                            <w:right w:val="single" w:sz="6" w:space="0" w:color="E7E7E7"/>
                                                          </w:divBdr>
                                                          <w:divsChild>
                                                            <w:div w:id="1078941401">
                                                              <w:marLeft w:val="0"/>
                                                              <w:marRight w:val="0"/>
                                                              <w:marTop w:val="0"/>
                                                              <w:marBottom w:val="0"/>
                                                              <w:divBdr>
                                                                <w:top w:val="none" w:sz="0" w:space="0" w:color="auto"/>
                                                                <w:left w:val="none" w:sz="0" w:space="0" w:color="auto"/>
                                                                <w:bottom w:val="none" w:sz="0" w:space="0" w:color="auto"/>
                                                                <w:right w:val="none" w:sz="0" w:space="0" w:color="auto"/>
                                                              </w:divBdr>
                                                              <w:divsChild>
                                                                <w:div w:id="102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326252">
                                      <w:marLeft w:val="0"/>
                                      <w:marRight w:val="0"/>
                                      <w:marTop w:val="0"/>
                                      <w:marBottom w:val="0"/>
                                      <w:divBdr>
                                        <w:top w:val="none" w:sz="0" w:space="0" w:color="auto"/>
                                        <w:left w:val="none" w:sz="0" w:space="0" w:color="auto"/>
                                        <w:bottom w:val="none" w:sz="0" w:space="0" w:color="auto"/>
                                        <w:right w:val="none" w:sz="0" w:space="0" w:color="auto"/>
                                      </w:divBdr>
                                      <w:divsChild>
                                        <w:div w:id="1469784382">
                                          <w:marLeft w:val="0"/>
                                          <w:marRight w:val="0"/>
                                          <w:marTop w:val="0"/>
                                          <w:marBottom w:val="0"/>
                                          <w:divBdr>
                                            <w:top w:val="none" w:sz="0" w:space="0" w:color="auto"/>
                                            <w:left w:val="none" w:sz="0" w:space="0" w:color="auto"/>
                                            <w:bottom w:val="none" w:sz="0" w:space="0" w:color="auto"/>
                                            <w:right w:val="none" w:sz="0" w:space="0" w:color="auto"/>
                                          </w:divBdr>
                                          <w:divsChild>
                                            <w:div w:id="1000111795">
                                              <w:marLeft w:val="0"/>
                                              <w:marRight w:val="0"/>
                                              <w:marTop w:val="0"/>
                                              <w:marBottom w:val="0"/>
                                              <w:divBdr>
                                                <w:top w:val="single" w:sz="6" w:space="0" w:color="EEEEEE"/>
                                                <w:left w:val="single" w:sz="2" w:space="0" w:color="EEEEEE"/>
                                                <w:bottom w:val="single" w:sz="6" w:space="0" w:color="EEEEEE"/>
                                                <w:right w:val="single" w:sz="6" w:space="0" w:color="EEEEEE"/>
                                              </w:divBdr>
                                              <w:divsChild>
                                                <w:div w:id="7269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9255857">
      <w:bodyDiv w:val="1"/>
      <w:marLeft w:val="0"/>
      <w:marRight w:val="0"/>
      <w:marTop w:val="0"/>
      <w:marBottom w:val="0"/>
      <w:divBdr>
        <w:top w:val="none" w:sz="0" w:space="0" w:color="auto"/>
        <w:left w:val="none" w:sz="0" w:space="0" w:color="auto"/>
        <w:bottom w:val="none" w:sz="0" w:space="0" w:color="auto"/>
        <w:right w:val="none" w:sz="0" w:space="0" w:color="auto"/>
      </w:divBdr>
    </w:div>
    <w:div w:id="1471896483">
      <w:bodyDiv w:val="1"/>
      <w:marLeft w:val="0"/>
      <w:marRight w:val="0"/>
      <w:marTop w:val="0"/>
      <w:marBottom w:val="0"/>
      <w:divBdr>
        <w:top w:val="none" w:sz="0" w:space="0" w:color="auto"/>
        <w:left w:val="none" w:sz="0" w:space="0" w:color="auto"/>
        <w:bottom w:val="none" w:sz="0" w:space="0" w:color="auto"/>
        <w:right w:val="none" w:sz="0" w:space="0" w:color="auto"/>
      </w:divBdr>
    </w:div>
    <w:div w:id="1553882880">
      <w:bodyDiv w:val="1"/>
      <w:marLeft w:val="0"/>
      <w:marRight w:val="0"/>
      <w:marTop w:val="0"/>
      <w:marBottom w:val="0"/>
      <w:divBdr>
        <w:top w:val="none" w:sz="0" w:space="0" w:color="auto"/>
        <w:left w:val="none" w:sz="0" w:space="0" w:color="auto"/>
        <w:bottom w:val="none" w:sz="0" w:space="0" w:color="auto"/>
        <w:right w:val="none" w:sz="0" w:space="0" w:color="auto"/>
      </w:divBdr>
    </w:div>
    <w:div w:id="1577980427">
      <w:bodyDiv w:val="1"/>
      <w:marLeft w:val="0"/>
      <w:marRight w:val="0"/>
      <w:marTop w:val="0"/>
      <w:marBottom w:val="0"/>
      <w:divBdr>
        <w:top w:val="none" w:sz="0" w:space="0" w:color="auto"/>
        <w:left w:val="none" w:sz="0" w:space="0" w:color="auto"/>
        <w:bottom w:val="none" w:sz="0" w:space="0" w:color="auto"/>
        <w:right w:val="none" w:sz="0" w:space="0" w:color="auto"/>
      </w:divBdr>
    </w:div>
    <w:div w:id="1614170620">
      <w:bodyDiv w:val="1"/>
      <w:marLeft w:val="0"/>
      <w:marRight w:val="0"/>
      <w:marTop w:val="0"/>
      <w:marBottom w:val="0"/>
      <w:divBdr>
        <w:top w:val="none" w:sz="0" w:space="0" w:color="auto"/>
        <w:left w:val="none" w:sz="0" w:space="0" w:color="auto"/>
        <w:bottom w:val="none" w:sz="0" w:space="0" w:color="auto"/>
        <w:right w:val="none" w:sz="0" w:space="0" w:color="auto"/>
      </w:divBdr>
    </w:div>
    <w:div w:id="1633443246">
      <w:bodyDiv w:val="1"/>
      <w:marLeft w:val="0"/>
      <w:marRight w:val="0"/>
      <w:marTop w:val="0"/>
      <w:marBottom w:val="0"/>
      <w:divBdr>
        <w:top w:val="none" w:sz="0" w:space="0" w:color="auto"/>
        <w:left w:val="none" w:sz="0" w:space="0" w:color="auto"/>
        <w:bottom w:val="none" w:sz="0" w:space="0" w:color="auto"/>
        <w:right w:val="none" w:sz="0" w:space="0" w:color="auto"/>
      </w:divBdr>
    </w:div>
    <w:div w:id="1653678036">
      <w:bodyDiv w:val="1"/>
      <w:marLeft w:val="0"/>
      <w:marRight w:val="0"/>
      <w:marTop w:val="0"/>
      <w:marBottom w:val="0"/>
      <w:divBdr>
        <w:top w:val="none" w:sz="0" w:space="0" w:color="auto"/>
        <w:left w:val="none" w:sz="0" w:space="0" w:color="auto"/>
        <w:bottom w:val="none" w:sz="0" w:space="0" w:color="auto"/>
        <w:right w:val="none" w:sz="0" w:space="0" w:color="auto"/>
      </w:divBdr>
    </w:div>
    <w:div w:id="1656910375">
      <w:bodyDiv w:val="1"/>
      <w:marLeft w:val="0"/>
      <w:marRight w:val="0"/>
      <w:marTop w:val="0"/>
      <w:marBottom w:val="0"/>
      <w:divBdr>
        <w:top w:val="none" w:sz="0" w:space="0" w:color="auto"/>
        <w:left w:val="none" w:sz="0" w:space="0" w:color="auto"/>
        <w:bottom w:val="none" w:sz="0" w:space="0" w:color="auto"/>
        <w:right w:val="none" w:sz="0" w:space="0" w:color="auto"/>
      </w:divBdr>
    </w:div>
    <w:div w:id="1711219829">
      <w:bodyDiv w:val="1"/>
      <w:marLeft w:val="0"/>
      <w:marRight w:val="0"/>
      <w:marTop w:val="0"/>
      <w:marBottom w:val="0"/>
      <w:divBdr>
        <w:top w:val="none" w:sz="0" w:space="0" w:color="auto"/>
        <w:left w:val="none" w:sz="0" w:space="0" w:color="auto"/>
        <w:bottom w:val="none" w:sz="0" w:space="0" w:color="auto"/>
        <w:right w:val="none" w:sz="0" w:space="0" w:color="auto"/>
      </w:divBdr>
    </w:div>
    <w:div w:id="1739284479">
      <w:bodyDiv w:val="1"/>
      <w:marLeft w:val="0"/>
      <w:marRight w:val="0"/>
      <w:marTop w:val="0"/>
      <w:marBottom w:val="0"/>
      <w:divBdr>
        <w:top w:val="none" w:sz="0" w:space="0" w:color="auto"/>
        <w:left w:val="none" w:sz="0" w:space="0" w:color="auto"/>
        <w:bottom w:val="none" w:sz="0" w:space="0" w:color="auto"/>
        <w:right w:val="none" w:sz="0" w:space="0" w:color="auto"/>
      </w:divBdr>
    </w:div>
    <w:div w:id="1863322884">
      <w:bodyDiv w:val="1"/>
      <w:marLeft w:val="0"/>
      <w:marRight w:val="0"/>
      <w:marTop w:val="0"/>
      <w:marBottom w:val="0"/>
      <w:divBdr>
        <w:top w:val="none" w:sz="0" w:space="0" w:color="auto"/>
        <w:left w:val="none" w:sz="0" w:space="0" w:color="auto"/>
        <w:bottom w:val="none" w:sz="0" w:space="0" w:color="auto"/>
        <w:right w:val="none" w:sz="0" w:space="0" w:color="auto"/>
      </w:divBdr>
    </w:div>
    <w:div w:id="1921940865">
      <w:bodyDiv w:val="1"/>
      <w:marLeft w:val="0"/>
      <w:marRight w:val="0"/>
      <w:marTop w:val="0"/>
      <w:marBottom w:val="0"/>
      <w:divBdr>
        <w:top w:val="none" w:sz="0" w:space="0" w:color="auto"/>
        <w:left w:val="none" w:sz="0" w:space="0" w:color="auto"/>
        <w:bottom w:val="none" w:sz="0" w:space="0" w:color="auto"/>
        <w:right w:val="none" w:sz="0" w:space="0" w:color="auto"/>
      </w:divBdr>
    </w:div>
    <w:div w:id="1992367038">
      <w:bodyDiv w:val="1"/>
      <w:marLeft w:val="0"/>
      <w:marRight w:val="0"/>
      <w:marTop w:val="0"/>
      <w:marBottom w:val="0"/>
      <w:divBdr>
        <w:top w:val="none" w:sz="0" w:space="0" w:color="auto"/>
        <w:left w:val="none" w:sz="0" w:space="0" w:color="auto"/>
        <w:bottom w:val="none" w:sz="0" w:space="0" w:color="auto"/>
        <w:right w:val="none" w:sz="0" w:space="0" w:color="auto"/>
      </w:divBdr>
    </w:div>
    <w:div w:id="2127310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hyperlink" Target="https://192.168.0.10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10-6-27&#27169;&#26495;&#20462;&#35746;\&#26377;&#23553;&#38754;&#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C89981-4883-4DDC-BA99-D36613F28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有封面技术文件模板.dot</Template>
  <TotalTime>420</TotalTime>
  <Pages>20</Pages>
  <Words>443</Words>
  <Characters>2531</Characters>
  <Application>Microsoft Office Word</Application>
  <DocSecurity>0</DocSecurity>
  <Lines>21</Lines>
  <Paragraphs>5</Paragraphs>
  <ScaleCrop>false</ScaleCrop>
  <Company>zic.csr</Company>
  <LinksUpToDate>false</LinksUpToDate>
  <CharactersWithSpaces>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word模板</dc:title>
  <dc:subject>hesonwen</dc:subject>
  <dc:creator>湖南天绫智控电子科技有限公司</dc:creator>
  <cp:lastModifiedBy>DELL</cp:lastModifiedBy>
  <cp:revision>50</cp:revision>
  <cp:lastPrinted>2022-11-12T17:08:00Z</cp:lastPrinted>
  <dcterms:created xsi:type="dcterms:W3CDTF">2023-09-18T08:53:00Z</dcterms:created>
  <dcterms:modified xsi:type="dcterms:W3CDTF">2023-10-19T01:25:00Z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