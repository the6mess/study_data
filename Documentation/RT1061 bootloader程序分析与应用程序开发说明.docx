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center" w:tblpY="1"/>
        <w:tblOverlap w:val="never"/>
        <w:tblW w:w="6175" w:type="dxa"/>
        <w:tblLayout w:type="fixed"/>
        <w:tblLook w:val="04A0" w:firstRow="1" w:lastRow="0" w:firstColumn="1" w:lastColumn="0" w:noHBand="0" w:noVBand="1"/>
      </w:tblPr>
      <w:tblGrid>
        <w:gridCol w:w="1716"/>
        <w:gridCol w:w="4459"/>
      </w:tblGrid>
      <w:tr w:rsidR="00D332FF" w:rsidRPr="00886481" w14:paraId="042CF88D" w14:textId="77777777" w:rsidTr="00E00FF3">
        <w:trPr>
          <w:trHeight w:val="1134"/>
        </w:trPr>
        <w:tc>
          <w:tcPr>
            <w:tcW w:w="1716" w:type="dxa"/>
            <w:vAlign w:val="bottom"/>
          </w:tcPr>
          <w:p w14:paraId="7822678A" w14:textId="77777777" w:rsidR="00D332FF" w:rsidRPr="00886481" w:rsidRDefault="00D40AB3">
            <w:pPr>
              <w:adjustRightInd w:val="0"/>
              <w:snapToGrid w:val="0"/>
              <w:ind w:left="420"/>
              <w:rPr>
                <w:rFonts w:eastAsia="黑体"/>
                <w:color w:val="000000" w:themeColor="text1"/>
                <w:sz w:val="36"/>
              </w:rPr>
            </w:pPr>
            <w:r w:rsidRPr="00886481">
              <w:rPr>
                <w:rFonts w:eastAsia="黑体"/>
                <w:color w:val="000000" w:themeColor="text1"/>
                <w:sz w:val="36"/>
              </w:rPr>
              <w:t>File Name:</w:t>
            </w:r>
          </w:p>
        </w:tc>
        <w:tc>
          <w:tcPr>
            <w:tcW w:w="4459" w:type="dxa"/>
            <w:vAlign w:val="bottom"/>
          </w:tcPr>
          <w:p w14:paraId="5AEAFE5C" w14:textId="4628CC56" w:rsidR="00D332FF" w:rsidRPr="00886481" w:rsidRDefault="00300C31" w:rsidP="0038447D">
            <w:pPr>
              <w:ind w:left="420"/>
              <w:jc w:val="center"/>
              <w:rPr>
                <w:rFonts w:eastAsia="黑体"/>
                <w:color w:val="000000" w:themeColor="text1"/>
                <w:sz w:val="36"/>
                <w:szCs w:val="36"/>
              </w:rPr>
            </w:pPr>
            <w:r>
              <w:rPr>
                <w:rFonts w:eastAsia="黑体" w:hint="eastAsia"/>
                <w:color w:val="000000" w:themeColor="text1"/>
                <w:sz w:val="36"/>
                <w:szCs w:val="36"/>
              </w:rPr>
              <w:t>R</w:t>
            </w:r>
            <w:r>
              <w:rPr>
                <w:rFonts w:eastAsia="黑体"/>
                <w:color w:val="000000" w:themeColor="text1"/>
                <w:sz w:val="36"/>
                <w:szCs w:val="36"/>
              </w:rPr>
              <w:t xml:space="preserve">T1061 </w:t>
            </w:r>
            <w:r>
              <w:rPr>
                <w:rFonts w:eastAsia="黑体" w:hint="eastAsia"/>
                <w:color w:val="000000" w:themeColor="text1"/>
                <w:sz w:val="36"/>
                <w:szCs w:val="36"/>
              </w:rPr>
              <w:t>bootloader</w:t>
            </w:r>
            <w:r w:rsidR="00832C14">
              <w:rPr>
                <w:rFonts w:eastAsia="黑体" w:hint="eastAsia"/>
                <w:color w:val="000000" w:themeColor="text1"/>
                <w:sz w:val="36"/>
                <w:szCs w:val="36"/>
              </w:rPr>
              <w:t>程序分析分析与</w:t>
            </w:r>
            <w:r>
              <w:rPr>
                <w:rFonts w:eastAsia="黑体" w:hint="eastAsia"/>
                <w:color w:val="000000" w:themeColor="text1"/>
                <w:sz w:val="36"/>
                <w:szCs w:val="36"/>
              </w:rPr>
              <w:t>应用程序开发说明</w:t>
            </w:r>
          </w:p>
        </w:tc>
      </w:tr>
      <w:tr w:rsidR="00D332FF" w:rsidRPr="00886481" w14:paraId="08530B47" w14:textId="77777777" w:rsidTr="00E00FF3">
        <w:trPr>
          <w:trHeight w:val="567"/>
        </w:trPr>
        <w:tc>
          <w:tcPr>
            <w:tcW w:w="1716" w:type="dxa"/>
            <w:vAlign w:val="center"/>
          </w:tcPr>
          <w:p w14:paraId="4C47E6A1" w14:textId="77777777" w:rsidR="00D332FF" w:rsidRPr="00886481" w:rsidRDefault="00D40AB3">
            <w:pPr>
              <w:ind w:left="420"/>
              <w:rPr>
                <w:rFonts w:eastAsia="黑体"/>
                <w:color w:val="000000" w:themeColor="text1"/>
                <w:sz w:val="36"/>
              </w:rPr>
            </w:pPr>
            <w:r w:rsidRPr="00886481">
              <w:rPr>
                <w:rFonts w:eastAsia="黑体"/>
                <w:color w:val="000000" w:themeColor="text1"/>
                <w:sz w:val="36"/>
              </w:rPr>
              <w:t>File No.</w:t>
            </w:r>
          </w:p>
        </w:tc>
        <w:tc>
          <w:tcPr>
            <w:tcW w:w="4459" w:type="dxa"/>
            <w:tcBorders>
              <w:top w:val="single" w:sz="8" w:space="0" w:color="auto"/>
              <w:bottom w:val="single" w:sz="8" w:space="0" w:color="auto"/>
            </w:tcBorders>
            <w:vAlign w:val="center"/>
          </w:tcPr>
          <w:p w14:paraId="7D678B2C" w14:textId="77777777" w:rsidR="00D332FF" w:rsidRPr="00886481" w:rsidRDefault="001F4B5C" w:rsidP="003C4430">
            <w:pPr>
              <w:ind w:left="420"/>
              <w:jc w:val="center"/>
              <w:rPr>
                <w:rFonts w:eastAsia="黑体"/>
                <w:color w:val="000000" w:themeColor="text1"/>
                <w:sz w:val="36"/>
                <w:szCs w:val="36"/>
              </w:rPr>
            </w:pPr>
            <w:r>
              <w:rPr>
                <w:rFonts w:eastAsia="黑体"/>
                <w:color w:val="000000" w:themeColor="text1"/>
                <w:sz w:val="36"/>
                <w:szCs w:val="36"/>
              </w:rPr>
              <w:t>待分配</w:t>
            </w:r>
          </w:p>
        </w:tc>
      </w:tr>
      <w:tr w:rsidR="00D332FF" w:rsidRPr="00886481" w14:paraId="3A145F73" w14:textId="77777777" w:rsidTr="00E00FF3">
        <w:trPr>
          <w:trHeight w:val="567"/>
        </w:trPr>
        <w:tc>
          <w:tcPr>
            <w:tcW w:w="1716" w:type="dxa"/>
            <w:vAlign w:val="center"/>
          </w:tcPr>
          <w:p w14:paraId="74E452AB" w14:textId="77777777" w:rsidR="00D332FF" w:rsidRPr="00886481" w:rsidRDefault="00D40AB3">
            <w:pPr>
              <w:ind w:left="420"/>
              <w:rPr>
                <w:rFonts w:eastAsia="黑体"/>
                <w:color w:val="000000" w:themeColor="text1"/>
                <w:sz w:val="36"/>
              </w:rPr>
            </w:pPr>
            <w:r w:rsidRPr="00886481">
              <w:rPr>
                <w:rFonts w:eastAsia="黑体"/>
                <w:color w:val="000000" w:themeColor="text1"/>
                <w:sz w:val="36"/>
              </w:rPr>
              <w:t>Version:</w:t>
            </w:r>
          </w:p>
        </w:tc>
        <w:tc>
          <w:tcPr>
            <w:tcW w:w="4459" w:type="dxa"/>
            <w:tcBorders>
              <w:top w:val="single" w:sz="8" w:space="0" w:color="auto"/>
              <w:bottom w:val="single" w:sz="8" w:space="0" w:color="auto"/>
            </w:tcBorders>
            <w:vAlign w:val="center"/>
          </w:tcPr>
          <w:p w14:paraId="76446CF1" w14:textId="77777777" w:rsidR="00D332FF" w:rsidRPr="00886481" w:rsidRDefault="006139F7" w:rsidP="00F24444">
            <w:pPr>
              <w:ind w:left="420"/>
              <w:jc w:val="center"/>
              <w:rPr>
                <w:rFonts w:eastAsia="黑体"/>
                <w:color w:val="000000" w:themeColor="text1"/>
                <w:sz w:val="36"/>
                <w:szCs w:val="36"/>
              </w:rPr>
            </w:pPr>
            <w:r w:rsidRPr="00886481">
              <w:rPr>
                <w:rFonts w:eastAsia="黑体"/>
                <w:color w:val="000000" w:themeColor="text1"/>
                <w:sz w:val="36"/>
                <w:szCs w:val="36"/>
              </w:rPr>
              <w:t>V</w:t>
            </w:r>
            <w:r w:rsidR="003F04A3" w:rsidRPr="00886481">
              <w:rPr>
                <w:rFonts w:eastAsia="黑体"/>
                <w:color w:val="000000" w:themeColor="text1"/>
                <w:sz w:val="36"/>
                <w:szCs w:val="36"/>
              </w:rPr>
              <w:t>1.0.</w:t>
            </w:r>
            <w:r w:rsidR="00745C5F" w:rsidRPr="00886481">
              <w:rPr>
                <w:rFonts w:eastAsia="黑体"/>
                <w:color w:val="000000" w:themeColor="text1"/>
                <w:sz w:val="36"/>
                <w:szCs w:val="36"/>
              </w:rPr>
              <w:t>0</w:t>
            </w:r>
          </w:p>
        </w:tc>
      </w:tr>
    </w:tbl>
    <w:p w14:paraId="3A9E8908" w14:textId="77777777" w:rsidR="00D332FF" w:rsidRPr="00886481" w:rsidRDefault="00E00FF3">
      <w:pPr>
        <w:ind w:left="420"/>
        <w:rPr>
          <w:color w:val="000000" w:themeColor="text1"/>
        </w:rPr>
      </w:pPr>
      <w:r w:rsidRPr="00886481">
        <w:rPr>
          <w:noProof/>
          <w:color w:val="000000" w:themeColor="text1"/>
        </w:rPr>
        <mc:AlternateContent>
          <mc:Choice Requires="wps">
            <w:drawing>
              <wp:anchor distT="0" distB="0" distL="114300" distR="114300" simplePos="0" relativeHeight="251656704" behindDoc="0" locked="0" layoutInCell="1" allowOverlap="1" wp14:anchorId="4EC86091" wp14:editId="782D69DF">
                <wp:simplePos x="0" y="0"/>
                <wp:positionH relativeFrom="column">
                  <wp:posOffset>4445</wp:posOffset>
                </wp:positionH>
                <wp:positionV relativeFrom="paragraph">
                  <wp:posOffset>-36830</wp:posOffset>
                </wp:positionV>
                <wp:extent cx="552450" cy="4171950"/>
                <wp:effectExtent l="0" t="0" r="0" b="0"/>
                <wp:wrapNone/>
                <wp:docPr id="1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171950"/>
                        </a:xfrm>
                        <a:prstGeom prst="rect">
                          <a:avLst/>
                        </a:prstGeom>
                        <a:solidFill>
                          <a:srgbClr val="FFFFFF"/>
                        </a:solidFill>
                        <a:ln>
                          <a:noFill/>
                        </a:ln>
                      </wps:spPr>
                      <wps:txbx>
                        <w:txbxContent>
                          <w:p w14:paraId="331BF969" w14:textId="77777777" w:rsidR="006B728B" w:rsidRPr="00E00FF3" w:rsidRDefault="006B728B">
                            <w:pPr>
                              <w:ind w:left="420"/>
                              <w:rPr>
                                <w:rFonts w:eastAsia="微软雅黑"/>
                                <w:b/>
                                <w:szCs w:val="21"/>
                              </w:rPr>
                            </w:pPr>
                            <w:r w:rsidRPr="00E00FF3">
                              <w:rPr>
                                <w:rFonts w:eastAsia="微软雅黑"/>
                                <w:b/>
                                <w:szCs w:val="21"/>
                              </w:rPr>
                              <w:t xml:space="preserve">Without authorization, dissemination and duplication of the content </w:t>
                            </w:r>
                          </w:p>
                          <w:p w14:paraId="533C09C9" w14:textId="77777777" w:rsidR="006B728B" w:rsidRPr="00E00FF3" w:rsidRDefault="006B728B">
                            <w:pPr>
                              <w:ind w:left="420"/>
                              <w:rPr>
                                <w:b/>
                                <w:szCs w:val="21"/>
                              </w:rPr>
                            </w:pPr>
                            <w:r w:rsidRPr="00E00FF3">
                              <w:rPr>
                                <w:rFonts w:eastAsia="微软雅黑"/>
                                <w:b/>
                                <w:szCs w:val="21"/>
                              </w:rPr>
                              <w:t>of this article are strictly prohibited. Violators must be prosecuted.</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C86091" id="_x0000_t202" coordsize="21600,21600" o:spt="202" path="m,l,21600r21600,l21600,xe">
                <v:stroke joinstyle="miter"/>
                <v:path gradientshapeok="t" o:connecttype="rect"/>
              </v:shapetype>
              <v:shape id="Text Box 62" o:spid="_x0000_s1026" type="#_x0000_t202" style="position:absolute;left:0;text-align:left;margin-left:.35pt;margin-top:-2.9pt;width:4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" stroked="f">
                <v:textbox style="layout-flow:vertical-ideographic">
                  <w:txbxContent>
                    <w:p w14:paraId="331BF969" w14:textId="77777777" w:rsidR="006B728B" w:rsidRPr="00E00FF3" w:rsidRDefault="006B728B">
                      <w:pPr>
                        <w:ind w:left="420"/>
                        <w:rPr>
                          <w:rFonts w:eastAsia="微软雅黑"/>
                          <w:b/>
                          <w:szCs w:val="21"/>
                        </w:rPr>
                      </w:pPr>
                      <w:r w:rsidRPr="00E00FF3">
                        <w:rPr>
                          <w:rFonts w:eastAsia="微软雅黑"/>
                          <w:b/>
                          <w:szCs w:val="21"/>
                        </w:rPr>
                        <w:t xml:space="preserve">Without authorization, dissemination and duplication of the content </w:t>
                      </w:r>
                    </w:p>
                    <w:p w14:paraId="533C09C9" w14:textId="77777777" w:rsidR="006B728B" w:rsidRPr="00E00FF3" w:rsidRDefault="006B728B">
                      <w:pPr>
                        <w:ind w:left="420"/>
                        <w:rPr>
                          <w:b/>
                          <w:szCs w:val="21"/>
                        </w:rPr>
                      </w:pPr>
                      <w:r w:rsidRPr="00E00FF3">
                        <w:rPr>
                          <w:rFonts w:eastAsia="微软雅黑"/>
                          <w:b/>
                          <w:szCs w:val="21"/>
                        </w:rPr>
                        <w:t>of this article are strictly prohibited. Violators must be prosecuted.</w:t>
                      </w:r>
                    </w:p>
                  </w:txbxContent>
                </v:textbox>
              </v:shape>
            </w:pict>
          </mc:Fallback>
        </mc:AlternateContent>
      </w:r>
    </w:p>
    <w:p w14:paraId="6EFBD1F8" w14:textId="77777777" w:rsidR="00D332FF" w:rsidRPr="00886481" w:rsidRDefault="00D332FF">
      <w:pPr>
        <w:ind w:left="420"/>
        <w:rPr>
          <w:color w:val="000000" w:themeColor="text1"/>
        </w:rPr>
      </w:pPr>
    </w:p>
    <w:p w14:paraId="4DB2FDAC" w14:textId="77777777" w:rsidR="00D332FF" w:rsidRPr="00886481" w:rsidRDefault="00D332FF">
      <w:pPr>
        <w:ind w:left="420"/>
        <w:rPr>
          <w:color w:val="000000" w:themeColor="text1"/>
        </w:rPr>
      </w:pPr>
    </w:p>
    <w:p w14:paraId="66BA7C95" w14:textId="77777777" w:rsidR="00D332FF" w:rsidRPr="00886481" w:rsidRDefault="00D332FF">
      <w:pPr>
        <w:ind w:left="420"/>
        <w:rPr>
          <w:color w:val="000000" w:themeColor="text1"/>
        </w:rPr>
      </w:pPr>
    </w:p>
    <w:p w14:paraId="1B4A5CD0" w14:textId="77777777" w:rsidR="00D332FF" w:rsidRPr="00886481" w:rsidRDefault="00D332FF">
      <w:pPr>
        <w:ind w:left="420"/>
        <w:rPr>
          <w:color w:val="000000" w:themeColor="text1"/>
        </w:rPr>
      </w:pPr>
    </w:p>
    <w:p w14:paraId="0ED754A2" w14:textId="77777777" w:rsidR="00D332FF" w:rsidRPr="00886481" w:rsidRDefault="00D332FF">
      <w:pPr>
        <w:ind w:left="420"/>
        <w:rPr>
          <w:color w:val="000000" w:themeColor="text1"/>
        </w:rPr>
      </w:pPr>
    </w:p>
    <w:p w14:paraId="75D67FBF" w14:textId="77777777" w:rsidR="00D332FF" w:rsidRPr="00886481" w:rsidRDefault="00D332FF">
      <w:pPr>
        <w:ind w:left="420"/>
        <w:rPr>
          <w:color w:val="000000" w:themeColor="text1"/>
        </w:rPr>
      </w:pPr>
    </w:p>
    <w:p w14:paraId="40EFCBBB" w14:textId="77777777" w:rsidR="00D332FF" w:rsidRPr="00886481" w:rsidRDefault="00D332FF">
      <w:pPr>
        <w:ind w:left="420"/>
        <w:rPr>
          <w:color w:val="000000" w:themeColor="text1"/>
        </w:rPr>
      </w:pPr>
    </w:p>
    <w:p w14:paraId="4A679CD3" w14:textId="77777777" w:rsidR="00D332FF" w:rsidRPr="00886481" w:rsidRDefault="00D332FF">
      <w:pPr>
        <w:tabs>
          <w:tab w:val="left" w:pos="6145"/>
        </w:tabs>
        <w:ind w:left="420"/>
        <w:rPr>
          <w:color w:val="000000" w:themeColor="text1"/>
        </w:rPr>
      </w:pPr>
    </w:p>
    <w:p w14:paraId="03F826F8" w14:textId="77777777" w:rsidR="00D332FF" w:rsidRPr="00886481" w:rsidRDefault="00D332FF">
      <w:pPr>
        <w:ind w:left="420"/>
        <w:rPr>
          <w:color w:val="000000" w:themeColor="text1"/>
        </w:rPr>
      </w:pPr>
    </w:p>
    <w:p w14:paraId="61FBA32D" w14:textId="77777777" w:rsidR="00D332FF" w:rsidRPr="00886481" w:rsidRDefault="00D332FF">
      <w:pPr>
        <w:ind w:left="420"/>
        <w:rPr>
          <w:color w:val="000000" w:themeColor="text1"/>
        </w:rPr>
        <w:sectPr w:rsidR="00D332FF" w:rsidRPr="00886481" w:rsidSect="001B42DE">
          <w:headerReference w:type="default" r:id="rId9"/>
          <w:footerReference w:type="even" r:id="rId10"/>
          <w:footerReference w:type="default" r:id="rId11"/>
          <w:headerReference w:type="first" r:id="rId12"/>
          <w:footerReference w:type="first" r:id="rId13"/>
          <w:pgSz w:w="11906" w:h="16838"/>
          <w:pgMar w:top="567" w:right="567" w:bottom="567" w:left="1418" w:header="851" w:footer="567" w:gutter="0"/>
          <w:pgNumType w:start="1"/>
          <w:cols w:space="425"/>
          <w:titlePg/>
          <w:docGrid w:linePitch="312"/>
        </w:sectPr>
      </w:pPr>
    </w:p>
    <w:p w14:paraId="0DAFE033" w14:textId="77777777" w:rsidR="00D332FF" w:rsidRPr="00886481" w:rsidRDefault="00D332FF">
      <w:pPr>
        <w:ind w:left="420"/>
        <w:rPr>
          <w:vanish/>
          <w:color w:val="000000" w:themeColor="text1"/>
          <w:kern w:val="0"/>
          <w:szCs w:val="20"/>
        </w:rPr>
      </w:pPr>
    </w:p>
    <w:p w14:paraId="2F38B8C1" w14:textId="77777777" w:rsidR="00687F11" w:rsidRPr="00886481" w:rsidRDefault="00687F11" w:rsidP="00D16D81">
      <w:pPr>
        <w:ind w:left="420"/>
        <w:rPr>
          <w:color w:val="000000" w:themeColor="text1"/>
        </w:rPr>
      </w:pPr>
    </w:p>
    <w:p w14:paraId="2E148EBE" w14:textId="77777777" w:rsidR="00320DA1" w:rsidRPr="00886481" w:rsidRDefault="00320DA1" w:rsidP="00D16D81">
      <w:pPr>
        <w:ind w:left="420"/>
        <w:rPr>
          <w:color w:val="000000" w:themeColor="text1"/>
        </w:rPr>
      </w:pPr>
    </w:p>
    <w:p w14:paraId="65B4E590" w14:textId="77777777" w:rsidR="00320DA1" w:rsidRPr="00886481" w:rsidRDefault="00320DA1" w:rsidP="00320DA1">
      <w:pPr>
        <w:ind w:left="420"/>
        <w:jc w:val="center"/>
        <w:rPr>
          <w:rFonts w:eastAsia="微软雅黑"/>
        </w:rPr>
      </w:pPr>
      <w:r w:rsidRPr="00886481">
        <w:rPr>
          <w:rFonts w:eastAsia="微软雅黑"/>
        </w:rPr>
        <w:t>编制与审核</w:t>
      </w:r>
    </w:p>
    <w:tbl>
      <w:tblPr>
        <w:tblpPr w:leftFromText="180" w:rightFromText="180" w:vertAnchor="text" w:tblpXSpec="center" w:tblpY="1"/>
        <w:tblOverlap w:val="never"/>
        <w:tblW w:w="5000" w:type="pct"/>
        <w:tblBorders>
          <w:bottom w:val="single" w:sz="4" w:space="0" w:color="000000" w:themeColor="text1"/>
          <w:insideH w:val="single" w:sz="4" w:space="0" w:color="000000" w:themeColor="text1"/>
        </w:tblBorders>
        <w:tblLook w:val="01E0" w:firstRow="1" w:lastRow="1" w:firstColumn="1" w:lastColumn="1" w:noHBand="0" w:noVBand="0"/>
      </w:tblPr>
      <w:tblGrid>
        <w:gridCol w:w="1297"/>
        <w:gridCol w:w="1963"/>
        <w:gridCol w:w="1056"/>
        <w:gridCol w:w="2314"/>
        <w:gridCol w:w="1319"/>
        <w:gridCol w:w="1905"/>
      </w:tblGrid>
      <w:tr w:rsidR="00320DA1" w:rsidRPr="00886481" w14:paraId="7271C1EA" w14:textId="77777777" w:rsidTr="00320DA1">
        <w:tc>
          <w:tcPr>
            <w:tcW w:w="664" w:type="pct"/>
            <w:tcBorders>
              <w:top w:val="nil"/>
              <w:left w:val="nil"/>
              <w:bottom w:val="single" w:sz="4" w:space="0" w:color="000000" w:themeColor="text1"/>
              <w:right w:val="nil"/>
            </w:tcBorders>
            <w:vAlign w:val="center"/>
            <w:hideMark/>
          </w:tcPr>
          <w:p w14:paraId="67D7BDA5"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编</w:t>
            </w:r>
            <w:r w:rsidRPr="00886481">
              <w:rPr>
                <w:rFonts w:eastAsia="仿宋_GB2312"/>
              </w:rPr>
              <w:t xml:space="preserve">  </w:t>
            </w:r>
            <w:r w:rsidRPr="00886481">
              <w:rPr>
                <w:rFonts w:eastAsia="仿宋_GB2312"/>
              </w:rPr>
              <w:t>制：</w:t>
            </w:r>
          </w:p>
        </w:tc>
        <w:tc>
          <w:tcPr>
            <w:tcW w:w="1002" w:type="pct"/>
            <w:tcBorders>
              <w:top w:val="nil"/>
              <w:left w:val="nil"/>
              <w:bottom w:val="single" w:sz="4" w:space="0" w:color="000000" w:themeColor="text1"/>
              <w:right w:val="nil"/>
            </w:tcBorders>
            <w:vAlign w:val="center"/>
            <w:hideMark/>
          </w:tcPr>
          <w:p w14:paraId="5A935834" w14:textId="77777777" w:rsidR="00320DA1" w:rsidRPr="00886481" w:rsidRDefault="00B54DEF" w:rsidP="00320DA1">
            <w:pPr>
              <w:spacing w:beforeLines="50" w:before="120" w:afterLines="50" w:after="120" w:line="240" w:lineRule="atLeast"/>
              <w:ind w:left="420"/>
              <w:jc w:val="center"/>
              <w:rPr>
                <w:rFonts w:eastAsia="仿宋_GB2312"/>
              </w:rPr>
            </w:pPr>
            <w:r>
              <w:rPr>
                <w:rFonts w:eastAsia="仿宋_GB2312" w:hint="eastAsia"/>
              </w:rPr>
              <w:t>任</w:t>
            </w:r>
            <w:r>
              <w:rPr>
                <w:rFonts w:eastAsia="仿宋_GB2312"/>
              </w:rPr>
              <w:t>湘辉</w:t>
            </w:r>
          </w:p>
        </w:tc>
        <w:tc>
          <w:tcPr>
            <w:tcW w:w="507" w:type="pct"/>
            <w:tcBorders>
              <w:top w:val="nil"/>
              <w:left w:val="nil"/>
              <w:bottom w:val="single" w:sz="4" w:space="0" w:color="000000" w:themeColor="text1"/>
              <w:right w:val="nil"/>
            </w:tcBorders>
            <w:vAlign w:val="center"/>
            <w:hideMark/>
          </w:tcPr>
          <w:p w14:paraId="61ABA6FE"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nil"/>
              <w:left w:val="nil"/>
              <w:bottom w:val="single" w:sz="4" w:space="0" w:color="000000" w:themeColor="text1"/>
              <w:right w:val="nil"/>
            </w:tcBorders>
          </w:tcPr>
          <w:p w14:paraId="113251E4"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nil"/>
              <w:left w:val="nil"/>
              <w:bottom w:val="single" w:sz="4" w:space="0" w:color="000000" w:themeColor="text1"/>
              <w:right w:val="nil"/>
            </w:tcBorders>
            <w:vAlign w:val="center"/>
            <w:hideMark/>
          </w:tcPr>
          <w:p w14:paraId="527C55B8"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nil"/>
              <w:left w:val="nil"/>
              <w:bottom w:val="single" w:sz="4" w:space="0" w:color="000000" w:themeColor="text1"/>
              <w:right w:val="nil"/>
            </w:tcBorders>
            <w:vAlign w:val="center"/>
          </w:tcPr>
          <w:p w14:paraId="06F14F09" w14:textId="77777777" w:rsidR="00320DA1" w:rsidRPr="00886481" w:rsidRDefault="00320DA1" w:rsidP="00320DA1">
            <w:pPr>
              <w:spacing w:beforeLines="50" w:before="120" w:afterLines="50" w:after="120" w:line="240" w:lineRule="atLeast"/>
              <w:ind w:left="420"/>
              <w:jc w:val="center"/>
              <w:rPr>
                <w:rFonts w:eastAsia="仿宋_GB2312"/>
              </w:rPr>
            </w:pPr>
          </w:p>
        </w:tc>
      </w:tr>
      <w:tr w:rsidR="00320DA1" w:rsidRPr="00886481" w14:paraId="1DB65328"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11293050"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742F1BBD"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color w:val="000000" w:themeColor="text1"/>
                <w:szCs w:val="21"/>
              </w:rPr>
              <w:t>王</w:t>
            </w:r>
            <w:r w:rsidRPr="00886481">
              <w:rPr>
                <w:rFonts w:eastAsia="仿宋_GB2312"/>
                <w:color w:val="000000" w:themeColor="text1"/>
                <w:szCs w:val="21"/>
              </w:rPr>
              <w:t xml:space="preserve">  </w:t>
            </w:r>
            <w:r w:rsidRPr="00886481">
              <w:rPr>
                <w:rFonts w:eastAsia="仿宋_GB2312"/>
                <w:color w:val="000000" w:themeColor="text1"/>
                <w:szCs w:val="21"/>
              </w:rPr>
              <w:t>兵</w:t>
            </w:r>
          </w:p>
        </w:tc>
        <w:tc>
          <w:tcPr>
            <w:tcW w:w="507" w:type="pct"/>
            <w:tcBorders>
              <w:top w:val="single" w:sz="4" w:space="0" w:color="000000" w:themeColor="text1"/>
              <w:left w:val="nil"/>
              <w:bottom w:val="single" w:sz="4" w:space="0" w:color="000000" w:themeColor="text1"/>
              <w:right w:val="nil"/>
            </w:tcBorders>
            <w:vAlign w:val="center"/>
            <w:hideMark/>
          </w:tcPr>
          <w:p w14:paraId="4E482815"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41368260"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6334610F"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6B7C6186" w14:textId="77777777" w:rsidR="00320DA1" w:rsidRPr="00886481" w:rsidRDefault="00320DA1" w:rsidP="00320DA1">
            <w:pPr>
              <w:spacing w:beforeLines="50" w:before="120" w:afterLines="50" w:after="120" w:line="240" w:lineRule="atLeast"/>
              <w:ind w:left="420"/>
              <w:jc w:val="center"/>
              <w:rPr>
                <w:rFonts w:eastAsia="仿宋_GB2312"/>
              </w:rPr>
            </w:pPr>
          </w:p>
        </w:tc>
      </w:tr>
      <w:tr w:rsidR="00320DA1" w:rsidRPr="00886481" w14:paraId="3975CD60"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76A0FA92"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审</w:t>
            </w:r>
            <w:r w:rsidRPr="00886481">
              <w:rPr>
                <w:rFonts w:eastAsia="仿宋_GB2312"/>
              </w:rPr>
              <w:t xml:space="preserve">  </w:t>
            </w:r>
            <w:r w:rsidRPr="00886481">
              <w:rPr>
                <w:rFonts w:eastAsia="仿宋_GB2312"/>
              </w:rPr>
              <w:t>核：</w:t>
            </w:r>
          </w:p>
        </w:tc>
        <w:tc>
          <w:tcPr>
            <w:tcW w:w="1002" w:type="pct"/>
            <w:tcBorders>
              <w:top w:val="single" w:sz="4" w:space="0" w:color="000000" w:themeColor="text1"/>
              <w:left w:val="nil"/>
              <w:bottom w:val="single" w:sz="4" w:space="0" w:color="000000" w:themeColor="text1"/>
              <w:right w:val="nil"/>
            </w:tcBorders>
            <w:vAlign w:val="center"/>
            <w:hideMark/>
          </w:tcPr>
          <w:p w14:paraId="18B9B977" w14:textId="77777777" w:rsidR="00320DA1" w:rsidRPr="00886481" w:rsidRDefault="00B8043B" w:rsidP="00320DA1">
            <w:pPr>
              <w:spacing w:beforeLines="50" w:before="120" w:afterLines="50" w:after="120" w:line="240" w:lineRule="atLeast"/>
              <w:ind w:left="420"/>
              <w:jc w:val="center"/>
              <w:rPr>
                <w:rFonts w:eastAsia="仿宋_GB2312"/>
              </w:rPr>
            </w:pPr>
            <w:r w:rsidRPr="00886481">
              <w:rPr>
                <w:rFonts w:eastAsia="仿宋_GB2312"/>
              </w:rPr>
              <w:t>董</w:t>
            </w:r>
            <w:r w:rsidRPr="00886481">
              <w:rPr>
                <w:rFonts w:eastAsia="仿宋_GB2312"/>
              </w:rPr>
              <w:t xml:space="preserve">  </w:t>
            </w:r>
            <w:r w:rsidRPr="00886481">
              <w:rPr>
                <w:rFonts w:eastAsia="仿宋_GB2312"/>
              </w:rPr>
              <w:t>敏</w:t>
            </w:r>
          </w:p>
        </w:tc>
        <w:tc>
          <w:tcPr>
            <w:tcW w:w="507" w:type="pct"/>
            <w:tcBorders>
              <w:top w:val="single" w:sz="4" w:space="0" w:color="000000" w:themeColor="text1"/>
              <w:left w:val="nil"/>
              <w:bottom w:val="single" w:sz="4" w:space="0" w:color="000000" w:themeColor="text1"/>
              <w:right w:val="nil"/>
            </w:tcBorders>
            <w:vAlign w:val="center"/>
            <w:hideMark/>
          </w:tcPr>
          <w:p w14:paraId="280CB89D"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0B132339"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783B006B"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0A8C0A5A" w14:textId="77777777" w:rsidR="00320DA1" w:rsidRPr="00886481" w:rsidRDefault="00320DA1" w:rsidP="00320DA1">
            <w:pPr>
              <w:spacing w:beforeLines="50" w:before="120" w:afterLines="50" w:after="120" w:line="240" w:lineRule="atLeast"/>
              <w:ind w:left="420"/>
              <w:jc w:val="center"/>
              <w:rPr>
                <w:rFonts w:eastAsia="仿宋_GB2312"/>
              </w:rPr>
            </w:pPr>
          </w:p>
        </w:tc>
      </w:tr>
      <w:tr w:rsidR="00320DA1" w:rsidRPr="00886481" w14:paraId="512B9B74"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7754BBEE"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安</w:t>
            </w:r>
            <w:r w:rsidRPr="00886481">
              <w:rPr>
                <w:rFonts w:eastAsia="仿宋_GB2312"/>
              </w:rPr>
              <w:t xml:space="preserve">  </w:t>
            </w:r>
            <w:r w:rsidRPr="00886481">
              <w:rPr>
                <w:rFonts w:eastAsia="仿宋_GB2312"/>
              </w:rPr>
              <w:t>全：</w:t>
            </w:r>
          </w:p>
        </w:tc>
        <w:tc>
          <w:tcPr>
            <w:tcW w:w="1002" w:type="pct"/>
            <w:tcBorders>
              <w:top w:val="single" w:sz="4" w:space="0" w:color="000000" w:themeColor="text1"/>
              <w:left w:val="nil"/>
              <w:bottom w:val="single" w:sz="4" w:space="0" w:color="000000" w:themeColor="text1"/>
              <w:right w:val="nil"/>
            </w:tcBorders>
            <w:vAlign w:val="center"/>
            <w:hideMark/>
          </w:tcPr>
          <w:p w14:paraId="08BA946C"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78DCA98E"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4461A0E0"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7065879D"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021094DD" w14:textId="77777777" w:rsidR="00320DA1" w:rsidRPr="00886481" w:rsidRDefault="00320DA1" w:rsidP="00320DA1">
            <w:pPr>
              <w:spacing w:beforeLines="50" w:before="120" w:afterLines="50" w:after="120" w:line="240" w:lineRule="atLeast"/>
              <w:ind w:left="420"/>
              <w:jc w:val="center"/>
              <w:rPr>
                <w:rFonts w:eastAsia="仿宋_GB2312"/>
              </w:rPr>
            </w:pPr>
          </w:p>
        </w:tc>
      </w:tr>
      <w:tr w:rsidR="00320DA1" w:rsidRPr="00886481" w14:paraId="2D8435D6"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10F7A1B0"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确</w:t>
            </w:r>
            <w:r w:rsidRPr="00886481">
              <w:rPr>
                <w:rFonts w:eastAsia="仿宋_GB2312"/>
              </w:rPr>
              <w:t xml:space="preserve">  </w:t>
            </w:r>
            <w:r w:rsidRPr="00886481">
              <w:rPr>
                <w:rFonts w:eastAsia="仿宋_GB2312"/>
              </w:rPr>
              <w:t>认：</w:t>
            </w:r>
          </w:p>
        </w:tc>
        <w:tc>
          <w:tcPr>
            <w:tcW w:w="1002" w:type="pct"/>
            <w:tcBorders>
              <w:top w:val="single" w:sz="4" w:space="0" w:color="000000" w:themeColor="text1"/>
              <w:left w:val="nil"/>
              <w:bottom w:val="single" w:sz="4" w:space="0" w:color="000000" w:themeColor="text1"/>
              <w:right w:val="nil"/>
            </w:tcBorders>
            <w:vAlign w:val="center"/>
            <w:hideMark/>
          </w:tcPr>
          <w:p w14:paraId="0702A0AD"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w:t>
            </w:r>
          </w:p>
        </w:tc>
        <w:tc>
          <w:tcPr>
            <w:tcW w:w="507" w:type="pct"/>
            <w:tcBorders>
              <w:top w:val="single" w:sz="4" w:space="0" w:color="000000" w:themeColor="text1"/>
              <w:left w:val="nil"/>
              <w:bottom w:val="single" w:sz="4" w:space="0" w:color="000000" w:themeColor="text1"/>
              <w:right w:val="nil"/>
            </w:tcBorders>
            <w:vAlign w:val="center"/>
            <w:hideMark/>
          </w:tcPr>
          <w:p w14:paraId="0ADAC81F"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063BF461"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451AD9AC"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321D6A4F" w14:textId="77777777" w:rsidR="00320DA1" w:rsidRPr="00886481" w:rsidRDefault="00320DA1" w:rsidP="00320DA1">
            <w:pPr>
              <w:spacing w:beforeLines="50" w:before="120" w:afterLines="50" w:after="120" w:line="240" w:lineRule="atLeast"/>
              <w:ind w:left="420"/>
              <w:jc w:val="center"/>
              <w:rPr>
                <w:rFonts w:eastAsia="仿宋_GB2312"/>
              </w:rPr>
            </w:pPr>
          </w:p>
        </w:tc>
      </w:tr>
      <w:tr w:rsidR="00320DA1" w:rsidRPr="00886481" w14:paraId="2712A16B" w14:textId="77777777" w:rsidTr="00320DA1">
        <w:tc>
          <w:tcPr>
            <w:tcW w:w="664" w:type="pct"/>
            <w:tcBorders>
              <w:top w:val="single" w:sz="4" w:space="0" w:color="000000" w:themeColor="text1"/>
              <w:left w:val="nil"/>
              <w:bottom w:val="single" w:sz="4" w:space="0" w:color="000000" w:themeColor="text1"/>
              <w:right w:val="nil"/>
            </w:tcBorders>
            <w:vAlign w:val="center"/>
            <w:hideMark/>
          </w:tcPr>
          <w:p w14:paraId="4412241D"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批</w:t>
            </w:r>
            <w:r w:rsidRPr="00886481">
              <w:rPr>
                <w:rFonts w:eastAsia="仿宋_GB2312"/>
              </w:rPr>
              <w:t xml:space="preserve">  </w:t>
            </w:r>
            <w:r w:rsidRPr="00886481">
              <w:rPr>
                <w:rFonts w:eastAsia="仿宋_GB2312"/>
              </w:rPr>
              <w:t>准：</w:t>
            </w:r>
          </w:p>
        </w:tc>
        <w:tc>
          <w:tcPr>
            <w:tcW w:w="1002" w:type="pct"/>
            <w:tcBorders>
              <w:top w:val="single" w:sz="4" w:space="0" w:color="000000" w:themeColor="text1"/>
              <w:left w:val="nil"/>
              <w:bottom w:val="single" w:sz="4" w:space="0" w:color="000000" w:themeColor="text1"/>
              <w:right w:val="nil"/>
            </w:tcBorders>
            <w:vAlign w:val="center"/>
            <w:hideMark/>
          </w:tcPr>
          <w:p w14:paraId="0700506B" w14:textId="77777777" w:rsidR="00320DA1" w:rsidRPr="00886481" w:rsidRDefault="00D05895" w:rsidP="00320DA1">
            <w:pPr>
              <w:spacing w:beforeLines="50" w:before="120" w:afterLines="50" w:after="120" w:line="240" w:lineRule="atLeast"/>
              <w:ind w:left="420"/>
              <w:jc w:val="center"/>
              <w:rPr>
                <w:rFonts w:eastAsia="仿宋_GB2312"/>
              </w:rPr>
            </w:pPr>
            <w:r>
              <w:rPr>
                <w:rFonts w:eastAsia="仿宋_GB2312" w:hint="eastAsia"/>
              </w:rPr>
              <w:t>唐</w:t>
            </w:r>
            <w:r>
              <w:rPr>
                <w:rFonts w:eastAsia="仿宋_GB2312" w:hint="eastAsia"/>
              </w:rPr>
              <w:t xml:space="preserve">  </w:t>
            </w:r>
            <w:r>
              <w:rPr>
                <w:rFonts w:eastAsia="仿宋_GB2312"/>
              </w:rPr>
              <w:t>伟</w:t>
            </w:r>
          </w:p>
        </w:tc>
        <w:tc>
          <w:tcPr>
            <w:tcW w:w="507" w:type="pct"/>
            <w:tcBorders>
              <w:top w:val="single" w:sz="4" w:space="0" w:color="000000" w:themeColor="text1"/>
              <w:left w:val="nil"/>
              <w:bottom w:val="single" w:sz="4" w:space="0" w:color="000000" w:themeColor="text1"/>
              <w:right w:val="nil"/>
            </w:tcBorders>
            <w:vAlign w:val="center"/>
            <w:hideMark/>
          </w:tcPr>
          <w:p w14:paraId="3219D138"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签</w:t>
            </w:r>
            <w:r w:rsidRPr="00886481">
              <w:rPr>
                <w:rFonts w:eastAsia="仿宋_GB2312"/>
              </w:rPr>
              <w:t xml:space="preserve"> </w:t>
            </w:r>
            <w:r w:rsidRPr="00886481">
              <w:rPr>
                <w:rFonts w:eastAsia="仿宋_GB2312"/>
              </w:rPr>
              <w:t>名：</w:t>
            </w:r>
          </w:p>
        </w:tc>
        <w:tc>
          <w:tcPr>
            <w:tcW w:w="1180" w:type="pct"/>
            <w:tcBorders>
              <w:top w:val="single" w:sz="4" w:space="0" w:color="000000" w:themeColor="text1"/>
              <w:left w:val="nil"/>
              <w:bottom w:val="single" w:sz="4" w:space="0" w:color="000000" w:themeColor="text1"/>
              <w:right w:val="nil"/>
            </w:tcBorders>
          </w:tcPr>
          <w:p w14:paraId="237C1B9A" w14:textId="77777777" w:rsidR="00320DA1" w:rsidRPr="00886481" w:rsidRDefault="00320DA1" w:rsidP="00320DA1">
            <w:pPr>
              <w:spacing w:beforeLines="50" w:before="120" w:afterLines="50" w:after="120" w:line="240" w:lineRule="atLeast"/>
              <w:ind w:left="420"/>
              <w:jc w:val="center"/>
              <w:rPr>
                <w:rFonts w:eastAsia="仿宋_GB2312"/>
              </w:rPr>
            </w:pPr>
          </w:p>
        </w:tc>
        <w:tc>
          <w:tcPr>
            <w:tcW w:w="675" w:type="pct"/>
            <w:tcBorders>
              <w:top w:val="single" w:sz="4" w:space="0" w:color="000000" w:themeColor="text1"/>
              <w:left w:val="nil"/>
              <w:bottom w:val="single" w:sz="4" w:space="0" w:color="000000" w:themeColor="text1"/>
              <w:right w:val="nil"/>
            </w:tcBorders>
            <w:vAlign w:val="center"/>
            <w:hideMark/>
          </w:tcPr>
          <w:p w14:paraId="6B3B96A5" w14:textId="77777777" w:rsidR="00320DA1" w:rsidRPr="00886481" w:rsidRDefault="00320DA1" w:rsidP="00320DA1">
            <w:pPr>
              <w:spacing w:beforeLines="50" w:before="120" w:afterLines="50" w:after="120" w:line="240" w:lineRule="atLeast"/>
              <w:ind w:left="420"/>
              <w:jc w:val="center"/>
              <w:rPr>
                <w:rFonts w:eastAsia="仿宋_GB2312"/>
              </w:rPr>
            </w:pPr>
            <w:r w:rsidRPr="00886481">
              <w:rPr>
                <w:rFonts w:eastAsia="仿宋_GB2312"/>
              </w:rPr>
              <w:t>日</w:t>
            </w:r>
            <w:r w:rsidRPr="00886481">
              <w:rPr>
                <w:rFonts w:eastAsia="仿宋_GB2312"/>
              </w:rPr>
              <w:t xml:space="preserve"> </w:t>
            </w:r>
            <w:r w:rsidRPr="00886481">
              <w:rPr>
                <w:rFonts w:eastAsia="仿宋_GB2312"/>
              </w:rPr>
              <w:t>期</w:t>
            </w:r>
          </w:p>
        </w:tc>
        <w:tc>
          <w:tcPr>
            <w:tcW w:w="972" w:type="pct"/>
            <w:tcBorders>
              <w:top w:val="single" w:sz="4" w:space="0" w:color="000000" w:themeColor="text1"/>
              <w:left w:val="nil"/>
              <w:bottom w:val="single" w:sz="4" w:space="0" w:color="000000" w:themeColor="text1"/>
              <w:right w:val="nil"/>
            </w:tcBorders>
            <w:vAlign w:val="center"/>
          </w:tcPr>
          <w:p w14:paraId="680F1E84" w14:textId="77777777" w:rsidR="00320DA1" w:rsidRPr="00886481" w:rsidRDefault="00320DA1" w:rsidP="00320DA1">
            <w:pPr>
              <w:spacing w:beforeLines="50" w:before="120" w:afterLines="50" w:after="120" w:line="240" w:lineRule="atLeast"/>
              <w:ind w:left="420"/>
              <w:jc w:val="center"/>
              <w:rPr>
                <w:rFonts w:eastAsia="仿宋_GB2312"/>
              </w:rPr>
            </w:pPr>
          </w:p>
        </w:tc>
      </w:tr>
    </w:tbl>
    <w:p w14:paraId="10C75C31" w14:textId="77777777" w:rsidR="00320DA1" w:rsidRPr="00886481" w:rsidRDefault="00320DA1" w:rsidP="00320DA1">
      <w:pPr>
        <w:ind w:left="420"/>
        <w:rPr>
          <w:noProof/>
          <w:szCs w:val="20"/>
        </w:rPr>
      </w:pPr>
    </w:p>
    <w:p w14:paraId="4B2880DE" w14:textId="77777777" w:rsidR="00320DA1" w:rsidRPr="00886481" w:rsidRDefault="00320DA1" w:rsidP="00320DA1">
      <w:pPr>
        <w:ind w:left="420"/>
        <w:rPr>
          <w:noProof/>
          <w:szCs w:val="20"/>
        </w:rPr>
      </w:pPr>
    </w:p>
    <w:p w14:paraId="6BE49FE9" w14:textId="77777777" w:rsidR="00320DA1" w:rsidRPr="00886481" w:rsidRDefault="00320DA1" w:rsidP="00320DA1">
      <w:pPr>
        <w:ind w:left="420"/>
        <w:rPr>
          <w:noProof/>
          <w:szCs w:val="20"/>
        </w:rPr>
      </w:pPr>
    </w:p>
    <w:p w14:paraId="3CD790A0" w14:textId="77777777" w:rsidR="00320DA1" w:rsidRPr="00886481" w:rsidRDefault="00320DA1" w:rsidP="00320DA1">
      <w:pPr>
        <w:ind w:left="420"/>
        <w:jc w:val="center"/>
        <w:rPr>
          <w:rFonts w:eastAsia="微软雅黑"/>
        </w:rPr>
      </w:pPr>
      <w:r w:rsidRPr="00886481">
        <w:rPr>
          <w:rFonts w:eastAsia="微软雅黑"/>
        </w:rPr>
        <w:t>文件变更履历记录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927"/>
        <w:gridCol w:w="1457"/>
        <w:gridCol w:w="5030"/>
        <w:gridCol w:w="1314"/>
      </w:tblGrid>
      <w:tr w:rsidR="00320DA1" w:rsidRPr="00886481" w14:paraId="5EA9D92E" w14:textId="77777777" w:rsidTr="00320DA1">
        <w:trPr>
          <w:trHeight w:val="420"/>
          <w:tblHeader/>
          <w:jc w:val="center"/>
        </w:trPr>
        <w:tc>
          <w:tcPr>
            <w:tcW w:w="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D42204" w14:textId="77777777" w:rsidR="00320DA1" w:rsidRPr="00886481" w:rsidRDefault="00320DA1">
            <w:pPr>
              <w:spacing w:line="240" w:lineRule="atLeast"/>
              <w:ind w:left="420"/>
              <w:jc w:val="center"/>
              <w:rPr>
                <w:rFonts w:eastAsia="仿宋_GB2312"/>
                <w:b/>
                <w:szCs w:val="21"/>
              </w:rPr>
            </w:pPr>
            <w:r w:rsidRPr="00886481">
              <w:rPr>
                <w:rFonts w:eastAsia="仿宋_GB2312"/>
                <w:b/>
                <w:szCs w:val="21"/>
              </w:rPr>
              <w:t>版本号</w:t>
            </w:r>
          </w:p>
        </w:tc>
        <w:tc>
          <w:tcPr>
            <w:tcW w:w="50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29CFC4" w14:textId="77777777" w:rsidR="00320DA1" w:rsidRPr="00886481" w:rsidRDefault="00320DA1">
            <w:pPr>
              <w:spacing w:line="240" w:lineRule="atLeast"/>
              <w:ind w:left="420"/>
              <w:jc w:val="center"/>
              <w:rPr>
                <w:rFonts w:eastAsia="仿宋_GB2312"/>
                <w:b/>
                <w:szCs w:val="21"/>
              </w:rPr>
            </w:pPr>
            <w:r w:rsidRPr="00886481">
              <w:rPr>
                <w:rFonts w:eastAsia="仿宋_GB2312"/>
                <w:b/>
                <w:szCs w:val="21"/>
              </w:rPr>
              <w:t>作</w:t>
            </w:r>
            <w:r w:rsidRPr="00886481">
              <w:rPr>
                <w:rFonts w:eastAsia="仿宋_GB2312"/>
                <w:b/>
                <w:szCs w:val="21"/>
              </w:rPr>
              <w:t xml:space="preserve"> </w:t>
            </w:r>
            <w:r w:rsidRPr="00886481">
              <w:rPr>
                <w:rFonts w:eastAsia="仿宋_GB2312"/>
                <w:b/>
                <w:szCs w:val="21"/>
              </w:rPr>
              <w:t>者</w:t>
            </w:r>
          </w:p>
        </w:tc>
        <w:tc>
          <w:tcPr>
            <w:tcW w:w="6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1463A6" w14:textId="77777777" w:rsidR="00320DA1" w:rsidRPr="00886481" w:rsidRDefault="00320DA1">
            <w:pPr>
              <w:spacing w:line="240" w:lineRule="atLeast"/>
              <w:ind w:left="420"/>
              <w:jc w:val="center"/>
              <w:rPr>
                <w:rFonts w:eastAsia="仿宋_GB2312"/>
                <w:b/>
                <w:szCs w:val="21"/>
              </w:rPr>
            </w:pPr>
            <w:r w:rsidRPr="00886481">
              <w:rPr>
                <w:rFonts w:eastAsia="仿宋_GB2312"/>
                <w:b/>
                <w:szCs w:val="21"/>
              </w:rPr>
              <w:t>日</w:t>
            </w:r>
            <w:r w:rsidRPr="00886481">
              <w:rPr>
                <w:rFonts w:eastAsia="仿宋_GB2312"/>
                <w:b/>
                <w:szCs w:val="21"/>
              </w:rPr>
              <w:t xml:space="preserve"> </w:t>
            </w:r>
            <w:r w:rsidRPr="00886481">
              <w:rPr>
                <w:rFonts w:eastAsia="仿宋_GB2312"/>
                <w:b/>
                <w:szCs w:val="21"/>
              </w:rPr>
              <w:t>期</w:t>
            </w:r>
          </w:p>
        </w:tc>
        <w:tc>
          <w:tcPr>
            <w:tcW w:w="258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3FC226" w14:textId="77777777" w:rsidR="00320DA1" w:rsidRPr="00886481" w:rsidRDefault="00320DA1">
            <w:pPr>
              <w:spacing w:line="240" w:lineRule="atLeast"/>
              <w:ind w:left="420"/>
              <w:jc w:val="center"/>
              <w:rPr>
                <w:rFonts w:eastAsia="仿宋_GB2312"/>
                <w:b/>
                <w:szCs w:val="21"/>
              </w:rPr>
            </w:pPr>
            <w:r w:rsidRPr="00886481">
              <w:rPr>
                <w:rFonts w:eastAsia="仿宋_GB2312"/>
                <w:b/>
                <w:szCs w:val="21"/>
              </w:rPr>
              <w:t>修改说明</w:t>
            </w:r>
          </w:p>
        </w:tc>
        <w:tc>
          <w:tcPr>
            <w:tcW w:w="70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082CC2" w14:textId="77777777" w:rsidR="00320DA1" w:rsidRPr="00886481" w:rsidRDefault="00320DA1">
            <w:pPr>
              <w:spacing w:line="240" w:lineRule="atLeast"/>
              <w:ind w:left="420"/>
              <w:jc w:val="center"/>
              <w:rPr>
                <w:rFonts w:eastAsia="仿宋_GB2312"/>
                <w:b/>
                <w:szCs w:val="21"/>
              </w:rPr>
            </w:pPr>
            <w:r w:rsidRPr="00886481">
              <w:rPr>
                <w:rFonts w:eastAsia="仿宋_GB2312"/>
                <w:b/>
                <w:szCs w:val="21"/>
              </w:rPr>
              <w:t>安全评估</w:t>
            </w:r>
          </w:p>
        </w:tc>
      </w:tr>
      <w:tr w:rsidR="00320DA1" w:rsidRPr="00886481" w14:paraId="736EBCBC"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hideMark/>
          </w:tcPr>
          <w:p w14:paraId="34FD9739" w14:textId="77777777" w:rsidR="00320DA1" w:rsidRPr="00886481" w:rsidRDefault="00320DA1">
            <w:pPr>
              <w:spacing w:line="240" w:lineRule="atLeast"/>
              <w:ind w:left="420"/>
              <w:jc w:val="center"/>
              <w:rPr>
                <w:rFonts w:eastAsia="仿宋_GB2312"/>
                <w:color w:val="000000" w:themeColor="text1"/>
                <w:sz w:val="18"/>
                <w:szCs w:val="18"/>
              </w:rPr>
            </w:pPr>
            <w:r w:rsidRPr="00886481">
              <w:rPr>
                <w:rFonts w:eastAsia="仿宋_GB2312"/>
                <w:color w:val="000000" w:themeColor="text1"/>
                <w:sz w:val="18"/>
                <w:szCs w:val="18"/>
              </w:rPr>
              <w:t>V1.0.0</w:t>
            </w:r>
          </w:p>
        </w:tc>
        <w:tc>
          <w:tcPr>
            <w:tcW w:w="506" w:type="pct"/>
            <w:tcBorders>
              <w:top w:val="single" w:sz="4" w:space="0" w:color="auto"/>
              <w:left w:val="single" w:sz="4" w:space="0" w:color="auto"/>
              <w:bottom w:val="single" w:sz="4" w:space="0" w:color="auto"/>
              <w:right w:val="single" w:sz="4" w:space="0" w:color="auto"/>
            </w:tcBorders>
            <w:vAlign w:val="center"/>
            <w:hideMark/>
          </w:tcPr>
          <w:p w14:paraId="7F9F338E" w14:textId="291F7CCE" w:rsidR="00320DA1" w:rsidRPr="00886481" w:rsidRDefault="009259D4">
            <w:pPr>
              <w:spacing w:line="240" w:lineRule="atLeast"/>
              <w:ind w:left="420"/>
              <w:jc w:val="center"/>
              <w:rPr>
                <w:rFonts w:eastAsia="仿宋_GB2312"/>
                <w:color w:val="000000" w:themeColor="text1"/>
                <w:sz w:val="18"/>
                <w:szCs w:val="18"/>
              </w:rPr>
            </w:pPr>
            <w:r>
              <w:rPr>
                <w:rFonts w:eastAsia="仿宋_GB2312" w:hint="eastAsia"/>
              </w:rPr>
              <w:t>孙宇尧</w:t>
            </w:r>
          </w:p>
        </w:tc>
        <w:tc>
          <w:tcPr>
            <w:tcW w:w="696" w:type="pct"/>
            <w:tcBorders>
              <w:top w:val="single" w:sz="4" w:space="0" w:color="auto"/>
              <w:left w:val="single" w:sz="4" w:space="0" w:color="auto"/>
              <w:bottom w:val="single" w:sz="4" w:space="0" w:color="auto"/>
              <w:right w:val="single" w:sz="4" w:space="0" w:color="auto"/>
            </w:tcBorders>
            <w:vAlign w:val="center"/>
            <w:hideMark/>
          </w:tcPr>
          <w:p w14:paraId="1989C43A" w14:textId="4230C61A" w:rsidR="00320DA1" w:rsidRPr="00886481" w:rsidRDefault="00320DA1" w:rsidP="00D05895">
            <w:pPr>
              <w:spacing w:line="240" w:lineRule="atLeast"/>
              <w:ind w:left="420"/>
              <w:jc w:val="center"/>
              <w:rPr>
                <w:rFonts w:eastAsia="仿宋_GB2312"/>
                <w:color w:val="000000" w:themeColor="text1"/>
                <w:sz w:val="18"/>
                <w:szCs w:val="18"/>
              </w:rPr>
            </w:pPr>
            <w:r w:rsidRPr="00886481">
              <w:rPr>
                <w:rFonts w:eastAsia="仿宋_GB2312"/>
                <w:color w:val="000000" w:themeColor="text1"/>
                <w:sz w:val="18"/>
                <w:szCs w:val="18"/>
              </w:rPr>
              <w:t>202</w:t>
            </w:r>
            <w:r w:rsidR="00D05895">
              <w:rPr>
                <w:rFonts w:eastAsia="仿宋_GB2312" w:hint="eastAsia"/>
                <w:color w:val="000000" w:themeColor="text1"/>
                <w:sz w:val="18"/>
                <w:szCs w:val="18"/>
              </w:rPr>
              <w:t>3</w:t>
            </w:r>
            <w:r w:rsidRPr="00886481">
              <w:rPr>
                <w:rFonts w:eastAsia="仿宋_GB2312"/>
                <w:color w:val="000000" w:themeColor="text1"/>
                <w:sz w:val="18"/>
                <w:szCs w:val="18"/>
              </w:rPr>
              <w:t>/</w:t>
            </w:r>
            <w:r w:rsidR="009259D4">
              <w:rPr>
                <w:rFonts w:eastAsia="仿宋_GB2312"/>
                <w:color w:val="000000" w:themeColor="text1"/>
                <w:sz w:val="18"/>
                <w:szCs w:val="18"/>
              </w:rPr>
              <w:t>10</w:t>
            </w:r>
            <w:r w:rsidRPr="00886481">
              <w:rPr>
                <w:rFonts w:eastAsia="仿宋_GB2312"/>
                <w:color w:val="000000" w:themeColor="text1"/>
                <w:sz w:val="18"/>
                <w:szCs w:val="18"/>
              </w:rPr>
              <w:t>/</w:t>
            </w:r>
            <w:r w:rsidR="00300C31">
              <w:rPr>
                <w:rFonts w:eastAsia="仿宋_GB2312"/>
                <w:color w:val="000000" w:themeColor="text1"/>
                <w:sz w:val="18"/>
                <w:szCs w:val="18"/>
              </w:rPr>
              <w:t>1</w:t>
            </w:r>
            <w:r w:rsidR="009259D4">
              <w:rPr>
                <w:rFonts w:eastAsia="仿宋_GB2312"/>
                <w:color w:val="000000" w:themeColor="text1"/>
                <w:sz w:val="18"/>
                <w:szCs w:val="18"/>
              </w:rPr>
              <w:t>9</w:t>
            </w:r>
          </w:p>
        </w:tc>
        <w:tc>
          <w:tcPr>
            <w:tcW w:w="2588" w:type="pct"/>
            <w:tcBorders>
              <w:top w:val="single" w:sz="4" w:space="0" w:color="auto"/>
              <w:left w:val="single" w:sz="4" w:space="0" w:color="auto"/>
              <w:bottom w:val="single" w:sz="4" w:space="0" w:color="auto"/>
              <w:right w:val="single" w:sz="4" w:space="0" w:color="auto"/>
            </w:tcBorders>
            <w:vAlign w:val="center"/>
            <w:hideMark/>
          </w:tcPr>
          <w:p w14:paraId="55399F70" w14:textId="77777777" w:rsidR="00320DA1" w:rsidRPr="00886481" w:rsidRDefault="008220B8">
            <w:pPr>
              <w:spacing w:line="240" w:lineRule="atLeast"/>
              <w:ind w:left="420"/>
              <w:jc w:val="left"/>
              <w:rPr>
                <w:rFonts w:eastAsia="仿宋_GB2312"/>
                <w:color w:val="000000" w:themeColor="text1"/>
                <w:sz w:val="18"/>
                <w:szCs w:val="18"/>
              </w:rPr>
            </w:pPr>
            <w:r>
              <w:rPr>
                <w:rFonts w:eastAsia="仿宋_GB2312"/>
                <w:color w:val="000000" w:themeColor="text1"/>
                <w:sz w:val="18"/>
                <w:szCs w:val="18"/>
              </w:rPr>
              <w:t>File Creat</w:t>
            </w:r>
            <w:r w:rsidR="008A5551">
              <w:rPr>
                <w:rFonts w:eastAsia="仿宋_GB2312" w:hint="eastAsia"/>
                <w:color w:val="000000" w:themeColor="text1"/>
                <w:sz w:val="18"/>
                <w:szCs w:val="18"/>
              </w:rPr>
              <w:t>e</w:t>
            </w:r>
          </w:p>
        </w:tc>
        <w:tc>
          <w:tcPr>
            <w:tcW w:w="702" w:type="pct"/>
            <w:tcBorders>
              <w:top w:val="single" w:sz="4" w:space="0" w:color="auto"/>
              <w:left w:val="single" w:sz="4" w:space="0" w:color="auto"/>
              <w:bottom w:val="single" w:sz="4" w:space="0" w:color="auto"/>
              <w:right w:val="single" w:sz="4" w:space="0" w:color="auto"/>
            </w:tcBorders>
            <w:vAlign w:val="center"/>
            <w:hideMark/>
          </w:tcPr>
          <w:p w14:paraId="1EA678A3" w14:textId="77777777" w:rsidR="00320DA1" w:rsidRPr="00886481" w:rsidRDefault="00320DA1">
            <w:pPr>
              <w:spacing w:line="240" w:lineRule="atLeast"/>
              <w:ind w:left="420"/>
              <w:jc w:val="center"/>
              <w:rPr>
                <w:rFonts w:eastAsia="仿宋_GB2312"/>
                <w:szCs w:val="21"/>
              </w:rPr>
            </w:pPr>
          </w:p>
        </w:tc>
      </w:tr>
      <w:tr w:rsidR="00174A60" w:rsidRPr="00886481" w14:paraId="6154BA13"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7A4B68FC" w14:textId="77777777" w:rsidR="00174A60" w:rsidRPr="00886481" w:rsidRDefault="00174A60" w:rsidP="00B962F2">
            <w:pPr>
              <w:spacing w:line="240" w:lineRule="atLeast"/>
              <w:ind w:left="420"/>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3A0792F1" w14:textId="77777777" w:rsidR="00174A60" w:rsidRPr="00886481" w:rsidRDefault="00174A60" w:rsidP="00B962F2">
            <w:pPr>
              <w:spacing w:line="240" w:lineRule="atLeast"/>
              <w:ind w:left="420"/>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4F9D0A15" w14:textId="77777777" w:rsidR="00174A60" w:rsidRPr="00886481" w:rsidRDefault="00174A60" w:rsidP="00174A60">
            <w:pPr>
              <w:spacing w:line="240" w:lineRule="atLeast"/>
              <w:ind w:left="420"/>
              <w:jc w:val="center"/>
              <w:rPr>
                <w:rFonts w:eastAsia="仿宋_GB2312"/>
                <w:color w:val="000000" w:themeColor="text1"/>
                <w:sz w:val="18"/>
                <w:szCs w:val="18"/>
              </w:rPr>
            </w:pPr>
          </w:p>
        </w:tc>
        <w:tc>
          <w:tcPr>
            <w:tcW w:w="2588" w:type="pct"/>
            <w:tcBorders>
              <w:top w:val="single" w:sz="4" w:space="0" w:color="auto"/>
              <w:left w:val="single" w:sz="4" w:space="0" w:color="auto"/>
              <w:bottom w:val="single" w:sz="4" w:space="0" w:color="auto"/>
              <w:right w:val="single" w:sz="4" w:space="0" w:color="auto"/>
            </w:tcBorders>
            <w:vAlign w:val="center"/>
          </w:tcPr>
          <w:p w14:paraId="56989BFF" w14:textId="77777777" w:rsidR="00174A60" w:rsidRPr="00886481" w:rsidRDefault="00174A60" w:rsidP="008220B8">
            <w:pPr>
              <w:spacing w:line="240" w:lineRule="atLeast"/>
              <w:ind w:left="420"/>
              <w:jc w:val="left"/>
              <w:rPr>
                <w:rFonts w:eastAsia="仿宋_GB2312"/>
                <w:color w:val="000000" w:themeColor="text1"/>
                <w:sz w:val="18"/>
                <w:szCs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37A573B5" w14:textId="77777777" w:rsidR="00174A60" w:rsidRPr="00886481" w:rsidRDefault="00174A60" w:rsidP="00B962F2">
            <w:pPr>
              <w:spacing w:line="240" w:lineRule="atLeast"/>
              <w:ind w:left="420"/>
              <w:jc w:val="center"/>
              <w:rPr>
                <w:rFonts w:eastAsia="仿宋_GB2312"/>
                <w:szCs w:val="21"/>
              </w:rPr>
            </w:pPr>
          </w:p>
        </w:tc>
      </w:tr>
      <w:tr w:rsidR="00174A60" w:rsidRPr="00886481" w14:paraId="67F281F2"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0A734425" w14:textId="77777777" w:rsidR="00174A60" w:rsidRPr="00886481" w:rsidRDefault="00174A60">
            <w:pPr>
              <w:spacing w:line="240" w:lineRule="atLeast"/>
              <w:ind w:left="420"/>
              <w:jc w:val="center"/>
              <w:rPr>
                <w:rFonts w:eastAsia="仿宋_GB2312"/>
                <w:color w:val="000000" w:themeColor="text1"/>
                <w:sz w:val="18"/>
                <w:szCs w:val="18"/>
              </w:rPr>
            </w:pPr>
          </w:p>
        </w:tc>
        <w:tc>
          <w:tcPr>
            <w:tcW w:w="506" w:type="pct"/>
            <w:tcBorders>
              <w:top w:val="single" w:sz="4" w:space="0" w:color="auto"/>
              <w:left w:val="single" w:sz="4" w:space="0" w:color="auto"/>
              <w:bottom w:val="single" w:sz="4" w:space="0" w:color="auto"/>
              <w:right w:val="single" w:sz="4" w:space="0" w:color="auto"/>
            </w:tcBorders>
            <w:vAlign w:val="center"/>
          </w:tcPr>
          <w:p w14:paraId="0309FFBC" w14:textId="77777777" w:rsidR="00174A60" w:rsidRPr="00886481" w:rsidRDefault="00174A60">
            <w:pPr>
              <w:spacing w:line="240" w:lineRule="atLeast"/>
              <w:ind w:left="420"/>
              <w:jc w:val="center"/>
              <w:rPr>
                <w:rFonts w:eastAsia="仿宋_GB2312"/>
                <w:color w:val="000000" w:themeColor="text1"/>
                <w:sz w:val="18"/>
                <w:szCs w:val="18"/>
              </w:rPr>
            </w:pPr>
          </w:p>
        </w:tc>
        <w:tc>
          <w:tcPr>
            <w:tcW w:w="696" w:type="pct"/>
            <w:tcBorders>
              <w:top w:val="single" w:sz="4" w:space="0" w:color="auto"/>
              <w:left w:val="single" w:sz="4" w:space="0" w:color="auto"/>
              <w:bottom w:val="single" w:sz="4" w:space="0" w:color="auto"/>
              <w:right w:val="single" w:sz="4" w:space="0" w:color="auto"/>
            </w:tcBorders>
            <w:vAlign w:val="center"/>
          </w:tcPr>
          <w:p w14:paraId="31A47CEE" w14:textId="77777777" w:rsidR="00174A60" w:rsidRPr="00886481" w:rsidRDefault="00174A60">
            <w:pPr>
              <w:spacing w:line="240" w:lineRule="atLeast"/>
              <w:ind w:left="420"/>
              <w:jc w:val="center"/>
              <w:rPr>
                <w:rFonts w:eastAsia="仿宋_GB2312"/>
                <w:color w:val="000000" w:themeColor="text1"/>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0E5981B2"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1AD13BDE" w14:textId="77777777" w:rsidR="00174A60" w:rsidRPr="00886481" w:rsidRDefault="00174A60">
            <w:pPr>
              <w:spacing w:line="240" w:lineRule="atLeast"/>
              <w:ind w:left="420"/>
              <w:jc w:val="center"/>
              <w:rPr>
                <w:rFonts w:eastAsia="仿宋_GB2312"/>
                <w:szCs w:val="21"/>
              </w:rPr>
            </w:pPr>
          </w:p>
        </w:tc>
      </w:tr>
      <w:tr w:rsidR="00174A60" w:rsidRPr="00886481" w14:paraId="78EDD1AA"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D7019FF"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30A239DC"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5A9267D0"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3DA58DEC"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13427E23" w14:textId="77777777" w:rsidR="00174A60" w:rsidRPr="00886481" w:rsidRDefault="00174A60">
            <w:pPr>
              <w:spacing w:line="240" w:lineRule="atLeast"/>
              <w:ind w:left="420"/>
              <w:jc w:val="center"/>
              <w:rPr>
                <w:rFonts w:eastAsia="仿宋_GB2312"/>
                <w:szCs w:val="21"/>
              </w:rPr>
            </w:pPr>
          </w:p>
        </w:tc>
      </w:tr>
      <w:tr w:rsidR="00174A60" w:rsidRPr="00886481" w14:paraId="62F7B848"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6915580"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2089FB53"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87B613D"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04E42F1"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356AF2F7" w14:textId="77777777" w:rsidR="00174A60" w:rsidRPr="00886481" w:rsidRDefault="00174A60">
            <w:pPr>
              <w:spacing w:line="240" w:lineRule="atLeast"/>
              <w:ind w:left="420"/>
              <w:jc w:val="center"/>
              <w:rPr>
                <w:rFonts w:eastAsia="仿宋_GB2312"/>
                <w:szCs w:val="21"/>
              </w:rPr>
            </w:pPr>
          </w:p>
        </w:tc>
      </w:tr>
      <w:tr w:rsidR="00174A60" w:rsidRPr="00886481" w14:paraId="1A7D05FF"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54659818"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5888A6CF"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0D744817"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40FE5B9E"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790D9E40" w14:textId="77777777" w:rsidR="00174A60" w:rsidRPr="00886481" w:rsidRDefault="00174A60">
            <w:pPr>
              <w:spacing w:line="240" w:lineRule="atLeast"/>
              <w:ind w:left="420"/>
              <w:jc w:val="center"/>
              <w:rPr>
                <w:rFonts w:eastAsia="仿宋_GB2312"/>
                <w:szCs w:val="21"/>
              </w:rPr>
            </w:pPr>
          </w:p>
        </w:tc>
      </w:tr>
      <w:tr w:rsidR="00174A60" w:rsidRPr="00886481" w14:paraId="04DDDD18"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495BCE25"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6200385B"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3D7EEFDF"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49C51EAB"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2A366C1A" w14:textId="77777777" w:rsidR="00174A60" w:rsidRPr="00886481" w:rsidRDefault="00174A60">
            <w:pPr>
              <w:spacing w:line="240" w:lineRule="atLeast"/>
              <w:ind w:left="420"/>
              <w:jc w:val="center"/>
              <w:rPr>
                <w:rFonts w:eastAsia="仿宋_GB2312"/>
                <w:szCs w:val="21"/>
              </w:rPr>
            </w:pPr>
          </w:p>
        </w:tc>
      </w:tr>
      <w:tr w:rsidR="00174A60" w:rsidRPr="00886481" w14:paraId="78EE6420"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4E77854F"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5A420C40"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32DCEA50"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6015CA97"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3F09E04B" w14:textId="77777777" w:rsidR="00174A60" w:rsidRPr="00886481" w:rsidRDefault="00174A60">
            <w:pPr>
              <w:spacing w:line="240" w:lineRule="atLeast"/>
              <w:ind w:left="420"/>
              <w:jc w:val="center"/>
              <w:rPr>
                <w:rFonts w:eastAsia="仿宋_GB2312"/>
                <w:szCs w:val="21"/>
              </w:rPr>
            </w:pPr>
          </w:p>
        </w:tc>
      </w:tr>
      <w:tr w:rsidR="00174A60" w:rsidRPr="00886481" w14:paraId="08B7C9E4" w14:textId="77777777" w:rsidTr="00320DA1">
        <w:trPr>
          <w:trHeight w:val="435"/>
          <w:jc w:val="center"/>
        </w:trPr>
        <w:tc>
          <w:tcPr>
            <w:tcW w:w="508" w:type="pct"/>
            <w:tcBorders>
              <w:top w:val="single" w:sz="4" w:space="0" w:color="auto"/>
              <w:left w:val="single" w:sz="4" w:space="0" w:color="auto"/>
              <w:bottom w:val="single" w:sz="4" w:space="0" w:color="auto"/>
              <w:right w:val="single" w:sz="4" w:space="0" w:color="auto"/>
            </w:tcBorders>
            <w:vAlign w:val="center"/>
          </w:tcPr>
          <w:p w14:paraId="6C841962" w14:textId="77777777" w:rsidR="00174A60" w:rsidRPr="00886481" w:rsidRDefault="00174A60">
            <w:pPr>
              <w:spacing w:line="240" w:lineRule="atLeast"/>
              <w:ind w:left="420"/>
              <w:jc w:val="center"/>
              <w:rPr>
                <w:rFonts w:eastAsia="仿宋_GB2312"/>
                <w:szCs w:val="21"/>
              </w:rPr>
            </w:pPr>
          </w:p>
        </w:tc>
        <w:tc>
          <w:tcPr>
            <w:tcW w:w="506" w:type="pct"/>
            <w:tcBorders>
              <w:top w:val="single" w:sz="4" w:space="0" w:color="auto"/>
              <w:left w:val="single" w:sz="4" w:space="0" w:color="auto"/>
              <w:bottom w:val="single" w:sz="4" w:space="0" w:color="auto"/>
              <w:right w:val="single" w:sz="4" w:space="0" w:color="auto"/>
            </w:tcBorders>
            <w:vAlign w:val="center"/>
          </w:tcPr>
          <w:p w14:paraId="22CEA4E3" w14:textId="77777777" w:rsidR="00174A60" w:rsidRPr="00886481" w:rsidRDefault="00174A60">
            <w:pPr>
              <w:spacing w:line="240" w:lineRule="atLeast"/>
              <w:ind w:left="420"/>
              <w:jc w:val="center"/>
              <w:rPr>
                <w:rFonts w:eastAsia="仿宋_GB2312"/>
                <w:szCs w:val="21"/>
              </w:rPr>
            </w:pPr>
          </w:p>
        </w:tc>
        <w:tc>
          <w:tcPr>
            <w:tcW w:w="696" w:type="pct"/>
            <w:tcBorders>
              <w:top w:val="single" w:sz="4" w:space="0" w:color="auto"/>
              <w:left w:val="single" w:sz="4" w:space="0" w:color="auto"/>
              <w:bottom w:val="single" w:sz="4" w:space="0" w:color="auto"/>
              <w:right w:val="single" w:sz="4" w:space="0" w:color="auto"/>
            </w:tcBorders>
            <w:vAlign w:val="center"/>
          </w:tcPr>
          <w:p w14:paraId="6C985BAC" w14:textId="77777777" w:rsidR="00174A60" w:rsidRPr="00886481" w:rsidRDefault="00174A60">
            <w:pPr>
              <w:spacing w:line="240" w:lineRule="atLeast"/>
              <w:ind w:left="420"/>
              <w:jc w:val="center"/>
              <w:rPr>
                <w:rFonts w:eastAsia="仿宋_GB2312"/>
                <w:szCs w:val="21"/>
              </w:rPr>
            </w:pPr>
          </w:p>
        </w:tc>
        <w:tc>
          <w:tcPr>
            <w:tcW w:w="2588" w:type="pct"/>
            <w:tcBorders>
              <w:top w:val="single" w:sz="4" w:space="0" w:color="auto"/>
              <w:left w:val="single" w:sz="4" w:space="0" w:color="auto"/>
              <w:bottom w:val="single" w:sz="4" w:space="0" w:color="auto"/>
              <w:right w:val="single" w:sz="4" w:space="0" w:color="auto"/>
            </w:tcBorders>
            <w:vAlign w:val="center"/>
          </w:tcPr>
          <w:p w14:paraId="2C01D311" w14:textId="77777777" w:rsidR="00174A60" w:rsidRPr="00886481" w:rsidRDefault="00174A60">
            <w:pPr>
              <w:spacing w:line="240" w:lineRule="atLeast"/>
              <w:ind w:left="420"/>
              <w:rPr>
                <w:rFonts w:eastAsia="仿宋_GB2312"/>
                <w:szCs w:val="21"/>
              </w:rPr>
            </w:pPr>
          </w:p>
        </w:tc>
        <w:tc>
          <w:tcPr>
            <w:tcW w:w="702" w:type="pct"/>
            <w:tcBorders>
              <w:top w:val="single" w:sz="4" w:space="0" w:color="auto"/>
              <w:left w:val="single" w:sz="4" w:space="0" w:color="auto"/>
              <w:bottom w:val="single" w:sz="4" w:space="0" w:color="auto"/>
              <w:right w:val="single" w:sz="4" w:space="0" w:color="auto"/>
            </w:tcBorders>
            <w:vAlign w:val="center"/>
          </w:tcPr>
          <w:p w14:paraId="5D0AF722" w14:textId="77777777" w:rsidR="00174A60" w:rsidRPr="00886481" w:rsidRDefault="00174A60">
            <w:pPr>
              <w:spacing w:line="240" w:lineRule="atLeast"/>
              <w:ind w:left="420"/>
              <w:jc w:val="center"/>
              <w:rPr>
                <w:rFonts w:eastAsia="仿宋_GB2312"/>
                <w:szCs w:val="21"/>
              </w:rPr>
            </w:pPr>
          </w:p>
        </w:tc>
      </w:tr>
    </w:tbl>
    <w:p w14:paraId="0DC8F0F2" w14:textId="77777777" w:rsidR="00320DA1" w:rsidRPr="00886481" w:rsidRDefault="00320DA1" w:rsidP="00320DA1">
      <w:pPr>
        <w:ind w:left="420"/>
      </w:pPr>
    </w:p>
    <w:p w14:paraId="70D02178" w14:textId="77777777" w:rsidR="00320DA1" w:rsidRPr="00886481" w:rsidRDefault="00320DA1" w:rsidP="00320DA1">
      <w:pPr>
        <w:ind w:left="420"/>
        <w:rPr>
          <w:color w:val="000000" w:themeColor="text1"/>
        </w:rPr>
      </w:pPr>
    </w:p>
    <w:p w14:paraId="7BA0E337" w14:textId="77777777" w:rsidR="00320DA1" w:rsidRPr="00886481" w:rsidRDefault="00320DA1" w:rsidP="00D16D81">
      <w:pPr>
        <w:ind w:left="420"/>
        <w:rPr>
          <w:color w:val="000000" w:themeColor="text1"/>
        </w:rPr>
      </w:pPr>
    </w:p>
    <w:p w14:paraId="467AB4E9" w14:textId="77777777" w:rsidR="008B7492" w:rsidRPr="00886481" w:rsidRDefault="00D40AB3" w:rsidP="009259D4">
      <w:pPr>
        <w:pStyle w:val="ZSA1"/>
        <w:ind w:left="420"/>
        <w:rPr>
          <w:rFonts w:ascii="Times New Roman"/>
          <w:color w:val="000000" w:themeColor="text1"/>
        </w:rPr>
      </w:pPr>
      <w:bookmarkStart w:id="0" w:name="_Toc257642294"/>
      <w:bookmarkStart w:id="1" w:name="_Toc257642442"/>
      <w:bookmarkStart w:id="2" w:name="_Toc148705657"/>
      <w:r w:rsidRPr="00886481">
        <w:rPr>
          <w:rFonts w:ascii="Times New Roman"/>
          <w:color w:val="000000" w:themeColor="text1"/>
        </w:rPr>
        <w:lastRenderedPageBreak/>
        <w:t>目</w:t>
      </w:r>
      <w:r w:rsidRPr="00886481">
        <w:rPr>
          <w:rFonts w:ascii="Times New Roman"/>
          <w:color w:val="000000" w:themeColor="text1"/>
        </w:rPr>
        <w:t xml:space="preserve">   </w:t>
      </w:r>
      <w:bookmarkEnd w:id="0"/>
      <w:bookmarkEnd w:id="1"/>
      <w:r w:rsidRPr="00886481">
        <w:rPr>
          <w:rFonts w:ascii="Times New Roman"/>
          <w:color w:val="000000" w:themeColor="text1"/>
        </w:rPr>
        <w:t>录</w:t>
      </w:r>
      <w:bookmarkEnd w:id="2"/>
    </w:p>
    <w:sdt>
      <w:sdtPr>
        <w:rPr>
          <w:rFonts w:ascii="Times New Roman" w:hAnsi="Times New Roman"/>
          <w:b w:val="0"/>
          <w:bCs w:val="0"/>
          <w:color w:val="auto"/>
          <w:kern w:val="2"/>
          <w:sz w:val="21"/>
          <w:szCs w:val="24"/>
          <w:lang w:val="zh-CN"/>
        </w:rPr>
        <w:id w:val="1291793443"/>
        <w:docPartObj>
          <w:docPartGallery w:val="Table of Contents"/>
          <w:docPartUnique/>
        </w:docPartObj>
      </w:sdtPr>
      <w:sdtContent>
        <w:p w14:paraId="6C7B2E7A" w14:textId="538330A7" w:rsidR="008B7492" w:rsidRDefault="008B7492" w:rsidP="008B7492">
          <w:pPr>
            <w:pStyle w:val="TOC"/>
          </w:pPr>
        </w:p>
        <w:p w14:paraId="60C8075D" w14:textId="102B59CB" w:rsidR="008B7492" w:rsidRDefault="008B7492" w:rsidP="008B7492">
          <w:pPr>
            <w:pStyle w:val="TOC1"/>
            <w:ind w:leftChars="0" w:left="0"/>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48705657" w:history="1">
            <w:r w:rsidRPr="006C730C">
              <w:rPr>
                <w:rStyle w:val="affffa"/>
                <w:rFonts w:ascii="Times New Roman"/>
                <w:noProof/>
              </w:rPr>
              <w:t>目录</w:t>
            </w:r>
            <w:r>
              <w:rPr>
                <w:noProof/>
                <w:webHidden/>
              </w:rPr>
              <w:tab/>
            </w:r>
            <w:r>
              <w:rPr>
                <w:noProof/>
                <w:webHidden/>
              </w:rPr>
              <w:fldChar w:fldCharType="begin"/>
            </w:r>
            <w:r>
              <w:rPr>
                <w:noProof/>
                <w:webHidden/>
              </w:rPr>
              <w:instrText xml:space="preserve"> PAGEREF _Toc148705657 \h </w:instrText>
            </w:r>
            <w:r>
              <w:rPr>
                <w:noProof/>
                <w:webHidden/>
              </w:rPr>
            </w:r>
            <w:r>
              <w:rPr>
                <w:noProof/>
                <w:webHidden/>
              </w:rPr>
              <w:fldChar w:fldCharType="separate"/>
            </w:r>
            <w:r>
              <w:rPr>
                <w:noProof/>
                <w:webHidden/>
              </w:rPr>
              <w:t>III</w:t>
            </w:r>
            <w:r>
              <w:rPr>
                <w:noProof/>
                <w:webHidden/>
              </w:rPr>
              <w:fldChar w:fldCharType="end"/>
            </w:r>
          </w:hyperlink>
        </w:p>
        <w:p w14:paraId="74CF6CAC" w14:textId="0B58908A" w:rsidR="008B7492" w:rsidRDefault="00000000" w:rsidP="008B7492">
          <w:pPr>
            <w:pStyle w:val="TOC1"/>
            <w:tabs>
              <w:tab w:val="left" w:pos="1470"/>
            </w:tabs>
            <w:ind w:leftChars="0" w:left="0"/>
            <w:rPr>
              <w:rFonts w:asciiTheme="minorHAnsi" w:eastAsiaTheme="minorEastAsia" w:hAnsiTheme="minorHAnsi" w:cstheme="minorBidi"/>
              <w:noProof/>
              <w:szCs w:val="22"/>
              <w14:ligatures w14:val="standardContextual"/>
            </w:rPr>
          </w:pPr>
          <w:hyperlink w:anchor="_Toc148705658" w:history="1">
            <w:r w:rsidR="008B7492" w:rsidRPr="006C730C">
              <w:rPr>
                <w:rStyle w:val="affffa"/>
                <w:noProof/>
              </w:rPr>
              <w:t>1.</w:t>
            </w:r>
            <w:r w:rsidR="008B7492">
              <w:rPr>
                <w:rFonts w:asciiTheme="minorHAnsi" w:eastAsiaTheme="minorEastAsia" w:hAnsiTheme="minorHAnsi" w:cstheme="minorBidi"/>
                <w:noProof/>
                <w:szCs w:val="22"/>
                <w14:ligatures w14:val="standardContextual"/>
              </w:rPr>
              <w:tab/>
            </w:r>
            <w:r w:rsidR="008B7492" w:rsidRPr="006C730C">
              <w:rPr>
                <w:rStyle w:val="affffa"/>
                <w:noProof/>
              </w:rPr>
              <w:t>应用程序开发说明</w:t>
            </w:r>
            <w:r w:rsidR="008B7492">
              <w:rPr>
                <w:noProof/>
                <w:webHidden/>
              </w:rPr>
              <w:tab/>
            </w:r>
            <w:r w:rsidR="008B7492">
              <w:rPr>
                <w:noProof/>
                <w:webHidden/>
              </w:rPr>
              <w:fldChar w:fldCharType="begin"/>
            </w:r>
            <w:r w:rsidR="008B7492">
              <w:rPr>
                <w:noProof/>
                <w:webHidden/>
              </w:rPr>
              <w:instrText xml:space="preserve"> PAGEREF _Toc148705658 \h </w:instrText>
            </w:r>
            <w:r w:rsidR="008B7492">
              <w:rPr>
                <w:noProof/>
                <w:webHidden/>
              </w:rPr>
            </w:r>
            <w:r w:rsidR="008B7492">
              <w:rPr>
                <w:noProof/>
                <w:webHidden/>
              </w:rPr>
              <w:fldChar w:fldCharType="separate"/>
            </w:r>
            <w:r w:rsidR="008B7492">
              <w:rPr>
                <w:noProof/>
                <w:webHidden/>
              </w:rPr>
              <w:t>1</w:t>
            </w:r>
            <w:r w:rsidR="008B7492">
              <w:rPr>
                <w:noProof/>
                <w:webHidden/>
              </w:rPr>
              <w:fldChar w:fldCharType="end"/>
            </w:r>
          </w:hyperlink>
        </w:p>
        <w:p w14:paraId="54890648" w14:textId="75A7B478" w:rsidR="008B7492" w:rsidRDefault="00000000">
          <w:pPr>
            <w:pStyle w:val="TOC2"/>
            <w:tabs>
              <w:tab w:val="left" w:pos="1470"/>
            </w:tabs>
            <w:ind w:left="210"/>
            <w:rPr>
              <w:rFonts w:asciiTheme="minorHAnsi" w:eastAsiaTheme="minorEastAsia" w:hAnsiTheme="minorHAnsi" w:cstheme="minorBidi"/>
              <w:noProof/>
              <w:szCs w:val="22"/>
              <w14:ligatures w14:val="standardContextual"/>
            </w:rPr>
          </w:pPr>
          <w:hyperlink w:anchor="_Toc148705659" w:history="1">
            <w:r w:rsidR="008B7492" w:rsidRPr="006C730C">
              <w:rPr>
                <w:rStyle w:val="affffa"/>
                <w:noProof/>
              </w:rPr>
              <w:t>1.1</w:t>
            </w:r>
            <w:r w:rsidR="008B7492">
              <w:rPr>
                <w:rFonts w:asciiTheme="minorHAnsi" w:eastAsiaTheme="minorEastAsia" w:hAnsiTheme="minorHAnsi" w:cstheme="minorBidi"/>
                <w:noProof/>
                <w:szCs w:val="22"/>
                <w14:ligatures w14:val="standardContextual"/>
              </w:rPr>
              <w:tab/>
            </w:r>
            <w:r w:rsidR="008B7492" w:rsidRPr="006C730C">
              <w:rPr>
                <w:rStyle w:val="affffa"/>
                <w:noProof/>
              </w:rPr>
              <w:t>Flash分区与RAM区域说明</w:t>
            </w:r>
            <w:r w:rsidR="008B7492">
              <w:rPr>
                <w:noProof/>
                <w:webHidden/>
              </w:rPr>
              <w:tab/>
            </w:r>
            <w:r w:rsidR="008B7492">
              <w:rPr>
                <w:noProof/>
                <w:webHidden/>
              </w:rPr>
              <w:fldChar w:fldCharType="begin"/>
            </w:r>
            <w:r w:rsidR="008B7492">
              <w:rPr>
                <w:noProof/>
                <w:webHidden/>
              </w:rPr>
              <w:instrText xml:space="preserve"> PAGEREF _Toc148705659 \h </w:instrText>
            </w:r>
            <w:r w:rsidR="008B7492">
              <w:rPr>
                <w:noProof/>
                <w:webHidden/>
              </w:rPr>
            </w:r>
            <w:r w:rsidR="008B7492">
              <w:rPr>
                <w:noProof/>
                <w:webHidden/>
              </w:rPr>
              <w:fldChar w:fldCharType="separate"/>
            </w:r>
            <w:r w:rsidR="008B7492">
              <w:rPr>
                <w:noProof/>
                <w:webHidden/>
              </w:rPr>
              <w:t>1</w:t>
            </w:r>
            <w:r w:rsidR="008B7492">
              <w:rPr>
                <w:noProof/>
                <w:webHidden/>
              </w:rPr>
              <w:fldChar w:fldCharType="end"/>
            </w:r>
          </w:hyperlink>
        </w:p>
        <w:p w14:paraId="27C2E57A" w14:textId="3E5E036A" w:rsidR="008B7492" w:rsidRDefault="00000000">
          <w:pPr>
            <w:pStyle w:val="TOC3"/>
            <w:tabs>
              <w:tab w:val="left" w:pos="1470"/>
            </w:tabs>
            <w:ind w:left="420"/>
            <w:rPr>
              <w:rFonts w:asciiTheme="minorHAnsi" w:eastAsiaTheme="minorEastAsia" w:hAnsiTheme="minorHAnsi" w:cstheme="minorBidi"/>
              <w:noProof/>
              <w:szCs w:val="22"/>
              <w14:ligatures w14:val="standardContextual"/>
            </w:rPr>
          </w:pPr>
          <w:hyperlink w:anchor="_Toc148705660" w:history="1">
            <w:r w:rsidR="008B7492" w:rsidRPr="006C730C">
              <w:rPr>
                <w:rStyle w:val="affffa"/>
                <w:noProof/>
              </w:rPr>
              <w:t>1.1.1</w:t>
            </w:r>
            <w:r w:rsidR="008B7492">
              <w:rPr>
                <w:rFonts w:asciiTheme="minorHAnsi" w:eastAsiaTheme="minorEastAsia" w:hAnsiTheme="minorHAnsi" w:cstheme="minorBidi"/>
                <w:noProof/>
                <w:szCs w:val="22"/>
                <w14:ligatures w14:val="standardContextual"/>
              </w:rPr>
              <w:tab/>
            </w:r>
            <w:r w:rsidR="008B7492" w:rsidRPr="006C730C">
              <w:rPr>
                <w:rStyle w:val="affffa"/>
                <w:noProof/>
              </w:rPr>
              <w:t>Flash分区</w:t>
            </w:r>
            <w:r w:rsidR="008B7492">
              <w:rPr>
                <w:noProof/>
                <w:webHidden/>
              </w:rPr>
              <w:tab/>
            </w:r>
            <w:r w:rsidR="008B7492">
              <w:rPr>
                <w:noProof/>
                <w:webHidden/>
              </w:rPr>
              <w:fldChar w:fldCharType="begin"/>
            </w:r>
            <w:r w:rsidR="008B7492">
              <w:rPr>
                <w:noProof/>
                <w:webHidden/>
              </w:rPr>
              <w:instrText xml:space="preserve"> PAGEREF _Toc148705660 \h </w:instrText>
            </w:r>
            <w:r w:rsidR="008B7492">
              <w:rPr>
                <w:noProof/>
                <w:webHidden/>
              </w:rPr>
            </w:r>
            <w:r w:rsidR="008B7492">
              <w:rPr>
                <w:noProof/>
                <w:webHidden/>
              </w:rPr>
              <w:fldChar w:fldCharType="separate"/>
            </w:r>
            <w:r w:rsidR="008B7492">
              <w:rPr>
                <w:noProof/>
                <w:webHidden/>
              </w:rPr>
              <w:t>1</w:t>
            </w:r>
            <w:r w:rsidR="008B7492">
              <w:rPr>
                <w:noProof/>
                <w:webHidden/>
              </w:rPr>
              <w:fldChar w:fldCharType="end"/>
            </w:r>
          </w:hyperlink>
        </w:p>
        <w:p w14:paraId="7AEA53AE" w14:textId="6815EF3A" w:rsidR="008B7492" w:rsidRDefault="00000000">
          <w:pPr>
            <w:pStyle w:val="TOC3"/>
            <w:tabs>
              <w:tab w:val="left" w:pos="1470"/>
            </w:tabs>
            <w:ind w:left="420"/>
            <w:rPr>
              <w:rFonts w:asciiTheme="minorHAnsi" w:eastAsiaTheme="minorEastAsia" w:hAnsiTheme="minorHAnsi" w:cstheme="minorBidi"/>
              <w:noProof/>
              <w:szCs w:val="22"/>
              <w14:ligatures w14:val="standardContextual"/>
            </w:rPr>
          </w:pPr>
          <w:hyperlink w:anchor="_Toc148705661" w:history="1">
            <w:r w:rsidR="008B7492" w:rsidRPr="006C730C">
              <w:rPr>
                <w:rStyle w:val="affffa"/>
                <w:noProof/>
              </w:rPr>
              <w:t>1.1.2</w:t>
            </w:r>
            <w:r w:rsidR="008B7492">
              <w:rPr>
                <w:rFonts w:asciiTheme="minorHAnsi" w:eastAsiaTheme="minorEastAsia" w:hAnsiTheme="minorHAnsi" w:cstheme="minorBidi"/>
                <w:noProof/>
                <w:szCs w:val="22"/>
                <w14:ligatures w14:val="standardContextual"/>
              </w:rPr>
              <w:tab/>
            </w:r>
            <w:r w:rsidR="008B7492" w:rsidRPr="006C730C">
              <w:rPr>
                <w:rStyle w:val="affffa"/>
                <w:noProof/>
              </w:rPr>
              <w:t>RAM区域说明</w:t>
            </w:r>
            <w:r w:rsidR="008B7492">
              <w:rPr>
                <w:noProof/>
                <w:webHidden/>
              </w:rPr>
              <w:tab/>
            </w:r>
            <w:r w:rsidR="008B7492">
              <w:rPr>
                <w:noProof/>
                <w:webHidden/>
              </w:rPr>
              <w:fldChar w:fldCharType="begin"/>
            </w:r>
            <w:r w:rsidR="008B7492">
              <w:rPr>
                <w:noProof/>
                <w:webHidden/>
              </w:rPr>
              <w:instrText xml:space="preserve"> PAGEREF _Toc148705661 \h </w:instrText>
            </w:r>
            <w:r w:rsidR="008B7492">
              <w:rPr>
                <w:noProof/>
                <w:webHidden/>
              </w:rPr>
            </w:r>
            <w:r w:rsidR="008B7492">
              <w:rPr>
                <w:noProof/>
                <w:webHidden/>
              </w:rPr>
              <w:fldChar w:fldCharType="separate"/>
            </w:r>
            <w:r w:rsidR="008B7492">
              <w:rPr>
                <w:noProof/>
                <w:webHidden/>
              </w:rPr>
              <w:t>2</w:t>
            </w:r>
            <w:r w:rsidR="008B7492">
              <w:rPr>
                <w:noProof/>
                <w:webHidden/>
              </w:rPr>
              <w:fldChar w:fldCharType="end"/>
            </w:r>
          </w:hyperlink>
        </w:p>
        <w:p w14:paraId="0A993CAA" w14:textId="601D171D" w:rsidR="008B7492" w:rsidRDefault="00000000">
          <w:pPr>
            <w:pStyle w:val="TOC2"/>
            <w:tabs>
              <w:tab w:val="left" w:pos="1470"/>
            </w:tabs>
            <w:ind w:left="210"/>
            <w:rPr>
              <w:rFonts w:asciiTheme="minorHAnsi" w:eastAsiaTheme="minorEastAsia" w:hAnsiTheme="minorHAnsi" w:cstheme="minorBidi"/>
              <w:noProof/>
              <w:szCs w:val="22"/>
              <w14:ligatures w14:val="standardContextual"/>
            </w:rPr>
          </w:pPr>
          <w:hyperlink w:anchor="_Toc148705662" w:history="1">
            <w:r w:rsidR="008B7492" w:rsidRPr="006C730C">
              <w:rPr>
                <w:rStyle w:val="affffa"/>
                <w:noProof/>
              </w:rPr>
              <w:t>1.2</w:t>
            </w:r>
            <w:r w:rsidR="008B7492">
              <w:rPr>
                <w:rFonts w:asciiTheme="minorHAnsi" w:eastAsiaTheme="minorEastAsia" w:hAnsiTheme="minorHAnsi" w:cstheme="minorBidi"/>
                <w:noProof/>
                <w:szCs w:val="22"/>
                <w14:ligatures w14:val="standardContextual"/>
              </w:rPr>
              <w:tab/>
            </w:r>
            <w:r w:rsidR="008B7492" w:rsidRPr="006C730C">
              <w:rPr>
                <w:rStyle w:val="affffa"/>
                <w:noProof/>
              </w:rPr>
              <w:t>分散加载文件说明</w:t>
            </w:r>
            <w:r w:rsidR="008B7492">
              <w:rPr>
                <w:noProof/>
                <w:webHidden/>
              </w:rPr>
              <w:tab/>
            </w:r>
            <w:r w:rsidR="008B7492">
              <w:rPr>
                <w:noProof/>
                <w:webHidden/>
              </w:rPr>
              <w:fldChar w:fldCharType="begin"/>
            </w:r>
            <w:r w:rsidR="008B7492">
              <w:rPr>
                <w:noProof/>
                <w:webHidden/>
              </w:rPr>
              <w:instrText xml:space="preserve"> PAGEREF _Toc148705662 \h </w:instrText>
            </w:r>
            <w:r w:rsidR="008B7492">
              <w:rPr>
                <w:noProof/>
                <w:webHidden/>
              </w:rPr>
            </w:r>
            <w:r w:rsidR="008B7492">
              <w:rPr>
                <w:noProof/>
                <w:webHidden/>
              </w:rPr>
              <w:fldChar w:fldCharType="separate"/>
            </w:r>
            <w:r w:rsidR="008B7492">
              <w:rPr>
                <w:noProof/>
                <w:webHidden/>
              </w:rPr>
              <w:t>4</w:t>
            </w:r>
            <w:r w:rsidR="008B7492">
              <w:rPr>
                <w:noProof/>
                <w:webHidden/>
              </w:rPr>
              <w:fldChar w:fldCharType="end"/>
            </w:r>
          </w:hyperlink>
        </w:p>
        <w:p w14:paraId="33B90260" w14:textId="26303EB1" w:rsidR="008B7492" w:rsidRDefault="00000000">
          <w:pPr>
            <w:pStyle w:val="TOC3"/>
            <w:tabs>
              <w:tab w:val="left" w:pos="1470"/>
            </w:tabs>
            <w:ind w:left="420"/>
            <w:rPr>
              <w:rFonts w:asciiTheme="minorHAnsi" w:eastAsiaTheme="minorEastAsia" w:hAnsiTheme="minorHAnsi" w:cstheme="minorBidi"/>
              <w:noProof/>
              <w:szCs w:val="22"/>
              <w14:ligatures w14:val="standardContextual"/>
            </w:rPr>
          </w:pPr>
          <w:hyperlink w:anchor="_Toc148705663" w:history="1">
            <w:r w:rsidR="008B7492" w:rsidRPr="006C730C">
              <w:rPr>
                <w:rStyle w:val="affffa"/>
                <w:noProof/>
              </w:rPr>
              <w:t>1.2.1</w:t>
            </w:r>
            <w:r w:rsidR="008B7492">
              <w:rPr>
                <w:rFonts w:asciiTheme="minorHAnsi" w:eastAsiaTheme="minorEastAsia" w:hAnsiTheme="minorHAnsi" w:cstheme="minorBidi"/>
                <w:noProof/>
                <w:szCs w:val="22"/>
                <w14:ligatures w14:val="standardContextual"/>
              </w:rPr>
              <w:tab/>
            </w:r>
            <w:r w:rsidR="008B7492" w:rsidRPr="006C730C">
              <w:rPr>
                <w:rStyle w:val="affffa"/>
                <w:noProof/>
              </w:rPr>
              <w:t>Image header的添加（检验文件头的添加）</w:t>
            </w:r>
            <w:r w:rsidR="008B7492">
              <w:rPr>
                <w:noProof/>
                <w:webHidden/>
              </w:rPr>
              <w:tab/>
            </w:r>
            <w:r w:rsidR="008B7492">
              <w:rPr>
                <w:noProof/>
                <w:webHidden/>
              </w:rPr>
              <w:fldChar w:fldCharType="begin"/>
            </w:r>
            <w:r w:rsidR="008B7492">
              <w:rPr>
                <w:noProof/>
                <w:webHidden/>
              </w:rPr>
              <w:instrText xml:space="preserve"> PAGEREF _Toc148705663 \h </w:instrText>
            </w:r>
            <w:r w:rsidR="008B7492">
              <w:rPr>
                <w:noProof/>
                <w:webHidden/>
              </w:rPr>
            </w:r>
            <w:r w:rsidR="008B7492">
              <w:rPr>
                <w:noProof/>
                <w:webHidden/>
              </w:rPr>
              <w:fldChar w:fldCharType="separate"/>
            </w:r>
            <w:r w:rsidR="008B7492">
              <w:rPr>
                <w:noProof/>
                <w:webHidden/>
              </w:rPr>
              <w:t>4</w:t>
            </w:r>
            <w:r w:rsidR="008B7492">
              <w:rPr>
                <w:noProof/>
                <w:webHidden/>
              </w:rPr>
              <w:fldChar w:fldCharType="end"/>
            </w:r>
          </w:hyperlink>
        </w:p>
        <w:p w14:paraId="5B9CF4B1" w14:textId="1B050545" w:rsidR="008B7492" w:rsidRDefault="00000000" w:rsidP="008B7492">
          <w:pPr>
            <w:pStyle w:val="TOC1"/>
            <w:tabs>
              <w:tab w:val="left" w:pos="1470"/>
            </w:tabs>
            <w:ind w:leftChars="0" w:left="0"/>
            <w:rPr>
              <w:rFonts w:asciiTheme="minorHAnsi" w:eastAsiaTheme="minorEastAsia" w:hAnsiTheme="minorHAnsi" w:cstheme="minorBidi"/>
              <w:noProof/>
              <w:szCs w:val="22"/>
              <w14:ligatures w14:val="standardContextual"/>
            </w:rPr>
          </w:pPr>
          <w:hyperlink w:anchor="_Toc148705664" w:history="1">
            <w:r w:rsidR="008B7492" w:rsidRPr="006C730C">
              <w:rPr>
                <w:rStyle w:val="affffa"/>
                <w:noProof/>
              </w:rPr>
              <w:t>2.</w:t>
            </w:r>
            <w:r w:rsidR="008B7492">
              <w:rPr>
                <w:rFonts w:asciiTheme="minorHAnsi" w:eastAsiaTheme="minorEastAsia" w:hAnsiTheme="minorHAnsi" w:cstheme="minorBidi"/>
                <w:noProof/>
                <w:szCs w:val="22"/>
                <w14:ligatures w14:val="standardContextual"/>
              </w:rPr>
              <w:tab/>
            </w:r>
            <w:r w:rsidR="008B7492" w:rsidRPr="006C730C">
              <w:rPr>
                <w:rStyle w:val="affffa"/>
                <w:noProof/>
              </w:rPr>
              <w:t>Bootloader程序运行过程分析</w:t>
            </w:r>
            <w:r w:rsidR="008B7492">
              <w:rPr>
                <w:noProof/>
                <w:webHidden/>
              </w:rPr>
              <w:tab/>
            </w:r>
            <w:r w:rsidR="008B7492">
              <w:rPr>
                <w:noProof/>
                <w:webHidden/>
              </w:rPr>
              <w:fldChar w:fldCharType="begin"/>
            </w:r>
            <w:r w:rsidR="008B7492">
              <w:rPr>
                <w:noProof/>
                <w:webHidden/>
              </w:rPr>
              <w:instrText xml:space="preserve"> PAGEREF _Toc148705664 \h </w:instrText>
            </w:r>
            <w:r w:rsidR="008B7492">
              <w:rPr>
                <w:noProof/>
                <w:webHidden/>
              </w:rPr>
            </w:r>
            <w:r w:rsidR="008B7492">
              <w:rPr>
                <w:noProof/>
                <w:webHidden/>
              </w:rPr>
              <w:fldChar w:fldCharType="separate"/>
            </w:r>
            <w:r w:rsidR="008B7492">
              <w:rPr>
                <w:noProof/>
                <w:webHidden/>
              </w:rPr>
              <w:t>12</w:t>
            </w:r>
            <w:r w:rsidR="008B7492">
              <w:rPr>
                <w:noProof/>
                <w:webHidden/>
              </w:rPr>
              <w:fldChar w:fldCharType="end"/>
            </w:r>
          </w:hyperlink>
        </w:p>
        <w:p w14:paraId="2F63FFA5" w14:textId="405E89AB" w:rsidR="008B7492" w:rsidRDefault="00000000">
          <w:pPr>
            <w:pStyle w:val="TOC2"/>
            <w:tabs>
              <w:tab w:val="left" w:pos="1470"/>
            </w:tabs>
            <w:ind w:left="210"/>
            <w:rPr>
              <w:rFonts w:asciiTheme="minorHAnsi" w:eastAsiaTheme="minorEastAsia" w:hAnsiTheme="minorHAnsi" w:cstheme="minorBidi"/>
              <w:noProof/>
              <w:szCs w:val="22"/>
              <w14:ligatures w14:val="standardContextual"/>
            </w:rPr>
          </w:pPr>
          <w:hyperlink w:anchor="_Toc148705665" w:history="1">
            <w:r w:rsidR="008B7492" w:rsidRPr="006C730C">
              <w:rPr>
                <w:rStyle w:val="affffa"/>
                <w:noProof/>
              </w:rPr>
              <w:t>2.1</w:t>
            </w:r>
            <w:r w:rsidR="008B7492">
              <w:rPr>
                <w:rFonts w:asciiTheme="minorHAnsi" w:eastAsiaTheme="minorEastAsia" w:hAnsiTheme="minorHAnsi" w:cstheme="minorBidi"/>
                <w:noProof/>
                <w:szCs w:val="22"/>
                <w14:ligatures w14:val="standardContextual"/>
              </w:rPr>
              <w:tab/>
            </w:r>
            <w:r w:rsidR="008B7492" w:rsidRPr="006C730C">
              <w:rPr>
                <w:rStyle w:val="affffa"/>
                <w:noProof/>
              </w:rPr>
              <w:t>程序执行过程</w:t>
            </w:r>
            <w:r w:rsidR="008B7492">
              <w:rPr>
                <w:noProof/>
                <w:webHidden/>
              </w:rPr>
              <w:tab/>
            </w:r>
            <w:r w:rsidR="008B7492">
              <w:rPr>
                <w:noProof/>
                <w:webHidden/>
              </w:rPr>
              <w:fldChar w:fldCharType="begin"/>
            </w:r>
            <w:r w:rsidR="008B7492">
              <w:rPr>
                <w:noProof/>
                <w:webHidden/>
              </w:rPr>
              <w:instrText xml:space="preserve"> PAGEREF _Toc148705665 \h </w:instrText>
            </w:r>
            <w:r w:rsidR="008B7492">
              <w:rPr>
                <w:noProof/>
                <w:webHidden/>
              </w:rPr>
            </w:r>
            <w:r w:rsidR="008B7492">
              <w:rPr>
                <w:noProof/>
                <w:webHidden/>
              </w:rPr>
              <w:fldChar w:fldCharType="separate"/>
            </w:r>
            <w:r w:rsidR="008B7492">
              <w:rPr>
                <w:noProof/>
                <w:webHidden/>
              </w:rPr>
              <w:t>12</w:t>
            </w:r>
            <w:r w:rsidR="008B7492">
              <w:rPr>
                <w:noProof/>
                <w:webHidden/>
              </w:rPr>
              <w:fldChar w:fldCharType="end"/>
            </w:r>
          </w:hyperlink>
        </w:p>
        <w:p w14:paraId="2A533283" w14:textId="0AA17144" w:rsidR="008B7492" w:rsidRDefault="00000000">
          <w:pPr>
            <w:pStyle w:val="TOC3"/>
            <w:tabs>
              <w:tab w:val="left" w:pos="1470"/>
            </w:tabs>
            <w:ind w:left="420"/>
            <w:rPr>
              <w:rFonts w:asciiTheme="minorHAnsi" w:eastAsiaTheme="minorEastAsia" w:hAnsiTheme="minorHAnsi" w:cstheme="minorBidi"/>
              <w:noProof/>
              <w:szCs w:val="22"/>
              <w14:ligatures w14:val="standardContextual"/>
            </w:rPr>
          </w:pPr>
          <w:hyperlink w:anchor="_Toc148705666" w:history="1">
            <w:r w:rsidR="008B7492" w:rsidRPr="006C730C">
              <w:rPr>
                <w:rStyle w:val="affffa"/>
                <w:noProof/>
              </w:rPr>
              <w:t>2.1.1</w:t>
            </w:r>
            <w:r w:rsidR="008B7492">
              <w:rPr>
                <w:rFonts w:asciiTheme="minorHAnsi" w:eastAsiaTheme="minorEastAsia" w:hAnsiTheme="minorHAnsi" w:cstheme="minorBidi"/>
                <w:noProof/>
                <w:szCs w:val="22"/>
                <w14:ligatures w14:val="standardContextual"/>
              </w:rPr>
              <w:tab/>
            </w:r>
            <w:r w:rsidR="008B7492" w:rsidRPr="006C730C">
              <w:rPr>
                <w:rStyle w:val="affffa"/>
                <w:noProof/>
              </w:rPr>
              <w:t>流程图</w:t>
            </w:r>
            <w:r w:rsidR="008B7492">
              <w:rPr>
                <w:noProof/>
                <w:webHidden/>
              </w:rPr>
              <w:tab/>
            </w:r>
            <w:r w:rsidR="008B7492">
              <w:rPr>
                <w:noProof/>
                <w:webHidden/>
              </w:rPr>
              <w:fldChar w:fldCharType="begin"/>
            </w:r>
            <w:r w:rsidR="008B7492">
              <w:rPr>
                <w:noProof/>
                <w:webHidden/>
              </w:rPr>
              <w:instrText xml:space="preserve"> PAGEREF _Toc148705666 \h </w:instrText>
            </w:r>
            <w:r w:rsidR="008B7492">
              <w:rPr>
                <w:noProof/>
                <w:webHidden/>
              </w:rPr>
            </w:r>
            <w:r w:rsidR="008B7492">
              <w:rPr>
                <w:noProof/>
                <w:webHidden/>
              </w:rPr>
              <w:fldChar w:fldCharType="separate"/>
            </w:r>
            <w:r w:rsidR="008B7492">
              <w:rPr>
                <w:noProof/>
                <w:webHidden/>
              </w:rPr>
              <w:t>13</w:t>
            </w:r>
            <w:r w:rsidR="008B7492">
              <w:rPr>
                <w:noProof/>
                <w:webHidden/>
              </w:rPr>
              <w:fldChar w:fldCharType="end"/>
            </w:r>
          </w:hyperlink>
        </w:p>
        <w:p w14:paraId="54C58FB3" w14:textId="10382F45" w:rsidR="008B7492" w:rsidRDefault="00000000">
          <w:pPr>
            <w:pStyle w:val="TOC3"/>
            <w:tabs>
              <w:tab w:val="left" w:pos="1470"/>
            </w:tabs>
            <w:ind w:left="420"/>
            <w:rPr>
              <w:rFonts w:asciiTheme="minorHAnsi" w:eastAsiaTheme="minorEastAsia" w:hAnsiTheme="minorHAnsi" w:cstheme="minorBidi"/>
              <w:noProof/>
              <w:szCs w:val="22"/>
              <w14:ligatures w14:val="standardContextual"/>
            </w:rPr>
          </w:pPr>
          <w:hyperlink w:anchor="_Toc148705667" w:history="1">
            <w:r w:rsidR="008B7492" w:rsidRPr="006C730C">
              <w:rPr>
                <w:rStyle w:val="affffa"/>
                <w:noProof/>
              </w:rPr>
              <w:t>2.1.2</w:t>
            </w:r>
            <w:r w:rsidR="008B7492">
              <w:rPr>
                <w:rFonts w:asciiTheme="minorHAnsi" w:eastAsiaTheme="minorEastAsia" w:hAnsiTheme="minorHAnsi" w:cstheme="minorBidi"/>
                <w:noProof/>
                <w:szCs w:val="22"/>
                <w14:ligatures w14:val="standardContextual"/>
              </w:rPr>
              <w:tab/>
            </w:r>
            <w:r w:rsidR="008B7492" w:rsidRPr="006C730C">
              <w:rPr>
                <w:rStyle w:val="affffa"/>
                <w:noProof/>
              </w:rPr>
              <w:t>应用程序上传、切换和bootloader程序跳转分析</w:t>
            </w:r>
            <w:r w:rsidR="008B7492">
              <w:rPr>
                <w:noProof/>
                <w:webHidden/>
              </w:rPr>
              <w:tab/>
            </w:r>
            <w:r w:rsidR="008B7492">
              <w:rPr>
                <w:noProof/>
                <w:webHidden/>
              </w:rPr>
              <w:fldChar w:fldCharType="begin"/>
            </w:r>
            <w:r w:rsidR="008B7492">
              <w:rPr>
                <w:noProof/>
                <w:webHidden/>
              </w:rPr>
              <w:instrText xml:space="preserve"> PAGEREF _Toc148705667 \h </w:instrText>
            </w:r>
            <w:r w:rsidR="008B7492">
              <w:rPr>
                <w:noProof/>
                <w:webHidden/>
              </w:rPr>
            </w:r>
            <w:r w:rsidR="008B7492">
              <w:rPr>
                <w:noProof/>
                <w:webHidden/>
              </w:rPr>
              <w:fldChar w:fldCharType="separate"/>
            </w:r>
            <w:r w:rsidR="008B7492">
              <w:rPr>
                <w:noProof/>
                <w:webHidden/>
              </w:rPr>
              <w:t>13</w:t>
            </w:r>
            <w:r w:rsidR="008B7492">
              <w:rPr>
                <w:noProof/>
                <w:webHidden/>
              </w:rPr>
              <w:fldChar w:fldCharType="end"/>
            </w:r>
          </w:hyperlink>
        </w:p>
        <w:p w14:paraId="4CB2E45F" w14:textId="567A22DC" w:rsidR="008B7492" w:rsidRDefault="008B7492">
          <w:pPr>
            <w:ind w:left="420"/>
          </w:pPr>
          <w:r>
            <w:rPr>
              <w:b/>
              <w:bCs/>
              <w:lang w:val="zh-CN"/>
            </w:rPr>
            <w:fldChar w:fldCharType="end"/>
          </w:r>
        </w:p>
      </w:sdtContent>
    </w:sdt>
    <w:p w14:paraId="55ED2914" w14:textId="3D0A12A9" w:rsidR="00D332FF" w:rsidRPr="00886481" w:rsidRDefault="00D332FF" w:rsidP="009259D4">
      <w:pPr>
        <w:pStyle w:val="ZSA1"/>
        <w:ind w:left="420"/>
        <w:rPr>
          <w:rFonts w:ascii="Times New Roman"/>
          <w:color w:val="000000" w:themeColor="text1"/>
        </w:rPr>
        <w:sectPr w:rsidR="00D332FF" w:rsidRPr="00886481">
          <w:headerReference w:type="even" r:id="rId14"/>
          <w:headerReference w:type="default" r:id="rId15"/>
          <w:footerReference w:type="default" r:id="rId16"/>
          <w:headerReference w:type="first" r:id="rId17"/>
          <w:footerReference w:type="first" r:id="rId18"/>
          <w:pgSz w:w="11906" w:h="16838"/>
          <w:pgMar w:top="1701" w:right="1134" w:bottom="1134" w:left="1134" w:header="779" w:footer="412" w:gutter="0"/>
          <w:pgNumType w:fmt="upperRoman"/>
          <w:cols w:space="425"/>
          <w:docGrid w:linePitch="312"/>
        </w:sectPr>
      </w:pPr>
    </w:p>
    <w:p w14:paraId="4B761177" w14:textId="7948B08A" w:rsidR="00B936F9" w:rsidRDefault="00832C14" w:rsidP="00832C14">
      <w:pPr>
        <w:pStyle w:val="CharCharChar2Char"/>
        <w:spacing w:after="156"/>
        <w:ind w:left="420" w:firstLine="480"/>
        <w:rPr>
          <w:lang w:eastAsia="zh-CN"/>
        </w:rPr>
      </w:pPr>
      <w:bookmarkStart w:id="3" w:name="_Toc306691000"/>
      <w:bookmarkStart w:id="4" w:name="_Toc257639650"/>
      <w:bookmarkStart w:id="5" w:name="_Toc306691001"/>
      <w:bookmarkStart w:id="6" w:name="_Toc241556350"/>
      <w:bookmarkStart w:id="7" w:name="_Toc244337207"/>
      <w:bookmarkStart w:id="8" w:name="_Toc457546191"/>
      <w:bookmarkStart w:id="9" w:name="_Toc241556351"/>
      <w:bookmarkStart w:id="10" w:name="_Toc244337208"/>
      <w:bookmarkStart w:id="11" w:name="_Toc244337209"/>
      <w:bookmarkStart w:id="12" w:name="_Toc241556352"/>
      <w:bookmarkStart w:id="13" w:name="_Toc241556353"/>
      <w:bookmarkStart w:id="14" w:name="_Toc244337210"/>
      <w:bookmarkStart w:id="15" w:name="_Toc241556354"/>
      <w:bookmarkStart w:id="16" w:name="_Toc244337211"/>
      <w:bookmarkStart w:id="17" w:name="_Toc241556355"/>
      <w:bookmarkStart w:id="18" w:name="_Toc244337212"/>
      <w:bookmarkStart w:id="19" w:name="_Toc241556356"/>
      <w:bookmarkStart w:id="20" w:name="_Toc244337213"/>
      <w:bookmarkStart w:id="21" w:name="_Toc241556357"/>
      <w:bookmarkStart w:id="22" w:name="_Toc213489264"/>
      <w:bookmarkStart w:id="23" w:name="_Toc244337214"/>
      <w:bookmarkStart w:id="24" w:name="_Toc213489265"/>
      <w:bookmarkStart w:id="25" w:name="_Toc241556358"/>
      <w:bookmarkStart w:id="26" w:name="_Toc244337215"/>
      <w:bookmarkStart w:id="27" w:name="_Toc213489267"/>
      <w:bookmarkStart w:id="28" w:name="_Toc241556360"/>
      <w:bookmarkStart w:id="29" w:name="_Toc244337217"/>
      <w:bookmarkStart w:id="30" w:name="_Toc520280823"/>
      <w:bookmarkStart w:id="31" w:name="_Toc14870565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Pr>
          <w:rFonts w:hint="eastAsia"/>
          <w:lang w:eastAsia="zh-CN"/>
        </w:rPr>
        <w:lastRenderedPageBreak/>
        <w:t>应用程序开发说明</w:t>
      </w:r>
      <w:bookmarkEnd w:id="31"/>
    </w:p>
    <w:p w14:paraId="45B3B79E" w14:textId="7BACEBBC" w:rsidR="00832C14" w:rsidRDefault="00832C14" w:rsidP="00832C14">
      <w:pPr>
        <w:pStyle w:val="CharCharCharChar"/>
        <w:spacing w:after="156"/>
        <w:ind w:left="105" w:firstLine="600"/>
        <w:rPr>
          <w:lang w:eastAsia="zh-CN"/>
        </w:rPr>
      </w:pPr>
      <w:r>
        <w:rPr>
          <w:rFonts w:hint="eastAsia"/>
        </w:rPr>
        <w:t xml:space="preserve"> </w:t>
      </w:r>
      <w:bookmarkStart w:id="32" w:name="_Toc148705659"/>
      <w:r>
        <w:t>F</w:t>
      </w:r>
      <w:r>
        <w:rPr>
          <w:rFonts w:hint="eastAsia"/>
          <w:lang w:eastAsia="zh-CN"/>
        </w:rPr>
        <w:t>lash分区与R</w:t>
      </w:r>
      <w:r>
        <w:rPr>
          <w:lang w:eastAsia="zh-CN"/>
        </w:rPr>
        <w:t>AM</w:t>
      </w:r>
      <w:r>
        <w:rPr>
          <w:rFonts w:hint="eastAsia"/>
          <w:lang w:eastAsia="zh-CN"/>
        </w:rPr>
        <w:t>区域说明</w:t>
      </w:r>
      <w:bookmarkEnd w:id="32"/>
    </w:p>
    <w:p w14:paraId="1D13897A" w14:textId="00AE5149" w:rsidR="00832C14" w:rsidRDefault="00832C14" w:rsidP="002D0738">
      <w:pPr>
        <w:pStyle w:val="CMMI11"/>
        <w:spacing w:after="156"/>
        <w:ind w:left="779" w:hanging="359"/>
      </w:pPr>
      <w:bookmarkStart w:id="33" w:name="_Toc148705660"/>
      <w:r>
        <w:rPr>
          <w:rFonts w:hint="eastAsia"/>
        </w:rPr>
        <w:t>Flash分区</w:t>
      </w:r>
      <w:bookmarkEnd w:id="33"/>
    </w:p>
    <w:p w14:paraId="4F79C986" w14:textId="18118546" w:rsidR="00832C14" w:rsidRDefault="00157AEE" w:rsidP="00832C14">
      <w:pPr>
        <w:ind w:left="420"/>
        <w:jc w:val="center"/>
        <w:rPr>
          <w:rFonts w:ascii="等线" w:eastAsia="等线" w:hAnsi="等线"/>
          <w:szCs w:val="22"/>
        </w:rPr>
      </w:pPr>
      <w:r w:rsidRPr="000D664D">
        <w:rPr>
          <w:rFonts w:ascii="等线" w:eastAsia="等线" w:hAnsi="等线"/>
          <w:szCs w:val="22"/>
        </w:rPr>
        <w:object w:dxaOrig="11700" w:dyaOrig="13620" w14:anchorId="51168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82.85pt" o:ole="">
            <v:imagedata r:id="rId19" o:title=""/>
          </v:shape>
          <o:OLEObject Type="Embed" ProgID="Visio.Drawing.15" ShapeID="_x0000_i1025" DrawAspect="Content" ObjectID="_1759732096" r:id="rId20"/>
        </w:object>
      </w:r>
    </w:p>
    <w:p w14:paraId="3881714D" w14:textId="77777777" w:rsidR="00157AEE" w:rsidRDefault="00157AEE" w:rsidP="00157AEE">
      <w:pPr>
        <w:ind w:left="420"/>
        <w:jc w:val="left"/>
        <w:rPr>
          <w:rFonts w:ascii="等线" w:eastAsia="等线" w:hAnsi="等线"/>
          <w:szCs w:val="22"/>
        </w:rPr>
      </w:pPr>
    </w:p>
    <w:p w14:paraId="602C3D14" w14:textId="0CA4CDEA" w:rsidR="00157AEE" w:rsidRPr="000D664D" w:rsidRDefault="00842816" w:rsidP="00157AEE">
      <w:pPr>
        <w:ind w:left="420"/>
        <w:rPr>
          <w:rFonts w:ascii="等线" w:eastAsia="等线" w:hAnsi="等线"/>
          <w:szCs w:val="22"/>
        </w:rPr>
      </w:pPr>
      <w:r>
        <w:rPr>
          <w:rFonts w:ascii="等线" w:eastAsia="等线" w:hAnsi="等线"/>
          <w:szCs w:val="22"/>
        </w:rPr>
        <w:t>1</w:t>
      </w:r>
      <w:r>
        <w:rPr>
          <w:rFonts w:ascii="等线" w:eastAsia="等线" w:hAnsi="等线" w:hint="eastAsia"/>
          <w:szCs w:val="22"/>
        </w:rPr>
        <w:t>）</w:t>
      </w:r>
      <w:r w:rsidR="00157AEE" w:rsidRPr="000D664D">
        <w:rPr>
          <w:rFonts w:ascii="等线" w:eastAsia="等线" w:hAnsi="等线"/>
          <w:szCs w:val="22"/>
        </w:rPr>
        <w:t>B</w:t>
      </w:r>
      <w:r w:rsidR="00157AEE" w:rsidRPr="000D664D">
        <w:rPr>
          <w:rFonts w:ascii="等线" w:eastAsia="等线" w:hAnsi="等线" w:hint="eastAsia"/>
          <w:szCs w:val="22"/>
        </w:rPr>
        <w:t>ootloader</w:t>
      </w:r>
      <w:r w:rsidR="00157AEE" w:rsidRPr="000D664D">
        <w:rPr>
          <w:rFonts w:ascii="等线" w:eastAsia="等线" w:hAnsi="等线"/>
          <w:szCs w:val="22"/>
        </w:rPr>
        <w:t xml:space="preserve"> </w:t>
      </w:r>
      <w:r w:rsidR="00157AEE" w:rsidRPr="000D664D">
        <w:rPr>
          <w:rFonts w:ascii="等线" w:eastAsia="等线" w:hAnsi="等线" w:hint="eastAsia"/>
          <w:szCs w:val="22"/>
        </w:rPr>
        <w:t>code</w:t>
      </w:r>
      <w:r w:rsidR="00157AEE" w:rsidRPr="000D664D">
        <w:rPr>
          <w:rFonts w:ascii="等线" w:eastAsia="等线" w:hAnsi="等线"/>
          <w:szCs w:val="22"/>
        </w:rPr>
        <w:t xml:space="preserve"> </w:t>
      </w:r>
      <w:r w:rsidR="00157AEE" w:rsidRPr="000D664D">
        <w:rPr>
          <w:rFonts w:ascii="等线" w:eastAsia="等线" w:hAnsi="等线" w:hint="eastAsia"/>
          <w:szCs w:val="22"/>
        </w:rPr>
        <w:t>区：放置的是</w:t>
      </w:r>
      <w:r w:rsidR="00157AEE" w:rsidRPr="000D664D">
        <w:rPr>
          <w:rFonts w:ascii="等线" w:eastAsia="等线" w:hAnsi="等线"/>
          <w:szCs w:val="22"/>
        </w:rPr>
        <w:t>bootloader</w:t>
      </w:r>
      <w:r w:rsidR="00157AEE" w:rsidRPr="000D664D">
        <w:rPr>
          <w:rFonts w:ascii="等线" w:eastAsia="等线" w:hAnsi="等线" w:hint="eastAsia"/>
          <w:szCs w:val="22"/>
        </w:rPr>
        <w:t>代码。</w:t>
      </w:r>
    </w:p>
    <w:p w14:paraId="1C3020FA" w14:textId="152B1546" w:rsidR="00157AEE" w:rsidRPr="000D664D" w:rsidRDefault="00842816" w:rsidP="00157AEE">
      <w:pPr>
        <w:ind w:left="2310" w:hangingChars="900" w:hanging="1890"/>
        <w:rPr>
          <w:rFonts w:ascii="等线" w:eastAsia="等线" w:hAnsi="等线"/>
          <w:szCs w:val="22"/>
        </w:rPr>
      </w:pPr>
      <w:r>
        <w:rPr>
          <w:rFonts w:ascii="等线" w:eastAsia="等线" w:hAnsi="等线"/>
          <w:szCs w:val="22"/>
        </w:rPr>
        <w:t>2</w:t>
      </w:r>
      <w:r>
        <w:rPr>
          <w:rFonts w:ascii="等线" w:eastAsia="等线" w:hAnsi="等线" w:hint="eastAsia"/>
          <w:szCs w:val="22"/>
        </w:rPr>
        <w:t>）</w:t>
      </w:r>
      <w:r w:rsidR="00157AEE" w:rsidRPr="000D664D">
        <w:rPr>
          <w:rFonts w:ascii="等线" w:eastAsia="等线" w:hAnsi="等线"/>
          <w:szCs w:val="22"/>
        </w:rPr>
        <w:t>B</w:t>
      </w:r>
      <w:r w:rsidR="00157AEE" w:rsidRPr="000D664D">
        <w:rPr>
          <w:rFonts w:ascii="等线" w:eastAsia="等线" w:hAnsi="等线" w:hint="eastAsia"/>
          <w:szCs w:val="22"/>
        </w:rPr>
        <w:t>oot</w:t>
      </w:r>
      <w:r w:rsidR="00157AEE" w:rsidRPr="000D664D">
        <w:rPr>
          <w:rFonts w:ascii="等线" w:eastAsia="等线" w:hAnsi="等线"/>
          <w:szCs w:val="22"/>
        </w:rPr>
        <w:t xml:space="preserve"> mete1/2 </w:t>
      </w:r>
      <w:r w:rsidR="00157AEE" w:rsidRPr="000D664D">
        <w:rPr>
          <w:rFonts w:ascii="等线" w:eastAsia="等线" w:hAnsi="等线" w:hint="eastAsia"/>
          <w:szCs w:val="22"/>
        </w:rPr>
        <w:t>区：放置的是flash分区信息，如每个分区的起始地址，大小，可以通过这些信息提取和校验image的header。</w:t>
      </w:r>
    </w:p>
    <w:p w14:paraId="7D6DE232" w14:textId="7C180C0A" w:rsidR="00157AEE" w:rsidRDefault="00842816" w:rsidP="00157AEE">
      <w:pPr>
        <w:ind w:left="2310" w:hangingChars="900" w:hanging="1890"/>
        <w:rPr>
          <w:rFonts w:ascii="等线" w:eastAsia="等线" w:hAnsi="等线"/>
          <w:szCs w:val="22"/>
        </w:rPr>
      </w:pPr>
      <w:r>
        <w:rPr>
          <w:rFonts w:ascii="等线" w:eastAsia="等线" w:hAnsi="等线"/>
          <w:szCs w:val="22"/>
        </w:rPr>
        <w:t>3</w:t>
      </w:r>
      <w:r>
        <w:rPr>
          <w:rFonts w:ascii="等线" w:eastAsia="等线" w:hAnsi="等线" w:hint="eastAsia"/>
          <w:szCs w:val="22"/>
        </w:rPr>
        <w:t>）</w:t>
      </w:r>
      <w:r w:rsidR="00157AEE" w:rsidRPr="000D664D">
        <w:rPr>
          <w:rFonts w:ascii="等线" w:eastAsia="等线" w:hAnsi="等线"/>
          <w:szCs w:val="22"/>
        </w:rPr>
        <w:t>S</w:t>
      </w:r>
      <w:r w:rsidR="00157AEE" w:rsidRPr="000D664D">
        <w:rPr>
          <w:rFonts w:ascii="等线" w:eastAsia="等线" w:hAnsi="等线" w:hint="eastAsia"/>
          <w:szCs w:val="22"/>
        </w:rPr>
        <w:t>wap</w:t>
      </w:r>
      <w:r w:rsidR="00157AEE" w:rsidRPr="000D664D">
        <w:rPr>
          <w:rFonts w:ascii="等线" w:eastAsia="等线" w:hAnsi="等线"/>
          <w:szCs w:val="22"/>
        </w:rPr>
        <w:t xml:space="preserve"> </w:t>
      </w:r>
      <w:r w:rsidR="00157AEE" w:rsidRPr="000D664D">
        <w:rPr>
          <w:rFonts w:ascii="等线" w:eastAsia="等线" w:hAnsi="等线" w:hint="eastAsia"/>
          <w:szCs w:val="22"/>
        </w:rPr>
        <w:t>mete</w:t>
      </w:r>
      <w:r w:rsidR="00157AEE" w:rsidRPr="000D664D">
        <w:rPr>
          <w:rFonts w:ascii="等线" w:eastAsia="等线" w:hAnsi="等线"/>
          <w:szCs w:val="22"/>
        </w:rPr>
        <w:t xml:space="preserve">1/2 </w:t>
      </w:r>
      <w:r w:rsidR="00157AEE" w:rsidRPr="000D664D">
        <w:rPr>
          <w:rFonts w:ascii="等线" w:eastAsia="等线" w:hAnsi="等线" w:hint="eastAsia"/>
          <w:szCs w:val="22"/>
        </w:rPr>
        <w:t>区：放置了primary</w:t>
      </w:r>
      <w:r w:rsidR="00157AEE" w:rsidRPr="000D664D">
        <w:rPr>
          <w:rFonts w:ascii="等线" w:eastAsia="等线" w:hAnsi="等线"/>
          <w:szCs w:val="22"/>
        </w:rPr>
        <w:t xml:space="preserve"> </w:t>
      </w:r>
      <w:r w:rsidR="00157AEE" w:rsidRPr="000D664D">
        <w:rPr>
          <w:rFonts w:ascii="等线" w:eastAsia="等线" w:hAnsi="等线" w:hint="eastAsia"/>
          <w:szCs w:val="22"/>
        </w:rPr>
        <w:t>区和secondary</w:t>
      </w:r>
      <w:r w:rsidR="00157AEE" w:rsidRPr="000D664D">
        <w:rPr>
          <w:rFonts w:ascii="等线" w:eastAsia="等线" w:hAnsi="等线"/>
          <w:szCs w:val="22"/>
        </w:rPr>
        <w:t xml:space="preserve"> </w:t>
      </w:r>
      <w:r w:rsidR="00157AEE" w:rsidRPr="000D664D">
        <w:rPr>
          <w:rFonts w:ascii="等线" w:eastAsia="等线" w:hAnsi="等线" w:hint="eastAsia"/>
          <w:szCs w:val="22"/>
        </w:rPr>
        <w:t>区image的大小信息，还有swap</w:t>
      </w:r>
      <w:r w:rsidR="00157AEE" w:rsidRPr="000D664D">
        <w:rPr>
          <w:rFonts w:ascii="等线" w:eastAsia="等线" w:hAnsi="等线"/>
          <w:szCs w:val="22"/>
        </w:rPr>
        <w:t>_</w:t>
      </w:r>
      <w:r w:rsidR="00157AEE" w:rsidRPr="000D664D">
        <w:rPr>
          <w:rFonts w:ascii="等线" w:eastAsia="等线" w:hAnsi="等线" w:hint="eastAsia"/>
          <w:szCs w:val="22"/>
        </w:rPr>
        <w:t>type，swap</w:t>
      </w:r>
      <w:r w:rsidR="00157AEE" w:rsidRPr="000D664D">
        <w:rPr>
          <w:rFonts w:ascii="等线" w:eastAsia="等线" w:hAnsi="等线"/>
          <w:szCs w:val="22"/>
        </w:rPr>
        <w:t>_status</w:t>
      </w:r>
      <w:r w:rsidR="00157AEE" w:rsidRPr="000D664D">
        <w:rPr>
          <w:rFonts w:ascii="等线" w:eastAsia="等线" w:hAnsi="等线" w:hint="eastAsia"/>
          <w:szCs w:val="22"/>
        </w:rPr>
        <w:t>，copy</w:t>
      </w:r>
      <w:r w:rsidR="00157AEE" w:rsidRPr="000D664D">
        <w:rPr>
          <w:rFonts w:ascii="等线" w:eastAsia="等线" w:hAnsi="等线"/>
          <w:szCs w:val="22"/>
        </w:rPr>
        <w:t>_status</w:t>
      </w:r>
      <w:r w:rsidR="00157AEE" w:rsidRPr="000D664D">
        <w:rPr>
          <w:rFonts w:ascii="等线" w:eastAsia="等线" w:hAnsi="等线" w:hint="eastAsia"/>
          <w:szCs w:val="22"/>
        </w:rPr>
        <w:t>等状态信息。这些状态信息在程序中被更改以后需要实时更新并再次写入swap</w:t>
      </w:r>
      <w:r w:rsidR="00157AEE" w:rsidRPr="000D664D">
        <w:rPr>
          <w:rFonts w:ascii="等线" w:eastAsia="等线" w:hAnsi="等线"/>
          <w:szCs w:val="22"/>
        </w:rPr>
        <w:t xml:space="preserve"> </w:t>
      </w:r>
      <w:r w:rsidR="00157AEE" w:rsidRPr="000D664D">
        <w:rPr>
          <w:rFonts w:ascii="等线" w:eastAsia="等线" w:hAnsi="等线" w:hint="eastAsia"/>
          <w:szCs w:val="22"/>
        </w:rPr>
        <w:t>区，这个过程需要使用flash驱动实现。</w:t>
      </w:r>
      <w:r w:rsidR="00157AEE">
        <w:rPr>
          <w:rFonts w:ascii="等线" w:eastAsia="等线" w:hAnsi="等线" w:hint="eastAsia"/>
          <w:szCs w:val="22"/>
        </w:rPr>
        <w:t>具体定义可以</w:t>
      </w:r>
      <w:r w:rsidR="00157AEE">
        <w:rPr>
          <w:rFonts w:ascii="等线" w:eastAsia="等线" w:hAnsi="等线" w:hint="eastAsia"/>
          <w:szCs w:val="22"/>
        </w:rPr>
        <w:lastRenderedPageBreak/>
        <w:t>在程序查看，在swap</w:t>
      </w:r>
      <w:r w:rsidR="00157AEE">
        <w:rPr>
          <w:rFonts w:ascii="等线" w:eastAsia="等线" w:hAnsi="等线"/>
          <w:szCs w:val="22"/>
        </w:rPr>
        <w:t xml:space="preserve"> </w:t>
      </w:r>
      <w:r w:rsidR="00157AEE">
        <w:rPr>
          <w:rFonts w:ascii="等线" w:eastAsia="等线" w:hAnsi="等线" w:hint="eastAsia"/>
          <w:szCs w:val="22"/>
        </w:rPr>
        <w:t>mete区最重要的两个信息是swap</w:t>
      </w:r>
      <w:r w:rsidR="00157AEE">
        <w:rPr>
          <w:rFonts w:ascii="等线" w:eastAsia="等线" w:hAnsi="等线"/>
          <w:szCs w:val="22"/>
        </w:rPr>
        <w:t>_type</w:t>
      </w:r>
      <w:r w:rsidR="00157AEE">
        <w:rPr>
          <w:rFonts w:ascii="等线" w:eastAsia="等线" w:hAnsi="等线" w:hint="eastAsia"/>
          <w:szCs w:val="22"/>
        </w:rPr>
        <w:t>和image</w:t>
      </w:r>
      <w:r w:rsidR="00157AEE">
        <w:rPr>
          <w:rFonts w:ascii="等线" w:eastAsia="等线" w:hAnsi="等线"/>
          <w:szCs w:val="22"/>
        </w:rPr>
        <w:t>_info</w:t>
      </w:r>
      <w:r w:rsidR="00157AEE">
        <w:rPr>
          <w:rFonts w:ascii="等线" w:eastAsia="等线" w:hAnsi="等线" w:hint="eastAsia"/>
          <w:szCs w:val="22"/>
        </w:rPr>
        <w:t>，bootloader程序swap</w:t>
      </w:r>
      <w:r w:rsidR="00157AEE">
        <w:rPr>
          <w:rFonts w:ascii="等线" w:eastAsia="等线" w:hAnsi="等线"/>
          <w:szCs w:val="22"/>
        </w:rPr>
        <w:t>_type</w:t>
      </w:r>
      <w:r w:rsidR="00157AEE">
        <w:rPr>
          <w:rFonts w:ascii="等线" w:eastAsia="等线" w:hAnsi="等线" w:hint="eastAsia"/>
          <w:szCs w:val="22"/>
        </w:rPr>
        <w:t>的值来确定执行相应的操作，根据image_</w:t>
      </w:r>
      <w:r w:rsidR="00157AEE">
        <w:rPr>
          <w:rFonts w:ascii="等线" w:eastAsia="等线" w:hAnsi="等线"/>
          <w:szCs w:val="22"/>
        </w:rPr>
        <w:t>info</w:t>
      </w:r>
      <w:r w:rsidR="00157AEE">
        <w:rPr>
          <w:rFonts w:ascii="等线" w:eastAsia="等线" w:hAnsi="等线" w:hint="eastAsia"/>
          <w:szCs w:val="22"/>
        </w:rPr>
        <w:t>的值来确定flash擦写范围。</w:t>
      </w:r>
    </w:p>
    <w:p w14:paraId="54889F39" w14:textId="541F3ECB" w:rsidR="00842816" w:rsidRPr="000D664D" w:rsidRDefault="00842816" w:rsidP="00842816">
      <w:pPr>
        <w:ind w:left="420" w:firstLineChars="200" w:firstLine="420"/>
        <w:rPr>
          <w:rFonts w:ascii="等线" w:eastAsia="等线" w:hAnsi="等线"/>
          <w:szCs w:val="22"/>
        </w:rPr>
      </w:pPr>
      <w:r w:rsidRPr="000D664D">
        <w:rPr>
          <w:rFonts w:ascii="等线" w:eastAsia="等线" w:hAnsi="等线" w:hint="eastAsia"/>
          <w:szCs w:val="22"/>
        </w:rPr>
        <w:t>以下为swap</w:t>
      </w:r>
      <w:r w:rsidRPr="000D664D">
        <w:rPr>
          <w:rFonts w:ascii="等线" w:eastAsia="等线" w:hAnsi="等线"/>
          <w:szCs w:val="22"/>
        </w:rPr>
        <w:t>_type</w:t>
      </w:r>
      <w:r w:rsidRPr="000D664D">
        <w:rPr>
          <w:rFonts w:ascii="等线" w:eastAsia="等线" w:hAnsi="等线" w:hint="eastAsia"/>
          <w:szCs w:val="22"/>
        </w:rPr>
        <w:t>几个主要的值的含义</w:t>
      </w:r>
      <w:r>
        <w:rPr>
          <w:rFonts w:ascii="等线" w:eastAsia="等线" w:hAnsi="等线" w:hint="eastAsia"/>
          <w:szCs w:val="22"/>
        </w:rPr>
        <w:t>：</w:t>
      </w:r>
    </w:p>
    <w:p w14:paraId="185139AE" w14:textId="77777777" w:rsidR="00842816" w:rsidRPr="000D664D" w:rsidRDefault="00842816" w:rsidP="00842816">
      <w:pPr>
        <w:ind w:left="420" w:firstLineChars="200" w:firstLine="420"/>
        <w:rPr>
          <w:rFonts w:ascii="等线" w:eastAsia="等线" w:hAnsi="等线"/>
          <w:szCs w:val="22"/>
        </w:rPr>
      </w:pPr>
      <w:r w:rsidRPr="000D664D">
        <w:rPr>
          <w:rFonts w:ascii="等线" w:eastAsia="等线" w:hAnsi="等线"/>
          <w:szCs w:val="22"/>
        </w:rPr>
        <w:t>kSwapType_None</w:t>
      </w:r>
      <w:r w:rsidRPr="000D664D">
        <w:rPr>
          <w:rFonts w:ascii="等线" w:eastAsia="等线" w:hAnsi="等线" w:hint="eastAsia"/>
          <w:szCs w:val="22"/>
        </w:rPr>
        <w:t>：在bootloader中检测到swap</w:t>
      </w:r>
      <w:r w:rsidRPr="000D664D">
        <w:rPr>
          <w:rFonts w:ascii="等线" w:eastAsia="等线" w:hAnsi="等线"/>
          <w:szCs w:val="22"/>
        </w:rPr>
        <w:t>_</w:t>
      </w:r>
      <w:r w:rsidRPr="000D664D">
        <w:rPr>
          <w:rFonts w:ascii="等线" w:eastAsia="等线" w:hAnsi="等线" w:hint="eastAsia"/>
          <w:szCs w:val="22"/>
        </w:rPr>
        <w:t>type为这个值以后，表示应用程序不需要更新，不需要执行任何操作。</w:t>
      </w:r>
    </w:p>
    <w:p w14:paraId="7F1E983B" w14:textId="77777777" w:rsidR="00842816" w:rsidRPr="000D664D" w:rsidRDefault="00842816" w:rsidP="00842816">
      <w:pPr>
        <w:ind w:left="420" w:firstLineChars="200" w:firstLine="420"/>
        <w:rPr>
          <w:rFonts w:ascii="等线" w:eastAsia="等线" w:hAnsi="等线"/>
          <w:szCs w:val="22"/>
        </w:rPr>
      </w:pPr>
      <w:r w:rsidRPr="000D664D">
        <w:rPr>
          <w:rFonts w:ascii="等线" w:eastAsia="等线" w:hAnsi="等线"/>
          <w:szCs w:val="22"/>
        </w:rPr>
        <w:t>kSwapType_ReadyForTest</w:t>
      </w:r>
      <w:r w:rsidRPr="000D664D">
        <w:rPr>
          <w:rFonts w:ascii="等线" w:eastAsia="等线" w:hAnsi="等线" w:hint="eastAsia"/>
          <w:szCs w:val="22"/>
        </w:rPr>
        <w:t>：在bootloader中检测到swap</w:t>
      </w:r>
      <w:r w:rsidRPr="000D664D">
        <w:rPr>
          <w:rFonts w:ascii="等线" w:eastAsia="等线" w:hAnsi="等线"/>
          <w:szCs w:val="22"/>
        </w:rPr>
        <w:t>_</w:t>
      </w:r>
      <w:r w:rsidRPr="000D664D">
        <w:rPr>
          <w:rFonts w:ascii="等线" w:eastAsia="等线" w:hAnsi="等线" w:hint="eastAsia"/>
          <w:szCs w:val="22"/>
        </w:rPr>
        <w:t>type为这个值以后，将p</w:t>
      </w:r>
      <w:r w:rsidRPr="000D664D">
        <w:rPr>
          <w:rFonts w:ascii="等线" w:eastAsia="等线" w:hAnsi="等线"/>
          <w:szCs w:val="22"/>
        </w:rPr>
        <w:t>rimery</w:t>
      </w:r>
      <w:r w:rsidRPr="000D664D">
        <w:rPr>
          <w:rFonts w:ascii="等线" w:eastAsia="等线" w:hAnsi="等线" w:hint="eastAsia"/>
          <w:szCs w:val="22"/>
        </w:rPr>
        <w:t>区的程序放到scratch区，然后将secondary区的程序放到primary区。这个值表示下一步进行应用程序的切换操作。在执行完</w:t>
      </w:r>
      <w:r w:rsidRPr="000D664D">
        <w:rPr>
          <w:rFonts w:ascii="等线" w:eastAsia="等线" w:hAnsi="等线"/>
          <w:szCs w:val="22"/>
        </w:rPr>
        <w:t>kSwapType_ReadyForTest</w:t>
      </w:r>
      <w:r w:rsidRPr="000D664D">
        <w:rPr>
          <w:rFonts w:ascii="等线" w:eastAsia="等线" w:hAnsi="等线" w:hint="eastAsia"/>
          <w:szCs w:val="22"/>
        </w:rPr>
        <w:t>相对应的操作以后，swap</w:t>
      </w:r>
      <w:r w:rsidRPr="000D664D">
        <w:rPr>
          <w:rFonts w:ascii="等线" w:eastAsia="等线" w:hAnsi="等线"/>
          <w:szCs w:val="22"/>
        </w:rPr>
        <w:t>_type</w:t>
      </w:r>
      <w:r w:rsidRPr="000D664D">
        <w:rPr>
          <w:rFonts w:ascii="等线" w:eastAsia="等线" w:hAnsi="等线" w:hint="eastAsia"/>
          <w:szCs w:val="22"/>
        </w:rPr>
        <w:t>的值会被修改为</w:t>
      </w:r>
      <w:r w:rsidRPr="000D664D">
        <w:rPr>
          <w:rFonts w:ascii="等线" w:eastAsia="等线" w:hAnsi="等线"/>
          <w:szCs w:val="22"/>
        </w:rPr>
        <w:t>kSwapType_Test</w:t>
      </w:r>
      <w:r w:rsidRPr="000D664D">
        <w:rPr>
          <w:rFonts w:ascii="等线" w:eastAsia="等线" w:hAnsi="等线" w:hint="eastAsia"/>
          <w:szCs w:val="22"/>
        </w:rPr>
        <w:t>。</w:t>
      </w:r>
    </w:p>
    <w:p w14:paraId="53C30F56" w14:textId="77777777" w:rsidR="00842816" w:rsidRPr="000D664D" w:rsidRDefault="00842816" w:rsidP="00842816">
      <w:pPr>
        <w:ind w:left="420" w:firstLineChars="200" w:firstLine="420"/>
        <w:rPr>
          <w:rFonts w:ascii="等线" w:eastAsia="等线" w:hAnsi="等线"/>
          <w:szCs w:val="22"/>
        </w:rPr>
      </w:pPr>
      <w:r w:rsidRPr="000D664D">
        <w:rPr>
          <w:rFonts w:ascii="等线" w:eastAsia="等线" w:hAnsi="等线"/>
          <w:szCs w:val="22"/>
        </w:rPr>
        <w:t>kSwapType_Test</w:t>
      </w:r>
      <w:r w:rsidRPr="000D664D">
        <w:rPr>
          <w:rFonts w:ascii="等线" w:eastAsia="等线" w:hAnsi="等线" w:hint="eastAsia"/>
          <w:szCs w:val="22"/>
        </w:rPr>
        <w:t>：在bootloader中检测到swap</w:t>
      </w:r>
      <w:r w:rsidRPr="000D664D">
        <w:rPr>
          <w:rFonts w:ascii="等线" w:eastAsia="等线" w:hAnsi="等线"/>
          <w:szCs w:val="22"/>
        </w:rPr>
        <w:t>_</w:t>
      </w:r>
      <w:r w:rsidRPr="000D664D">
        <w:rPr>
          <w:rFonts w:ascii="等线" w:eastAsia="等线" w:hAnsi="等线" w:hint="eastAsia"/>
          <w:szCs w:val="22"/>
        </w:rPr>
        <w:t>type为这个值以后，首先将primary区的程序放到secondary区，然后将scratch区的程序放到primary区。这个值表明下一步需要进行https接收操作。在执行完</w:t>
      </w:r>
      <w:r w:rsidRPr="000D664D">
        <w:rPr>
          <w:rFonts w:ascii="等线" w:eastAsia="等线" w:hAnsi="等线"/>
          <w:szCs w:val="22"/>
        </w:rPr>
        <w:t>kSwapType_Test</w:t>
      </w:r>
      <w:r w:rsidRPr="000D664D">
        <w:rPr>
          <w:rFonts w:ascii="等线" w:eastAsia="等线" w:hAnsi="等线" w:hint="eastAsia"/>
          <w:szCs w:val="22"/>
        </w:rPr>
        <w:t>相应的操作以后，swap</w:t>
      </w:r>
      <w:r w:rsidRPr="000D664D">
        <w:rPr>
          <w:rFonts w:ascii="等线" w:eastAsia="等线" w:hAnsi="等线"/>
          <w:szCs w:val="22"/>
        </w:rPr>
        <w:t>_type</w:t>
      </w:r>
      <w:r w:rsidRPr="000D664D">
        <w:rPr>
          <w:rFonts w:ascii="等线" w:eastAsia="等线" w:hAnsi="等线" w:hint="eastAsia"/>
          <w:szCs w:val="22"/>
        </w:rPr>
        <w:t>的值会被修改为</w:t>
      </w:r>
      <w:r w:rsidRPr="000D664D">
        <w:rPr>
          <w:rFonts w:ascii="等线" w:eastAsia="等线" w:hAnsi="等线"/>
          <w:szCs w:val="22"/>
        </w:rPr>
        <w:t>kSwapType_None</w:t>
      </w:r>
      <w:r w:rsidRPr="000D664D">
        <w:rPr>
          <w:rFonts w:ascii="等线" w:eastAsia="等线" w:hAnsi="等线" w:hint="eastAsia"/>
          <w:szCs w:val="22"/>
        </w:rPr>
        <w:t>。</w:t>
      </w:r>
    </w:p>
    <w:p w14:paraId="7D30327A" w14:textId="77777777" w:rsidR="00842816" w:rsidRPr="000D664D" w:rsidRDefault="00842816" w:rsidP="00842816">
      <w:pPr>
        <w:ind w:left="420" w:firstLineChars="200" w:firstLine="420"/>
        <w:rPr>
          <w:rFonts w:ascii="等线" w:eastAsia="等线" w:hAnsi="等线"/>
          <w:szCs w:val="22"/>
        </w:rPr>
      </w:pPr>
      <w:r w:rsidRPr="000D664D">
        <w:rPr>
          <w:rFonts w:ascii="等线" w:eastAsia="等线" w:hAnsi="等线"/>
          <w:szCs w:val="22"/>
        </w:rPr>
        <w:t>kSwapType_Permanent</w:t>
      </w:r>
      <w:r w:rsidRPr="000D664D">
        <w:rPr>
          <w:rFonts w:ascii="等线" w:eastAsia="等线" w:hAnsi="等线" w:hint="eastAsia"/>
          <w:szCs w:val="22"/>
        </w:rPr>
        <w:t>：在bootloader中检测到swap</w:t>
      </w:r>
      <w:r w:rsidRPr="000D664D">
        <w:rPr>
          <w:rFonts w:ascii="等线" w:eastAsia="等线" w:hAnsi="等线"/>
          <w:szCs w:val="22"/>
        </w:rPr>
        <w:t>_</w:t>
      </w:r>
      <w:r w:rsidRPr="000D664D">
        <w:rPr>
          <w:rFonts w:ascii="等线" w:eastAsia="等线" w:hAnsi="等线" w:hint="eastAsia"/>
          <w:szCs w:val="22"/>
        </w:rPr>
        <w:t>type为这个值以后，表示应用程序已经更新完毕，不需要执行任何操作。</w:t>
      </w:r>
    </w:p>
    <w:p w14:paraId="6283379D" w14:textId="77777777" w:rsidR="004719E4" w:rsidRPr="00842816" w:rsidRDefault="004719E4" w:rsidP="00157AEE">
      <w:pPr>
        <w:ind w:left="2310" w:hangingChars="900" w:hanging="1890"/>
        <w:rPr>
          <w:rFonts w:ascii="等线" w:eastAsia="等线" w:hAnsi="等线"/>
          <w:szCs w:val="22"/>
        </w:rPr>
      </w:pPr>
    </w:p>
    <w:p w14:paraId="7B8B8E06" w14:textId="41C71CCB" w:rsidR="00157AEE" w:rsidRPr="000D664D" w:rsidRDefault="00842816" w:rsidP="00157AEE">
      <w:pPr>
        <w:ind w:left="2310" w:hangingChars="900" w:hanging="1890"/>
        <w:jc w:val="left"/>
        <w:rPr>
          <w:rFonts w:ascii="等线" w:eastAsia="等线" w:hAnsi="等线"/>
          <w:szCs w:val="22"/>
        </w:rPr>
      </w:pPr>
      <w:r>
        <w:rPr>
          <w:rFonts w:ascii="等线" w:eastAsia="等线" w:hAnsi="等线"/>
          <w:szCs w:val="22"/>
        </w:rPr>
        <w:t>4</w:t>
      </w:r>
      <w:r>
        <w:rPr>
          <w:rFonts w:ascii="等线" w:eastAsia="等线" w:hAnsi="等线" w:hint="eastAsia"/>
          <w:szCs w:val="22"/>
        </w:rPr>
        <w:t>）</w:t>
      </w:r>
      <w:r w:rsidR="00157AEE" w:rsidRPr="000D664D">
        <w:rPr>
          <w:rFonts w:ascii="等线" w:eastAsia="等线" w:hAnsi="等线"/>
          <w:szCs w:val="22"/>
        </w:rPr>
        <w:t>P</w:t>
      </w:r>
      <w:r w:rsidR="00157AEE" w:rsidRPr="000D664D">
        <w:rPr>
          <w:rFonts w:ascii="等线" w:eastAsia="等线" w:hAnsi="等线" w:hint="eastAsia"/>
          <w:szCs w:val="22"/>
        </w:rPr>
        <w:t>rimary</w:t>
      </w:r>
      <w:r w:rsidR="00157AEE" w:rsidRPr="000D664D">
        <w:rPr>
          <w:rFonts w:ascii="等线" w:eastAsia="等线" w:hAnsi="等线"/>
          <w:szCs w:val="22"/>
        </w:rPr>
        <w:t xml:space="preserve"> </w:t>
      </w:r>
      <w:r w:rsidR="00157AEE" w:rsidRPr="000D664D">
        <w:rPr>
          <w:rFonts w:ascii="等线" w:eastAsia="等线" w:hAnsi="等线" w:hint="eastAsia"/>
          <w:szCs w:val="22"/>
        </w:rPr>
        <w:t>区：每次bootloader都会跳转到这个区域开始执行应用程序，所以这个区域放置的是</w:t>
      </w:r>
      <w:r w:rsidR="00157AEE">
        <w:rPr>
          <w:rFonts w:ascii="等线" w:eastAsia="等线" w:hAnsi="等线" w:hint="eastAsia"/>
          <w:szCs w:val="22"/>
        </w:rPr>
        <w:t>正在</w:t>
      </w:r>
      <w:r w:rsidR="00157AEE" w:rsidRPr="000D664D">
        <w:rPr>
          <w:rFonts w:ascii="等线" w:eastAsia="等线" w:hAnsi="等线" w:hint="eastAsia"/>
          <w:szCs w:val="22"/>
        </w:rPr>
        <w:t>执行的</w:t>
      </w:r>
      <w:r w:rsidR="00157AEE">
        <w:rPr>
          <w:rFonts w:ascii="等线" w:eastAsia="等线" w:hAnsi="等线" w:hint="eastAsia"/>
          <w:szCs w:val="22"/>
        </w:rPr>
        <w:t>应用程序</w:t>
      </w:r>
      <w:r w:rsidR="00157AEE" w:rsidRPr="000D664D">
        <w:rPr>
          <w:rFonts w:ascii="等线" w:eastAsia="等线" w:hAnsi="等线" w:hint="eastAsia"/>
          <w:szCs w:val="22"/>
        </w:rPr>
        <w:t>。</w:t>
      </w:r>
    </w:p>
    <w:p w14:paraId="33D471BE" w14:textId="2BA96233" w:rsidR="00157AEE" w:rsidRPr="000D664D" w:rsidRDefault="00842816" w:rsidP="00157AEE">
      <w:pPr>
        <w:ind w:left="2310" w:hangingChars="900" w:hanging="1890"/>
        <w:rPr>
          <w:rFonts w:ascii="等线" w:eastAsia="等线" w:hAnsi="等线"/>
          <w:szCs w:val="22"/>
        </w:rPr>
      </w:pPr>
      <w:r>
        <w:rPr>
          <w:rFonts w:ascii="等线" w:eastAsia="等线" w:hAnsi="等线"/>
          <w:szCs w:val="22"/>
        </w:rPr>
        <w:t>5</w:t>
      </w:r>
      <w:r>
        <w:rPr>
          <w:rFonts w:ascii="等线" w:eastAsia="等线" w:hAnsi="等线" w:hint="eastAsia"/>
          <w:szCs w:val="22"/>
        </w:rPr>
        <w:t>）</w:t>
      </w:r>
      <w:r w:rsidR="00157AEE" w:rsidRPr="000D664D">
        <w:rPr>
          <w:rFonts w:ascii="等线" w:eastAsia="等线" w:hAnsi="等线"/>
          <w:szCs w:val="22"/>
        </w:rPr>
        <w:t>S</w:t>
      </w:r>
      <w:r w:rsidR="00157AEE" w:rsidRPr="000D664D">
        <w:rPr>
          <w:rFonts w:ascii="等线" w:eastAsia="等线" w:hAnsi="等线" w:hint="eastAsia"/>
          <w:szCs w:val="22"/>
        </w:rPr>
        <w:t>econdary</w:t>
      </w:r>
      <w:r w:rsidR="00157AEE" w:rsidRPr="000D664D">
        <w:rPr>
          <w:rFonts w:ascii="等线" w:eastAsia="等线" w:hAnsi="等线"/>
          <w:szCs w:val="22"/>
        </w:rPr>
        <w:t xml:space="preserve"> </w:t>
      </w:r>
      <w:r w:rsidR="00157AEE" w:rsidRPr="000D664D">
        <w:rPr>
          <w:rFonts w:ascii="等线" w:eastAsia="等线" w:hAnsi="等线" w:hint="eastAsia"/>
          <w:szCs w:val="22"/>
        </w:rPr>
        <w:t>区和s</w:t>
      </w:r>
      <w:r w:rsidR="00157AEE" w:rsidRPr="000D664D">
        <w:rPr>
          <w:rFonts w:ascii="等线" w:eastAsia="等线" w:hAnsi="等线"/>
          <w:szCs w:val="22"/>
        </w:rPr>
        <w:t>cra</w:t>
      </w:r>
      <w:r w:rsidR="00157AEE" w:rsidRPr="000D664D">
        <w:rPr>
          <w:rFonts w:ascii="等线" w:eastAsia="等线" w:hAnsi="等线" w:hint="eastAsia"/>
          <w:szCs w:val="22"/>
        </w:rPr>
        <w:t>tch区：上传的bin文件都会放在secondary区。</w:t>
      </w:r>
      <w:r w:rsidR="00157AEE" w:rsidRPr="000D664D">
        <w:rPr>
          <w:rFonts w:ascii="等线" w:eastAsia="等线" w:hAnsi="等线"/>
          <w:szCs w:val="22"/>
        </w:rPr>
        <w:t>S</w:t>
      </w:r>
      <w:r w:rsidR="00157AEE" w:rsidRPr="000D664D">
        <w:rPr>
          <w:rFonts w:ascii="等线" w:eastAsia="等线" w:hAnsi="等线" w:hint="eastAsia"/>
          <w:szCs w:val="22"/>
        </w:rPr>
        <w:t>cratch</w:t>
      </w:r>
      <w:r w:rsidR="00157AEE">
        <w:rPr>
          <w:rFonts w:ascii="等线" w:eastAsia="等线" w:hAnsi="等线" w:hint="eastAsia"/>
          <w:szCs w:val="22"/>
        </w:rPr>
        <w:t>区</w:t>
      </w:r>
      <w:r w:rsidR="00157AEE" w:rsidRPr="000D664D">
        <w:rPr>
          <w:rFonts w:ascii="等线" w:eastAsia="等线" w:hAnsi="等线" w:hint="eastAsia"/>
          <w:szCs w:val="22"/>
        </w:rPr>
        <w:t>存放的</w:t>
      </w:r>
      <w:r w:rsidR="00157AEE">
        <w:rPr>
          <w:rFonts w:ascii="等线" w:eastAsia="等线" w:hAnsi="等线" w:hint="eastAsia"/>
          <w:szCs w:val="22"/>
        </w:rPr>
        <w:t>接收更新的应用程序前运行的应用程序，如果在更新完应用</w:t>
      </w:r>
      <w:r w:rsidR="00191950">
        <w:rPr>
          <w:rFonts w:ascii="等线" w:eastAsia="等线" w:hAnsi="等线" w:hint="eastAsia"/>
          <w:szCs w:val="22"/>
        </w:rPr>
        <w:t>程序</w:t>
      </w:r>
      <w:r w:rsidR="00157AEE">
        <w:rPr>
          <w:rFonts w:ascii="等线" w:eastAsia="等线" w:hAnsi="等线" w:hint="eastAsia"/>
          <w:szCs w:val="22"/>
        </w:rPr>
        <w:t>以后需要回到之前的版本，在bootloader程序启动阶段，在串口输入3即可将scratch区备份的程序放置到primary区运行。</w:t>
      </w:r>
    </w:p>
    <w:p w14:paraId="781C5FB6" w14:textId="77777777" w:rsidR="00157AEE" w:rsidRPr="000D664D" w:rsidRDefault="00157AEE" w:rsidP="00157AEE">
      <w:pPr>
        <w:ind w:left="2310" w:hangingChars="900" w:hanging="1890"/>
        <w:rPr>
          <w:rFonts w:ascii="等线" w:eastAsia="等线" w:hAnsi="等线"/>
          <w:szCs w:val="22"/>
        </w:rPr>
      </w:pPr>
      <w:r w:rsidRPr="000D664D">
        <w:rPr>
          <w:rFonts w:ascii="等线" w:eastAsia="等线" w:hAnsi="等线" w:hint="eastAsia"/>
          <w:szCs w:val="22"/>
        </w:rPr>
        <w:t xml:space="preserve"> </w:t>
      </w:r>
      <w:r w:rsidRPr="000D664D">
        <w:rPr>
          <w:rFonts w:ascii="等线" w:eastAsia="等线" w:hAnsi="等线"/>
          <w:szCs w:val="22"/>
        </w:rPr>
        <w:t xml:space="preserve">   </w:t>
      </w:r>
    </w:p>
    <w:p w14:paraId="7390B336" w14:textId="547D7A14" w:rsidR="00157AEE" w:rsidRPr="000D664D" w:rsidRDefault="00157AEE" w:rsidP="00157AEE">
      <w:pPr>
        <w:ind w:left="420"/>
        <w:jc w:val="left"/>
        <w:rPr>
          <w:rFonts w:ascii="等线" w:eastAsia="等线" w:hAnsi="等线"/>
          <w:szCs w:val="22"/>
        </w:rPr>
      </w:pPr>
      <w:r w:rsidRPr="000D664D">
        <w:rPr>
          <w:rFonts w:ascii="等线" w:eastAsia="等线" w:hAnsi="等线" w:hint="eastAsia"/>
          <w:szCs w:val="22"/>
        </w:rPr>
        <w:t xml:space="preserve"> </w:t>
      </w:r>
      <w:r w:rsidRPr="000D664D">
        <w:rPr>
          <w:rFonts w:ascii="等线" w:eastAsia="等线" w:hAnsi="等线"/>
          <w:szCs w:val="22"/>
        </w:rPr>
        <w:t xml:space="preserve">  </w:t>
      </w:r>
      <w:r w:rsidRPr="000D664D">
        <w:rPr>
          <w:rFonts w:ascii="等线" w:eastAsia="等线" w:hAnsi="等线" w:hint="eastAsia"/>
          <w:szCs w:val="22"/>
        </w:rPr>
        <w:t>需要注意的是，</w:t>
      </w:r>
      <w:r w:rsidRPr="000D664D">
        <w:rPr>
          <w:rFonts w:ascii="等线" w:eastAsia="等线" w:hAnsi="等线"/>
          <w:szCs w:val="22"/>
        </w:rPr>
        <w:t>S</w:t>
      </w:r>
      <w:r w:rsidRPr="000D664D">
        <w:rPr>
          <w:rFonts w:ascii="等线" w:eastAsia="等线" w:hAnsi="等线" w:hint="eastAsia"/>
          <w:szCs w:val="22"/>
        </w:rPr>
        <w:t>cracth区的大小不是固定的，它取决于其他两个区的应用程序的大小</w:t>
      </w:r>
      <w:r w:rsidR="00191950">
        <w:rPr>
          <w:rFonts w:ascii="等线" w:eastAsia="等线" w:hAnsi="等线" w:hint="eastAsia"/>
          <w:szCs w:val="22"/>
        </w:rPr>
        <w:t>（即image</w:t>
      </w:r>
      <w:r w:rsidR="00191950">
        <w:rPr>
          <w:rFonts w:ascii="等线" w:eastAsia="等线" w:hAnsi="等线"/>
          <w:szCs w:val="22"/>
        </w:rPr>
        <w:t>_info</w:t>
      </w:r>
      <w:r w:rsidR="00191950">
        <w:rPr>
          <w:rFonts w:ascii="等线" w:eastAsia="等线" w:hAnsi="等线" w:hint="eastAsia"/>
          <w:szCs w:val="22"/>
        </w:rPr>
        <w:t>的值）</w:t>
      </w:r>
      <w:r w:rsidRPr="000D664D">
        <w:rPr>
          <w:rFonts w:ascii="等线" w:eastAsia="等线" w:hAnsi="等线" w:hint="eastAsia"/>
          <w:szCs w:val="22"/>
        </w:rPr>
        <w:t>，不过下flash大小足够的情况下，基本不需要关注sractch区的大小。</w:t>
      </w:r>
    </w:p>
    <w:p w14:paraId="1138269D" w14:textId="77777777" w:rsidR="00157AEE" w:rsidRPr="000D664D" w:rsidRDefault="00157AEE" w:rsidP="00157AEE">
      <w:pPr>
        <w:ind w:left="420"/>
        <w:rPr>
          <w:rFonts w:ascii="等线" w:eastAsia="等线" w:hAnsi="等线"/>
          <w:szCs w:val="22"/>
        </w:rPr>
      </w:pPr>
      <w:r w:rsidRPr="000D664D">
        <w:rPr>
          <w:rFonts w:ascii="等线" w:eastAsia="等线" w:hAnsi="等线" w:hint="eastAsia"/>
          <w:szCs w:val="22"/>
        </w:rPr>
        <w:t xml:space="preserve"> </w:t>
      </w:r>
      <w:r w:rsidRPr="000D664D">
        <w:rPr>
          <w:rFonts w:ascii="等线" w:eastAsia="等线" w:hAnsi="等线"/>
          <w:szCs w:val="22"/>
        </w:rPr>
        <w:t xml:space="preserve"> </w:t>
      </w:r>
    </w:p>
    <w:p w14:paraId="322E2296" w14:textId="073C317B" w:rsidR="00157AEE" w:rsidRDefault="00157AEE" w:rsidP="00157AEE">
      <w:pPr>
        <w:ind w:left="420" w:firstLineChars="200" w:firstLine="420"/>
        <w:rPr>
          <w:rFonts w:ascii="等线" w:eastAsia="等线" w:hAnsi="等线"/>
          <w:szCs w:val="22"/>
        </w:rPr>
      </w:pPr>
      <w:r w:rsidRPr="000D664D">
        <w:rPr>
          <w:rFonts w:ascii="等线" w:eastAsia="等线" w:hAnsi="等线" w:hint="eastAsia"/>
          <w:szCs w:val="22"/>
        </w:rPr>
        <w:t xml:space="preserve"> </w:t>
      </w:r>
      <w:r w:rsidRPr="000D664D">
        <w:rPr>
          <w:rFonts w:ascii="等线" w:eastAsia="等线" w:hAnsi="等线"/>
          <w:szCs w:val="22"/>
        </w:rPr>
        <w:t xml:space="preserve"> B</w:t>
      </w:r>
      <w:r w:rsidRPr="000D664D">
        <w:rPr>
          <w:rFonts w:ascii="等线" w:eastAsia="等线" w:hAnsi="等线" w:hint="eastAsia"/>
          <w:szCs w:val="22"/>
        </w:rPr>
        <w:t>ootloade程序的作用：bootloader程序是一个独立可运行的程序，它的主要作用是</w:t>
      </w:r>
      <w:r w:rsidR="00842816">
        <w:rPr>
          <w:rFonts w:ascii="等线" w:eastAsia="等线" w:hAnsi="等线" w:hint="eastAsia"/>
          <w:szCs w:val="22"/>
        </w:rPr>
        <w:t>接收上传的应用程序和</w:t>
      </w:r>
      <w:r w:rsidRPr="000D664D">
        <w:rPr>
          <w:rFonts w:ascii="等线" w:eastAsia="等线" w:hAnsi="等线" w:hint="eastAsia"/>
          <w:szCs w:val="22"/>
        </w:rPr>
        <w:t>控制primary区、secondary区、scracth区应用程序的交换。</w:t>
      </w:r>
    </w:p>
    <w:p w14:paraId="122677CA" w14:textId="77777777" w:rsidR="00191950" w:rsidRDefault="00191950" w:rsidP="00157AEE">
      <w:pPr>
        <w:ind w:left="420" w:firstLineChars="200" w:firstLine="420"/>
        <w:rPr>
          <w:rFonts w:ascii="等线" w:eastAsia="等线" w:hAnsi="等线"/>
          <w:szCs w:val="22"/>
        </w:rPr>
      </w:pPr>
    </w:p>
    <w:p w14:paraId="03AA67FB" w14:textId="56E61781" w:rsidR="00191950" w:rsidRDefault="00191950" w:rsidP="00157AEE">
      <w:pPr>
        <w:ind w:left="420" w:firstLineChars="200" w:firstLine="420"/>
        <w:rPr>
          <w:rFonts w:ascii="等线" w:eastAsia="等线" w:hAnsi="等线"/>
          <w:color w:val="FF0000"/>
          <w:szCs w:val="22"/>
        </w:rPr>
      </w:pPr>
      <w:r w:rsidRPr="00191950">
        <w:rPr>
          <w:rFonts w:ascii="等线" w:eastAsia="等线" w:hAnsi="等线" w:hint="eastAsia"/>
          <w:color w:val="FF0000"/>
          <w:szCs w:val="22"/>
        </w:rPr>
        <w:t>用户可用的Flash区域是：0x</w:t>
      </w:r>
      <w:r w:rsidRPr="00191950">
        <w:rPr>
          <w:rFonts w:ascii="等线" w:eastAsia="等线" w:hAnsi="等线"/>
          <w:color w:val="FF0000"/>
          <w:szCs w:val="22"/>
        </w:rPr>
        <w:t>60040400-0x60240000,  0x60441000-0x60800000</w:t>
      </w:r>
    </w:p>
    <w:p w14:paraId="794D4674" w14:textId="7BE7A2B6" w:rsidR="00191950" w:rsidRPr="00191950" w:rsidRDefault="00191950" w:rsidP="00191950">
      <w:pPr>
        <w:ind w:left="420"/>
        <w:rPr>
          <w:rFonts w:ascii="等线" w:eastAsia="等线" w:hAnsi="等线"/>
          <w:color w:val="FF0000"/>
          <w:szCs w:val="22"/>
        </w:rPr>
      </w:pPr>
    </w:p>
    <w:p w14:paraId="2F73648A" w14:textId="28A0516C" w:rsidR="00832C14" w:rsidRDefault="00191950" w:rsidP="002D0738">
      <w:pPr>
        <w:pStyle w:val="CMMI11"/>
        <w:spacing w:after="156"/>
        <w:ind w:left="779" w:hanging="359"/>
      </w:pPr>
      <w:bookmarkStart w:id="34" w:name="_Toc148705661"/>
      <w:r>
        <w:t>RAM</w:t>
      </w:r>
      <w:r>
        <w:rPr>
          <w:rFonts w:hint="eastAsia"/>
        </w:rPr>
        <w:t>区域说明</w:t>
      </w:r>
      <w:bookmarkEnd w:id="34"/>
    </w:p>
    <w:p w14:paraId="29795712" w14:textId="34D02413" w:rsidR="002D0738" w:rsidRDefault="00191950" w:rsidP="00832C14">
      <w:pPr>
        <w:ind w:left="420"/>
        <w:jc w:val="left"/>
      </w:pPr>
      <w:r>
        <w:rPr>
          <w:rFonts w:hint="eastAsia"/>
        </w:rPr>
        <w:t xml:space="preserve"> </w:t>
      </w:r>
      <w:r>
        <w:t xml:space="preserve"> </w:t>
      </w:r>
      <w:r w:rsidR="002D0738">
        <w:rPr>
          <w:rFonts w:hint="eastAsia"/>
        </w:rPr>
        <w:t>1</w:t>
      </w:r>
      <w:r w:rsidR="002D0738">
        <w:rPr>
          <w:rFonts w:hint="eastAsia"/>
        </w:rPr>
        <w:t>）内存分配</w:t>
      </w:r>
    </w:p>
    <w:p w14:paraId="5E9DDBC1" w14:textId="1415F589" w:rsidR="00191950" w:rsidRDefault="00191950" w:rsidP="00832C14">
      <w:pPr>
        <w:ind w:left="420"/>
        <w:jc w:val="left"/>
      </w:pPr>
      <w:r>
        <w:rPr>
          <w:rFonts w:hint="eastAsia"/>
        </w:rPr>
        <w:t>内存的地址映射如下图：</w:t>
      </w:r>
    </w:p>
    <w:p w14:paraId="290C7F8F" w14:textId="4C349E1B" w:rsidR="00191950" w:rsidRDefault="00191950" w:rsidP="00191950">
      <w:pPr>
        <w:ind w:left="420"/>
        <w:jc w:val="center"/>
      </w:pPr>
      <w:r>
        <w:rPr>
          <w:noProof/>
        </w:rPr>
        <w:lastRenderedPageBreak/>
        <w:drawing>
          <wp:inline distT="0" distB="0" distL="0" distR="0" wp14:anchorId="19A251DF" wp14:editId="716AE888">
            <wp:extent cx="4484217" cy="4816882"/>
            <wp:effectExtent l="0" t="0" r="0" b="3175"/>
            <wp:docPr id="234434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4776" name=""/>
                    <pic:cNvPicPr/>
                  </pic:nvPicPr>
                  <pic:blipFill>
                    <a:blip r:embed="rId21"/>
                    <a:stretch>
                      <a:fillRect/>
                    </a:stretch>
                  </pic:blipFill>
                  <pic:spPr>
                    <a:xfrm>
                      <a:off x="0" y="0"/>
                      <a:ext cx="4490489" cy="4823619"/>
                    </a:xfrm>
                    <a:prstGeom prst="rect">
                      <a:avLst/>
                    </a:prstGeom>
                  </pic:spPr>
                </pic:pic>
              </a:graphicData>
            </a:graphic>
          </wp:inline>
        </w:drawing>
      </w:r>
    </w:p>
    <w:p w14:paraId="3B9C7F4B" w14:textId="77777777" w:rsidR="00191950" w:rsidRDefault="00191950" w:rsidP="00191950">
      <w:pPr>
        <w:ind w:left="420"/>
        <w:jc w:val="center"/>
      </w:pPr>
    </w:p>
    <w:p w14:paraId="68BB6945" w14:textId="77777777" w:rsidR="00191950" w:rsidRDefault="00191950" w:rsidP="00191950">
      <w:pPr>
        <w:ind w:left="420"/>
        <w:jc w:val="left"/>
      </w:pPr>
    </w:p>
    <w:p w14:paraId="16E3B3CB" w14:textId="0F51581B" w:rsidR="00191950" w:rsidRDefault="00191950" w:rsidP="00191950">
      <w:pPr>
        <w:ind w:left="420"/>
        <w:jc w:val="left"/>
      </w:pPr>
      <w:r>
        <w:rPr>
          <w:rFonts w:hint="eastAsia"/>
        </w:rPr>
        <w:t>R</w:t>
      </w:r>
      <w:r>
        <w:t>T1061</w:t>
      </w:r>
      <w:r>
        <w:rPr>
          <w:rFonts w:hint="eastAsia"/>
        </w:rPr>
        <w:t>的</w:t>
      </w:r>
      <w:r>
        <w:rPr>
          <w:rFonts w:hint="eastAsia"/>
        </w:rPr>
        <w:t>R</w:t>
      </w:r>
      <w:r>
        <w:t>AM</w:t>
      </w:r>
      <w:r>
        <w:rPr>
          <w:rFonts w:hint="eastAsia"/>
        </w:rPr>
        <w:t>分为三种类型</w:t>
      </w:r>
      <w:r>
        <w:t>:</w:t>
      </w:r>
    </w:p>
    <w:p w14:paraId="26481091" w14:textId="6F118861" w:rsidR="00191950" w:rsidRDefault="00191950" w:rsidP="00191950">
      <w:pPr>
        <w:ind w:left="420"/>
        <w:jc w:val="left"/>
      </w:pPr>
      <w:r>
        <w:rPr>
          <w:rFonts w:hint="eastAsia"/>
        </w:rPr>
        <w:t>I</w:t>
      </w:r>
      <w:r>
        <w:t>TCM</w:t>
      </w:r>
      <w:r>
        <w:rPr>
          <w:rFonts w:hint="eastAsia"/>
        </w:rPr>
        <w:t>：存放在这个区域的代码指令，执行效率非常高</w:t>
      </w:r>
    </w:p>
    <w:p w14:paraId="5A2FCEA7" w14:textId="3E60B9CE" w:rsidR="00191950" w:rsidRDefault="00191950" w:rsidP="00191950">
      <w:pPr>
        <w:ind w:left="420"/>
        <w:jc w:val="left"/>
      </w:pPr>
      <w:r>
        <w:rPr>
          <w:rFonts w:hint="eastAsia"/>
        </w:rPr>
        <w:t>D</w:t>
      </w:r>
      <w:r>
        <w:t>TCM</w:t>
      </w:r>
      <w:r>
        <w:rPr>
          <w:rFonts w:hint="eastAsia"/>
        </w:rPr>
        <w:t>：存放在这个区域的数据提取效率非常高</w:t>
      </w:r>
    </w:p>
    <w:p w14:paraId="1FF9DCA1" w14:textId="09A54404" w:rsidR="00191950" w:rsidRDefault="00191950" w:rsidP="00191950">
      <w:pPr>
        <w:ind w:left="1470" w:hangingChars="500" w:hanging="1050"/>
        <w:jc w:val="left"/>
      </w:pPr>
      <w:r>
        <w:rPr>
          <w:rFonts w:hint="eastAsia"/>
        </w:rPr>
        <w:t>O</w:t>
      </w:r>
      <w:r>
        <w:t>CRAM</w:t>
      </w:r>
      <w:r>
        <w:rPr>
          <w:rFonts w:hint="eastAsia"/>
        </w:rPr>
        <w:t>：相比</w:t>
      </w:r>
      <w:r>
        <w:rPr>
          <w:rFonts w:hint="eastAsia"/>
        </w:rPr>
        <w:t>I</w:t>
      </w:r>
      <w:r>
        <w:t>TCM</w:t>
      </w:r>
      <w:r>
        <w:rPr>
          <w:rFonts w:hint="eastAsia"/>
        </w:rPr>
        <w:t>和</w:t>
      </w:r>
      <w:r>
        <w:rPr>
          <w:rFonts w:hint="eastAsia"/>
        </w:rPr>
        <w:t>D</w:t>
      </w:r>
      <w:r>
        <w:t>TCM</w:t>
      </w:r>
      <w:r>
        <w:rPr>
          <w:rFonts w:hint="eastAsia"/>
        </w:rPr>
        <w:t>两种专用型内存，它像是通用型内存，它的指令执行效率和数据提取效率高于外部</w:t>
      </w:r>
      <w:r>
        <w:rPr>
          <w:rFonts w:hint="eastAsia"/>
        </w:rPr>
        <w:t>flash</w:t>
      </w:r>
      <w:r>
        <w:rPr>
          <w:rFonts w:hint="eastAsia"/>
        </w:rPr>
        <w:t>，但低于其他两种类型的内存。</w:t>
      </w:r>
    </w:p>
    <w:p w14:paraId="020F7140" w14:textId="25632835" w:rsidR="00191950" w:rsidRDefault="00191950" w:rsidP="00191950">
      <w:pPr>
        <w:ind w:left="1470" w:hangingChars="500" w:hanging="1050"/>
        <w:jc w:val="left"/>
      </w:pPr>
      <w:r>
        <w:rPr>
          <w:rFonts w:hint="eastAsia"/>
        </w:rPr>
        <w:t>I</w:t>
      </w:r>
      <w:r>
        <w:t>TCM</w:t>
      </w:r>
      <w:r>
        <w:rPr>
          <w:rFonts w:hint="eastAsia"/>
        </w:rPr>
        <w:t>与</w:t>
      </w:r>
      <w:r>
        <w:rPr>
          <w:rFonts w:hint="eastAsia"/>
        </w:rPr>
        <w:t>D</w:t>
      </w:r>
      <w:r>
        <w:t>TCM</w:t>
      </w:r>
      <w:r>
        <w:rPr>
          <w:rFonts w:hint="eastAsia"/>
        </w:rPr>
        <w:t>连接的总线</w:t>
      </w:r>
      <w:r w:rsidR="006B623D">
        <w:rPr>
          <w:rFonts w:hint="eastAsia"/>
        </w:rPr>
        <w:t>的频率</w:t>
      </w:r>
      <w:r>
        <w:rPr>
          <w:rFonts w:hint="eastAsia"/>
        </w:rPr>
        <w:t>与内核同频，而</w:t>
      </w:r>
      <w:r>
        <w:rPr>
          <w:rFonts w:hint="eastAsia"/>
        </w:rPr>
        <w:t>O</w:t>
      </w:r>
      <w:r>
        <w:t>CRAM</w:t>
      </w:r>
      <w:r>
        <w:rPr>
          <w:rFonts w:hint="eastAsia"/>
        </w:rPr>
        <w:t>只有内核的四分之一。</w:t>
      </w:r>
    </w:p>
    <w:p w14:paraId="1ACF617D" w14:textId="77777777" w:rsidR="00191950" w:rsidRDefault="00191950" w:rsidP="00191950">
      <w:pPr>
        <w:ind w:left="1470" w:hangingChars="500" w:hanging="1050"/>
        <w:jc w:val="left"/>
      </w:pPr>
    </w:p>
    <w:p w14:paraId="03BB6A42" w14:textId="0584BFF7" w:rsidR="00191950" w:rsidRDefault="006B623D" w:rsidP="00191950">
      <w:pPr>
        <w:ind w:left="1470" w:hangingChars="500" w:hanging="1050"/>
        <w:jc w:val="left"/>
      </w:pPr>
      <w:r>
        <w:rPr>
          <w:rFonts w:hint="eastAsia"/>
        </w:rPr>
        <w:t xml:space="preserve"> </w:t>
      </w:r>
      <w:r>
        <w:t xml:space="preserve">  RT1061</w:t>
      </w:r>
      <w:r>
        <w:rPr>
          <w:rFonts w:hint="eastAsia"/>
        </w:rPr>
        <w:t>总共有</w:t>
      </w:r>
      <w:r>
        <w:rPr>
          <w:rFonts w:hint="eastAsia"/>
        </w:rPr>
        <w:t>1</w:t>
      </w:r>
      <w:r>
        <w:t>MB</w:t>
      </w:r>
      <w:r>
        <w:rPr>
          <w:rFonts w:hint="eastAsia"/>
        </w:rPr>
        <w:t>的</w:t>
      </w:r>
      <w:r>
        <w:rPr>
          <w:rFonts w:hint="eastAsia"/>
        </w:rPr>
        <w:t>R</w:t>
      </w:r>
      <w:r>
        <w:t>AM</w:t>
      </w:r>
      <w:r>
        <w:rPr>
          <w:rFonts w:hint="eastAsia"/>
        </w:rPr>
        <w:t>空间，有</w:t>
      </w:r>
      <w:r>
        <w:rPr>
          <w:rFonts w:hint="eastAsia"/>
        </w:rPr>
        <w:t>5</w:t>
      </w:r>
      <w:r>
        <w:t>12</w:t>
      </w:r>
      <w:r>
        <w:rPr>
          <w:rFonts w:hint="eastAsia"/>
        </w:rPr>
        <w:t>kb</w:t>
      </w:r>
      <w:r>
        <w:rPr>
          <w:rFonts w:hint="eastAsia"/>
        </w:rPr>
        <w:t>固定</w:t>
      </w:r>
      <w:r>
        <w:rPr>
          <w:rFonts w:hint="eastAsia"/>
        </w:rPr>
        <w:t>R</w:t>
      </w:r>
      <w:r>
        <w:t>AM</w:t>
      </w:r>
      <w:r>
        <w:rPr>
          <w:rFonts w:hint="eastAsia"/>
        </w:rPr>
        <w:t>空间，还有</w:t>
      </w:r>
      <w:r>
        <w:rPr>
          <w:rFonts w:hint="eastAsia"/>
        </w:rPr>
        <w:t>5</w:t>
      </w:r>
      <w:r>
        <w:t>12</w:t>
      </w:r>
      <w:r>
        <w:rPr>
          <w:rFonts w:hint="eastAsia"/>
        </w:rPr>
        <w:t>kb</w:t>
      </w:r>
      <w:r>
        <w:rPr>
          <w:rFonts w:hint="eastAsia"/>
        </w:rPr>
        <w:t>可分配的</w:t>
      </w:r>
      <w:r>
        <w:rPr>
          <w:rFonts w:hint="eastAsia"/>
        </w:rPr>
        <w:t>R</w:t>
      </w:r>
      <w:r>
        <w:t>AM</w:t>
      </w:r>
      <w:r>
        <w:rPr>
          <w:rFonts w:hint="eastAsia"/>
        </w:rPr>
        <w:t>空间。</w:t>
      </w:r>
    </w:p>
    <w:p w14:paraId="20271CEC" w14:textId="18140F8C" w:rsidR="006B623D" w:rsidRDefault="006B623D" w:rsidP="00191950">
      <w:pPr>
        <w:ind w:left="1470" w:hangingChars="500" w:hanging="1050"/>
        <w:jc w:val="left"/>
      </w:pPr>
      <w:r>
        <w:rPr>
          <w:rFonts w:hint="eastAsia"/>
        </w:rPr>
        <w:t>如上图所示：</w:t>
      </w:r>
    </w:p>
    <w:p w14:paraId="6FA15E77" w14:textId="6CCB2257" w:rsidR="006B623D" w:rsidRDefault="006B623D" w:rsidP="00191950">
      <w:pPr>
        <w:ind w:left="1470" w:hangingChars="500" w:hanging="1050"/>
        <w:jc w:val="left"/>
      </w:pPr>
      <w:r>
        <w:rPr>
          <w:rFonts w:hint="eastAsia"/>
        </w:rPr>
        <w:t xml:space="preserve"> </w:t>
      </w:r>
      <w:r>
        <w:t xml:space="preserve">  </w:t>
      </w:r>
      <w:r>
        <w:rPr>
          <w:rFonts w:hint="eastAsia"/>
        </w:rPr>
        <w:t>固定的</w:t>
      </w:r>
      <w:r>
        <w:rPr>
          <w:rFonts w:hint="eastAsia"/>
        </w:rPr>
        <w:t>R</w:t>
      </w:r>
      <w:r>
        <w:t>AM</w:t>
      </w:r>
      <w:r>
        <w:rPr>
          <w:rFonts w:hint="eastAsia"/>
        </w:rPr>
        <w:t>空间：</w:t>
      </w:r>
      <w:r>
        <w:t>0x20200000-0x2027FFFF</w:t>
      </w:r>
      <w:r>
        <w:rPr>
          <w:rFonts w:hint="eastAsia"/>
        </w:rPr>
        <w:t>，即</w:t>
      </w:r>
      <w:r>
        <w:rPr>
          <w:rFonts w:hint="eastAsia"/>
        </w:rPr>
        <w:t>O</w:t>
      </w:r>
      <w:r>
        <w:t>CRAM2</w:t>
      </w:r>
      <w:r>
        <w:rPr>
          <w:rFonts w:hint="eastAsia"/>
        </w:rPr>
        <w:t>区。</w:t>
      </w:r>
    </w:p>
    <w:p w14:paraId="1E023E5E" w14:textId="66ABE8AC" w:rsidR="006B623D" w:rsidRDefault="006B623D" w:rsidP="00191950">
      <w:pPr>
        <w:ind w:left="1470" w:hangingChars="500" w:hanging="1050"/>
        <w:jc w:val="left"/>
      </w:pPr>
      <w:r>
        <w:rPr>
          <w:rFonts w:hint="eastAsia"/>
        </w:rPr>
        <w:t xml:space="preserve"> </w:t>
      </w:r>
      <w:r>
        <w:t xml:space="preserve">  </w:t>
      </w:r>
      <w:r>
        <w:rPr>
          <w:rFonts w:hint="eastAsia"/>
        </w:rPr>
        <w:t>可分配区：</w:t>
      </w:r>
      <w:r w:rsidR="00DC2C5E">
        <w:rPr>
          <w:rFonts w:hint="eastAsia"/>
        </w:rPr>
        <w:t>可分配的</w:t>
      </w:r>
      <w:r w:rsidR="00DC2C5E">
        <w:rPr>
          <w:rFonts w:hint="eastAsia"/>
        </w:rPr>
        <w:t>5</w:t>
      </w:r>
      <w:r w:rsidR="00DC2C5E">
        <w:t>12</w:t>
      </w:r>
      <w:r w:rsidR="00DC2C5E">
        <w:rPr>
          <w:rFonts w:hint="eastAsia"/>
        </w:rPr>
        <w:t>kb</w:t>
      </w:r>
      <w:r w:rsidR="00DC2C5E">
        <w:rPr>
          <w:rFonts w:hint="eastAsia"/>
        </w:rPr>
        <w:t>可以分配在如上图地址映射表的</w:t>
      </w:r>
      <w:r w:rsidR="00DC2C5E">
        <w:rPr>
          <w:rFonts w:hint="eastAsia"/>
        </w:rPr>
        <w:t>I</w:t>
      </w:r>
      <w:r w:rsidR="00DC2C5E">
        <w:t>TCM</w:t>
      </w:r>
      <w:r w:rsidR="00DC2C5E">
        <w:rPr>
          <w:rFonts w:hint="eastAsia"/>
        </w:rPr>
        <w:t>、</w:t>
      </w:r>
      <w:r w:rsidR="00DC2C5E">
        <w:rPr>
          <w:rFonts w:hint="eastAsia"/>
        </w:rPr>
        <w:t>D</w:t>
      </w:r>
      <w:r w:rsidR="00DC2C5E">
        <w:t>TCM</w:t>
      </w:r>
      <w:r w:rsidR="00DC2C5E">
        <w:rPr>
          <w:rFonts w:hint="eastAsia"/>
        </w:rPr>
        <w:t>、</w:t>
      </w:r>
      <w:r w:rsidR="00DC2C5E">
        <w:rPr>
          <w:rFonts w:hint="eastAsia"/>
        </w:rPr>
        <w:t>O</w:t>
      </w:r>
      <w:r w:rsidR="00DC2C5E">
        <w:t>CRAM-F</w:t>
      </w:r>
      <w:r w:rsidR="00DC2C5E">
        <w:rPr>
          <w:rFonts w:hint="eastAsia"/>
        </w:rPr>
        <w:t>lex</w:t>
      </w:r>
      <w:r w:rsidR="00DC2C5E">
        <w:t>RAM</w:t>
      </w:r>
      <w:r w:rsidR="00DC2C5E">
        <w:rPr>
          <w:rFonts w:hint="eastAsia"/>
        </w:rPr>
        <w:t>三个空间。其中</w:t>
      </w:r>
      <w:r w:rsidR="00DC2C5E">
        <w:rPr>
          <w:rFonts w:hint="eastAsia"/>
        </w:rPr>
        <w:t>O</w:t>
      </w:r>
      <w:r w:rsidR="00DC2C5E">
        <w:t>CRAM-F</w:t>
      </w:r>
      <w:r w:rsidR="00DC2C5E">
        <w:rPr>
          <w:rFonts w:hint="eastAsia"/>
        </w:rPr>
        <w:t>lex</w:t>
      </w:r>
      <w:r w:rsidR="00DC2C5E">
        <w:t>RAM</w:t>
      </w:r>
      <w:r w:rsidR="00DC2C5E">
        <w:rPr>
          <w:rFonts w:hint="eastAsia"/>
        </w:rPr>
        <w:t>至少要分配</w:t>
      </w:r>
      <w:r w:rsidR="00DC2C5E">
        <w:t>64</w:t>
      </w:r>
      <w:r w:rsidR="00DC2C5E">
        <w:rPr>
          <w:rFonts w:hint="eastAsia"/>
        </w:rPr>
        <w:t>kb</w:t>
      </w:r>
      <w:r w:rsidR="00DC2C5E">
        <w:rPr>
          <w:rFonts w:hint="eastAsia"/>
        </w:rPr>
        <w:t>，因为系统自带的</w:t>
      </w:r>
      <w:r w:rsidR="00DC2C5E">
        <w:rPr>
          <w:rFonts w:hint="eastAsia"/>
        </w:rPr>
        <w:t>bootloader</w:t>
      </w:r>
      <w:r w:rsidR="00DC2C5E">
        <w:rPr>
          <w:rFonts w:hint="eastAsia"/>
        </w:rPr>
        <w:t>需要</w:t>
      </w:r>
      <w:r w:rsidR="00DC2C5E">
        <w:rPr>
          <w:rFonts w:hint="eastAsia"/>
        </w:rPr>
        <w:t>6</w:t>
      </w:r>
      <w:r w:rsidR="00DC2C5E">
        <w:t>4</w:t>
      </w:r>
      <w:r w:rsidR="00DC2C5E">
        <w:rPr>
          <w:rFonts w:hint="eastAsia"/>
        </w:rPr>
        <w:t>kb</w:t>
      </w:r>
      <w:r w:rsidR="00DC2C5E">
        <w:rPr>
          <w:rFonts w:hint="eastAsia"/>
        </w:rPr>
        <w:t>的</w:t>
      </w:r>
      <w:r w:rsidR="00DC2C5E">
        <w:t>OCRAM</w:t>
      </w:r>
      <w:r w:rsidR="00DC2C5E">
        <w:rPr>
          <w:rFonts w:hint="eastAsia"/>
        </w:rPr>
        <w:t>来运行。</w:t>
      </w:r>
      <w:r w:rsidR="00DC2C5E" w:rsidRPr="007E1596">
        <w:rPr>
          <w:rFonts w:hint="eastAsia"/>
          <w:color w:val="FF0000"/>
        </w:rPr>
        <w:t>分配方案是：</w:t>
      </w:r>
      <w:r w:rsidR="00DC2C5E" w:rsidRPr="007E1596">
        <w:rPr>
          <w:rFonts w:hint="eastAsia"/>
          <w:color w:val="FF0000"/>
        </w:rPr>
        <w:t>I</w:t>
      </w:r>
      <w:r w:rsidR="00DC2C5E" w:rsidRPr="007E1596">
        <w:rPr>
          <w:color w:val="FF0000"/>
        </w:rPr>
        <w:t>TCM:</w:t>
      </w:r>
      <w:r w:rsidR="007E1596" w:rsidRPr="007E1596">
        <w:rPr>
          <w:color w:val="FF0000"/>
        </w:rPr>
        <w:t>448</w:t>
      </w:r>
      <w:r w:rsidR="00DC2C5E" w:rsidRPr="007E1596">
        <w:rPr>
          <w:rFonts w:hint="eastAsia"/>
          <w:color w:val="FF0000"/>
        </w:rPr>
        <w:t>kb</w:t>
      </w:r>
      <w:r w:rsidR="00DC2C5E" w:rsidRPr="007E1596">
        <w:rPr>
          <w:rFonts w:hint="eastAsia"/>
          <w:color w:val="FF0000"/>
        </w:rPr>
        <w:t>，</w:t>
      </w:r>
      <w:r w:rsidR="00DC2C5E" w:rsidRPr="007E1596">
        <w:rPr>
          <w:rFonts w:hint="eastAsia"/>
          <w:color w:val="FF0000"/>
        </w:rPr>
        <w:t>D</w:t>
      </w:r>
      <w:r w:rsidR="00DC2C5E" w:rsidRPr="007E1596">
        <w:rPr>
          <w:color w:val="FF0000"/>
        </w:rPr>
        <w:t>TCM</w:t>
      </w:r>
      <w:r w:rsidR="00DC2C5E" w:rsidRPr="007E1596">
        <w:rPr>
          <w:rFonts w:hint="eastAsia"/>
          <w:color w:val="FF0000"/>
        </w:rPr>
        <w:t>：</w:t>
      </w:r>
      <w:r w:rsidR="007E1596" w:rsidRPr="007E1596">
        <w:rPr>
          <w:color w:val="FF0000"/>
        </w:rPr>
        <w:t>0</w:t>
      </w:r>
      <w:r w:rsidR="00DC2C5E" w:rsidRPr="007E1596">
        <w:rPr>
          <w:rFonts w:hint="eastAsia"/>
          <w:color w:val="FF0000"/>
        </w:rPr>
        <w:t>kb</w:t>
      </w:r>
      <w:r w:rsidR="00DC2C5E" w:rsidRPr="007E1596">
        <w:rPr>
          <w:rFonts w:hint="eastAsia"/>
          <w:color w:val="FF0000"/>
        </w:rPr>
        <w:t>，</w:t>
      </w:r>
      <w:r w:rsidR="00DC2C5E" w:rsidRPr="007E1596">
        <w:rPr>
          <w:rFonts w:hint="eastAsia"/>
          <w:color w:val="FF0000"/>
        </w:rPr>
        <w:t>O</w:t>
      </w:r>
      <w:r w:rsidR="00DC2C5E" w:rsidRPr="007E1596">
        <w:rPr>
          <w:color w:val="FF0000"/>
        </w:rPr>
        <w:t>CRAM</w:t>
      </w:r>
      <w:r w:rsidR="00DC2C5E" w:rsidRPr="007E1596">
        <w:rPr>
          <w:rFonts w:hint="eastAsia"/>
          <w:color w:val="FF0000"/>
        </w:rPr>
        <w:t>：</w:t>
      </w:r>
      <w:r w:rsidR="007E1596" w:rsidRPr="007E1596">
        <w:rPr>
          <w:color w:val="FF0000"/>
        </w:rPr>
        <w:t>64</w:t>
      </w:r>
      <w:r w:rsidR="00DC2C5E" w:rsidRPr="007E1596">
        <w:rPr>
          <w:rFonts w:hint="eastAsia"/>
          <w:color w:val="FF0000"/>
        </w:rPr>
        <w:t>kb</w:t>
      </w:r>
      <w:r w:rsidR="00EB7CD3" w:rsidRPr="007E1596">
        <w:rPr>
          <w:rFonts w:hint="eastAsia"/>
          <w:color w:val="FF0000"/>
        </w:rPr>
        <w:t>。</w:t>
      </w:r>
    </w:p>
    <w:p w14:paraId="5424B029" w14:textId="553A6461" w:rsidR="002D0738" w:rsidRPr="002D0738" w:rsidRDefault="00DC2C5E" w:rsidP="007E1596">
      <w:pPr>
        <w:ind w:left="2520" w:hangingChars="1000" w:hanging="2100"/>
        <w:jc w:val="left"/>
        <w:rPr>
          <w:rFonts w:hint="eastAsia"/>
          <w:color w:val="FF0000"/>
        </w:rPr>
      </w:pPr>
      <w:r w:rsidRPr="002D0738">
        <w:rPr>
          <w:rFonts w:hint="eastAsia"/>
          <w:color w:val="FF0000"/>
        </w:rPr>
        <w:t>内存空间</w:t>
      </w:r>
      <w:r w:rsidR="007E1596">
        <w:rPr>
          <w:rFonts w:hint="eastAsia"/>
          <w:color w:val="FF0000"/>
        </w:rPr>
        <w:t>的使用情况</w:t>
      </w:r>
      <w:r w:rsidRPr="002D0738">
        <w:rPr>
          <w:rFonts w:hint="eastAsia"/>
          <w:color w:val="FF0000"/>
        </w:rPr>
        <w:t>：</w:t>
      </w:r>
      <w:r w:rsidRPr="002D0738">
        <w:rPr>
          <w:rFonts w:hint="eastAsia"/>
          <w:color w:val="FF0000"/>
        </w:rPr>
        <w:t>I</w:t>
      </w:r>
      <w:r w:rsidRPr="002D0738">
        <w:rPr>
          <w:color w:val="FF0000"/>
        </w:rPr>
        <w:t>TCM</w:t>
      </w:r>
      <w:r w:rsidRPr="002D0738">
        <w:rPr>
          <w:rFonts w:hint="eastAsia"/>
          <w:color w:val="FF0000"/>
        </w:rPr>
        <w:t>：</w:t>
      </w:r>
      <w:r w:rsidRPr="002D0738">
        <w:rPr>
          <w:rFonts w:hint="eastAsia"/>
          <w:color w:val="FF0000"/>
        </w:rPr>
        <w:t>0x</w:t>
      </w:r>
      <w:r w:rsidRPr="002D0738">
        <w:rPr>
          <w:color w:val="FF0000"/>
        </w:rPr>
        <w:t>00000000-0x000</w:t>
      </w:r>
      <w:r w:rsidR="007E1596">
        <w:rPr>
          <w:color w:val="FF0000"/>
        </w:rPr>
        <w:t>7</w:t>
      </w:r>
      <w:r w:rsidRPr="002D0738">
        <w:rPr>
          <w:color w:val="FF0000"/>
        </w:rPr>
        <w:t>0000</w:t>
      </w:r>
      <w:r w:rsidRPr="002D0738">
        <w:rPr>
          <w:rFonts w:hint="eastAsia"/>
          <w:color w:val="FF0000"/>
        </w:rPr>
        <w:t>，</w:t>
      </w:r>
      <w:r w:rsidR="007E1596">
        <w:rPr>
          <w:rFonts w:hint="eastAsia"/>
          <w:color w:val="FF0000"/>
        </w:rPr>
        <w:t>这一区域用于存放应用程序</w:t>
      </w:r>
      <w:r w:rsidR="007E1596">
        <w:rPr>
          <w:rFonts w:hint="eastAsia"/>
          <w:color w:val="FF0000"/>
        </w:rPr>
        <w:t>main</w:t>
      </w:r>
      <w:r w:rsidR="007E1596">
        <w:rPr>
          <w:rFonts w:hint="eastAsia"/>
          <w:color w:val="FF0000"/>
        </w:rPr>
        <w:t>函数中</w:t>
      </w:r>
      <w:r w:rsidR="007E1596">
        <w:rPr>
          <w:rFonts w:hint="eastAsia"/>
          <w:color w:val="FF0000"/>
        </w:rPr>
        <w:t>R</w:t>
      </w:r>
      <w:r w:rsidR="007E1596">
        <w:rPr>
          <w:color w:val="FF0000"/>
        </w:rPr>
        <w:t>O</w:t>
      </w:r>
      <w:r w:rsidR="007E1596">
        <w:rPr>
          <w:rFonts w:hint="eastAsia"/>
          <w:color w:val="FF0000"/>
        </w:rPr>
        <w:t>属性的数据和指令。所以应用文件的大小一般不能超过</w:t>
      </w:r>
      <w:r w:rsidR="007E1596">
        <w:rPr>
          <w:rFonts w:hint="eastAsia"/>
          <w:color w:val="FF0000"/>
        </w:rPr>
        <w:t>4</w:t>
      </w:r>
      <w:r w:rsidR="007E1596">
        <w:rPr>
          <w:color w:val="FF0000"/>
        </w:rPr>
        <w:t>50</w:t>
      </w:r>
      <w:r w:rsidR="007E1596">
        <w:rPr>
          <w:rFonts w:hint="eastAsia"/>
          <w:color w:val="FF0000"/>
        </w:rPr>
        <w:t>kb</w:t>
      </w:r>
      <w:r w:rsidR="007E1596">
        <w:rPr>
          <w:rFonts w:hint="eastAsia"/>
          <w:color w:val="FF0000"/>
        </w:rPr>
        <w:t>。</w:t>
      </w:r>
    </w:p>
    <w:p w14:paraId="7F42342A" w14:textId="0F8ADEEE" w:rsidR="00DC2C5E" w:rsidRPr="002D0738" w:rsidRDefault="00DC2C5E" w:rsidP="007E1596">
      <w:pPr>
        <w:ind w:leftChars="95" w:left="199" w:firstLineChars="1100" w:firstLine="2310"/>
        <w:jc w:val="left"/>
        <w:rPr>
          <w:color w:val="FF0000"/>
        </w:rPr>
      </w:pPr>
      <w:r w:rsidRPr="002D0738">
        <w:rPr>
          <w:rFonts w:hint="eastAsia"/>
          <w:color w:val="FF0000"/>
        </w:rPr>
        <w:t>D</w:t>
      </w:r>
      <w:r w:rsidRPr="002D0738">
        <w:rPr>
          <w:color w:val="FF0000"/>
        </w:rPr>
        <w:t>TCM</w:t>
      </w:r>
      <w:r w:rsidRPr="002D0738">
        <w:rPr>
          <w:rFonts w:hint="eastAsia"/>
          <w:color w:val="FF0000"/>
        </w:rPr>
        <w:t>：</w:t>
      </w:r>
      <w:r w:rsidR="007E1596">
        <w:rPr>
          <w:rFonts w:hint="eastAsia"/>
          <w:color w:val="FF0000"/>
        </w:rPr>
        <w:t>未被使用。</w:t>
      </w:r>
    </w:p>
    <w:p w14:paraId="4B8EA754" w14:textId="76A66FB1" w:rsidR="002D0738" w:rsidRDefault="002D0738" w:rsidP="007E1596">
      <w:pPr>
        <w:ind w:leftChars="1195" w:left="2509"/>
        <w:jc w:val="left"/>
        <w:rPr>
          <w:color w:val="FF0000"/>
        </w:rPr>
      </w:pPr>
      <w:r w:rsidRPr="002D0738">
        <w:rPr>
          <w:rFonts w:hint="eastAsia"/>
          <w:color w:val="FF0000"/>
        </w:rPr>
        <w:t>O</w:t>
      </w:r>
      <w:r w:rsidRPr="002D0738">
        <w:rPr>
          <w:color w:val="FF0000"/>
        </w:rPr>
        <w:t>CRAM</w:t>
      </w:r>
      <w:r w:rsidRPr="002D0738">
        <w:rPr>
          <w:rFonts w:hint="eastAsia"/>
          <w:color w:val="FF0000"/>
        </w:rPr>
        <w:t>：</w:t>
      </w:r>
      <w:r w:rsidRPr="002D0738">
        <w:rPr>
          <w:rFonts w:hint="eastAsia"/>
          <w:color w:val="FF0000"/>
        </w:rPr>
        <w:t>0x</w:t>
      </w:r>
      <w:r w:rsidRPr="002D0738">
        <w:rPr>
          <w:color w:val="FF0000"/>
        </w:rPr>
        <w:t>20200000-0x202</w:t>
      </w:r>
      <w:r w:rsidR="007E1596">
        <w:rPr>
          <w:color w:val="FF0000"/>
        </w:rPr>
        <w:t>9</w:t>
      </w:r>
      <w:r w:rsidRPr="002D0738">
        <w:rPr>
          <w:color w:val="FF0000"/>
        </w:rPr>
        <w:t>0000</w:t>
      </w:r>
      <w:r w:rsidR="007E1596">
        <w:rPr>
          <w:rFonts w:hint="eastAsia"/>
          <w:color w:val="FF0000"/>
        </w:rPr>
        <w:t>，这区域用于存放</w:t>
      </w:r>
      <w:r w:rsidR="007E1596">
        <w:rPr>
          <w:rFonts w:hint="eastAsia"/>
          <w:color w:val="FF0000"/>
        </w:rPr>
        <w:t>R</w:t>
      </w:r>
      <w:r w:rsidR="007E1596">
        <w:rPr>
          <w:color w:val="FF0000"/>
        </w:rPr>
        <w:t>W</w:t>
      </w:r>
      <w:r w:rsidR="007E1596">
        <w:rPr>
          <w:rFonts w:hint="eastAsia"/>
          <w:color w:val="FF0000"/>
        </w:rPr>
        <w:t>属性的指令和数据，</w:t>
      </w:r>
      <w:r w:rsidR="007E1596">
        <w:rPr>
          <w:rFonts w:hint="eastAsia"/>
          <w:color w:val="FF0000"/>
        </w:rPr>
        <w:lastRenderedPageBreak/>
        <w:t>还有</w:t>
      </w:r>
      <w:r w:rsidR="007E1596">
        <w:rPr>
          <w:color w:val="FF0000"/>
        </w:rPr>
        <w:t>ZI</w:t>
      </w:r>
      <w:r w:rsidR="007E1596">
        <w:rPr>
          <w:rFonts w:hint="eastAsia"/>
          <w:color w:val="FF0000"/>
        </w:rPr>
        <w:t>属性的数据。堆和栈也是在此区域进行分配。</w:t>
      </w:r>
    </w:p>
    <w:p w14:paraId="517E7F92" w14:textId="53E1EA46" w:rsidR="002D0738" w:rsidRDefault="002D0738" w:rsidP="002D0738">
      <w:pPr>
        <w:ind w:left="420"/>
        <w:jc w:val="left"/>
      </w:pPr>
      <w:r>
        <w:rPr>
          <w:rFonts w:hint="eastAsia"/>
        </w:rPr>
        <w:t>2</w:t>
      </w:r>
      <w:r>
        <w:rPr>
          <w:rFonts w:hint="eastAsia"/>
        </w:rPr>
        <w:t>）内存的重新分配</w:t>
      </w:r>
    </w:p>
    <w:p w14:paraId="0ABBAB3F" w14:textId="57D9A43D" w:rsidR="002D0738" w:rsidRDefault="002D0738" w:rsidP="002D0738">
      <w:pPr>
        <w:ind w:left="420"/>
        <w:jc w:val="left"/>
      </w:pPr>
      <w:r>
        <w:rPr>
          <w:rFonts w:hint="eastAsia"/>
        </w:rPr>
        <w:t xml:space="preserve"> </w:t>
      </w:r>
      <w:r>
        <w:t xml:space="preserve"> </w:t>
      </w:r>
      <w:r w:rsidR="00B221D6">
        <w:t xml:space="preserve"> </w:t>
      </w:r>
      <w:r>
        <w:rPr>
          <w:rFonts w:hint="eastAsia"/>
        </w:rPr>
        <w:t>在以后的应用程序开发过程中，如果对内存有特定的要求需要对</w:t>
      </w:r>
      <w:r w:rsidR="004C0398">
        <w:rPr>
          <w:rFonts w:hint="eastAsia"/>
        </w:rPr>
        <w:t>可分配内存空间重新分配，可以使用特定的寄存器来进行控制，而配置代码将放置在启动文件中，这样可以防止在内存配置完成之前</w:t>
      </w:r>
      <w:r w:rsidR="00BD6727">
        <w:rPr>
          <w:rFonts w:hint="eastAsia"/>
        </w:rPr>
        <w:t>被访问</w:t>
      </w:r>
      <w:r w:rsidR="004C0398">
        <w:rPr>
          <w:rFonts w:hint="eastAsia"/>
        </w:rPr>
        <w:t>。具体的</w:t>
      </w:r>
      <w:r w:rsidR="00BD6727">
        <w:rPr>
          <w:rFonts w:hint="eastAsia"/>
        </w:rPr>
        <w:t>配置过程</w:t>
      </w:r>
      <w:r w:rsidR="004C0398">
        <w:rPr>
          <w:rFonts w:hint="eastAsia"/>
        </w:rPr>
        <w:t>和代码官方有一个详细的文档，即本文档同级目录下的“</w:t>
      </w:r>
      <w:r w:rsidR="004C0398" w:rsidRPr="004C0398">
        <w:t>using I.MXRT FlexRAM</w:t>
      </w:r>
      <w:r w:rsidR="004C0398">
        <w:rPr>
          <w:rFonts w:hint="eastAsia"/>
        </w:rPr>
        <w:t>”文件。</w:t>
      </w:r>
    </w:p>
    <w:p w14:paraId="457653FB" w14:textId="77777777" w:rsidR="00BD6727" w:rsidRDefault="00BD6727" w:rsidP="002D0738">
      <w:pPr>
        <w:ind w:left="420"/>
        <w:jc w:val="left"/>
      </w:pPr>
    </w:p>
    <w:p w14:paraId="0F40C37F" w14:textId="19117D71" w:rsidR="00BD6727" w:rsidRDefault="00BD6727" w:rsidP="00BD6727">
      <w:pPr>
        <w:pStyle w:val="CharCharCharChar"/>
        <w:spacing w:after="156"/>
        <w:ind w:left="105" w:firstLine="600"/>
      </w:pPr>
      <w:bookmarkStart w:id="35" w:name="_Toc148705662"/>
      <w:r>
        <w:rPr>
          <w:rFonts w:hint="eastAsia"/>
          <w:lang w:eastAsia="zh-CN"/>
        </w:rPr>
        <w:t>分散加载文件说明</w:t>
      </w:r>
      <w:bookmarkEnd w:id="35"/>
    </w:p>
    <w:p w14:paraId="61DCD6DA" w14:textId="17EEA8E5" w:rsidR="00BD6727" w:rsidRDefault="00BD6727" w:rsidP="00B221D6">
      <w:pPr>
        <w:ind w:leftChars="0" w:left="105" w:firstLineChars="200" w:firstLine="420"/>
      </w:pPr>
      <w:r>
        <w:t>K</w:t>
      </w:r>
      <w:r>
        <w:rPr>
          <w:rFonts w:hint="eastAsia"/>
        </w:rPr>
        <w:t>eil</w:t>
      </w:r>
      <w:r>
        <w:rPr>
          <w:rFonts w:hint="eastAsia"/>
        </w:rPr>
        <w:t>的分散加载文件相当于一个链接文件，它可以告诉内核去哪里提取需要的指令或数据。打开分散加载文件的方法如下图：</w:t>
      </w:r>
    </w:p>
    <w:p w14:paraId="799A30F4" w14:textId="4304EC77" w:rsidR="00BD6727" w:rsidRDefault="00B221D6" w:rsidP="00BD6727">
      <w:pPr>
        <w:ind w:left="420" w:firstLineChars="100" w:firstLine="210"/>
      </w:pPr>
      <w:r>
        <w:rPr>
          <w:noProof/>
        </w:rPr>
        <w:drawing>
          <wp:inline distT="0" distB="0" distL="0" distR="0" wp14:anchorId="2EF056B1" wp14:editId="0FC1C18A">
            <wp:extent cx="6120130" cy="2482850"/>
            <wp:effectExtent l="0" t="0" r="0" b="0"/>
            <wp:docPr id="2085599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9403" name=""/>
                    <pic:cNvPicPr/>
                  </pic:nvPicPr>
                  <pic:blipFill>
                    <a:blip r:embed="rId22"/>
                    <a:stretch>
                      <a:fillRect/>
                    </a:stretch>
                  </pic:blipFill>
                  <pic:spPr>
                    <a:xfrm>
                      <a:off x="0" y="0"/>
                      <a:ext cx="6120130" cy="2482850"/>
                    </a:xfrm>
                    <a:prstGeom prst="rect">
                      <a:avLst/>
                    </a:prstGeom>
                  </pic:spPr>
                </pic:pic>
              </a:graphicData>
            </a:graphic>
          </wp:inline>
        </w:drawing>
      </w:r>
    </w:p>
    <w:p w14:paraId="7B8A06AB" w14:textId="661E55A9" w:rsidR="00B221D6" w:rsidRDefault="00B221D6" w:rsidP="00BD6727">
      <w:pPr>
        <w:ind w:leftChars="0" w:left="105" w:firstLineChars="100" w:firstLine="210"/>
      </w:pPr>
      <w:r>
        <w:rPr>
          <w:rFonts w:hint="eastAsia"/>
        </w:rPr>
        <w:t xml:space="preserve"> </w:t>
      </w:r>
      <w:r>
        <w:t xml:space="preserve"> </w:t>
      </w:r>
      <w:r>
        <w:rPr>
          <w:rFonts w:hint="eastAsia"/>
        </w:rPr>
        <w:t>关于分散加载文件的使用和配置方法，在本文档的同级目录下的“</w:t>
      </w:r>
      <w:r w:rsidRPr="00B221D6">
        <w:rPr>
          <w:rFonts w:hint="eastAsia"/>
        </w:rPr>
        <w:t>周立功单片机：分散加载文件浅释</w:t>
      </w:r>
      <w:r>
        <w:rPr>
          <w:rFonts w:hint="eastAsia"/>
        </w:rPr>
        <w:t>”有详细说明。在这里只简要分析一下它的作用。</w:t>
      </w:r>
    </w:p>
    <w:p w14:paraId="6CEBD0F4" w14:textId="6CAE6521" w:rsidR="00B221D6" w:rsidRDefault="00B221D6" w:rsidP="00BD6727">
      <w:pPr>
        <w:ind w:leftChars="0" w:left="105" w:firstLineChars="100" w:firstLine="210"/>
      </w:pPr>
      <w:r>
        <w:rPr>
          <w:rFonts w:hint="eastAsia"/>
        </w:rPr>
        <w:t xml:space="preserve"> </w:t>
      </w:r>
      <w:r>
        <w:t xml:space="preserve"> </w:t>
      </w:r>
      <w:r>
        <w:rPr>
          <w:rFonts w:hint="eastAsia"/>
        </w:rPr>
        <w:t>我们可以看到在分散加载文件的开头有一些地址的宏定义，这些地址有的是加载域的起始地址，有的是执行域的起始地址。加载域就是存放程序的储存空间，执行域就是内核提取数据和指令的储存空间，而分散加载文件的作用就是告诉内核将加载域中的哪些指令数据放到执行域去。然后在程序运行的时候内核需要这些指令或数据的时候，就会去相应的执行域提取。所以我们可以通过分散加载文件指定某些源文件里面的指令和数据的存放位置。我们将应用程序中用于校验的文件头放置在</w:t>
      </w:r>
      <w:r>
        <w:rPr>
          <w:rFonts w:hint="eastAsia"/>
        </w:rPr>
        <w:t>b</w:t>
      </w:r>
      <w:r>
        <w:t>in</w:t>
      </w:r>
      <w:r>
        <w:rPr>
          <w:rFonts w:hint="eastAsia"/>
        </w:rPr>
        <w:t>文件开头大小为</w:t>
      </w:r>
      <w:r>
        <w:rPr>
          <w:rFonts w:hint="eastAsia"/>
        </w:rPr>
        <w:t>0x</w:t>
      </w:r>
      <w:r>
        <w:t>400</w:t>
      </w:r>
      <w:r>
        <w:rPr>
          <w:rFonts w:hint="eastAsia"/>
        </w:rPr>
        <w:t>的位置就是使用了分散加载文件的这一功能。如下图：</w:t>
      </w:r>
    </w:p>
    <w:p w14:paraId="4A60DA0F" w14:textId="3DF4BE24" w:rsidR="00B221D6" w:rsidRDefault="00B221D6" w:rsidP="00BD6727">
      <w:pPr>
        <w:ind w:leftChars="0" w:left="105" w:firstLineChars="100" w:firstLine="210"/>
      </w:pPr>
      <w:r>
        <w:rPr>
          <w:noProof/>
        </w:rPr>
        <w:drawing>
          <wp:inline distT="0" distB="0" distL="0" distR="0" wp14:anchorId="712F5207" wp14:editId="3FCD69A7">
            <wp:extent cx="6120130" cy="694055"/>
            <wp:effectExtent l="0" t="0" r="0" b="0"/>
            <wp:docPr id="1558773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3724" name=""/>
                    <pic:cNvPicPr/>
                  </pic:nvPicPr>
                  <pic:blipFill>
                    <a:blip r:embed="rId23"/>
                    <a:stretch>
                      <a:fillRect/>
                    </a:stretch>
                  </pic:blipFill>
                  <pic:spPr>
                    <a:xfrm>
                      <a:off x="0" y="0"/>
                      <a:ext cx="6120130" cy="694055"/>
                    </a:xfrm>
                    <a:prstGeom prst="rect">
                      <a:avLst/>
                    </a:prstGeom>
                  </pic:spPr>
                </pic:pic>
              </a:graphicData>
            </a:graphic>
          </wp:inline>
        </w:drawing>
      </w:r>
    </w:p>
    <w:p w14:paraId="760211D2" w14:textId="77777777" w:rsidR="00E50146" w:rsidRDefault="00E50146" w:rsidP="00BD6727">
      <w:pPr>
        <w:ind w:leftChars="0" w:left="105" w:firstLineChars="100" w:firstLine="210"/>
      </w:pPr>
    </w:p>
    <w:p w14:paraId="421AFBE3" w14:textId="4269309A" w:rsidR="00E50146" w:rsidRDefault="00E50146" w:rsidP="00BD6727">
      <w:pPr>
        <w:ind w:leftChars="0" w:left="105" w:firstLineChars="100" w:firstLine="210"/>
      </w:pPr>
      <w:r>
        <w:rPr>
          <w:rFonts w:hint="eastAsia"/>
        </w:rPr>
        <w:t xml:space="preserve"> </w:t>
      </w:r>
      <w:r>
        <w:rPr>
          <w:rFonts w:hint="eastAsia"/>
        </w:rPr>
        <w:t>在后面的应用程序开发过程中，大部分的可以直接使用例程中的分散加载文件，有特殊要求的应用程序也可以在这个基础上进行修改。</w:t>
      </w:r>
    </w:p>
    <w:p w14:paraId="227E4D29" w14:textId="4C08F866" w:rsidR="007E1596" w:rsidRDefault="007E1596" w:rsidP="007E1596">
      <w:pPr>
        <w:pStyle w:val="CMMI11"/>
        <w:spacing w:after="156"/>
        <w:ind w:left="779" w:hanging="359"/>
        <w:rPr>
          <w:lang w:eastAsia="zh-CN"/>
        </w:rPr>
      </w:pPr>
      <w:r>
        <w:rPr>
          <w:rFonts w:hint="eastAsia"/>
          <w:lang w:eastAsia="zh-CN"/>
        </w:rPr>
        <w:t>应用程序分散加载文件和启动文件的替换</w:t>
      </w:r>
    </w:p>
    <w:p w14:paraId="4895972E" w14:textId="37BA70DC" w:rsidR="007E1596" w:rsidRDefault="007E1596" w:rsidP="007E1596">
      <w:pPr>
        <w:ind w:left="420"/>
      </w:pPr>
      <w:r>
        <w:rPr>
          <w:rFonts w:hint="eastAsia"/>
        </w:rPr>
        <w:t>在之后的应用程序开发过程中，为了使储存</w:t>
      </w:r>
      <w:r w:rsidR="00C27EE8">
        <w:rPr>
          <w:rFonts w:hint="eastAsia"/>
        </w:rPr>
        <w:t>空间</w:t>
      </w:r>
      <w:r>
        <w:rPr>
          <w:rFonts w:hint="eastAsia"/>
        </w:rPr>
        <w:t>的分区</w:t>
      </w:r>
      <w:r w:rsidR="00C27EE8">
        <w:rPr>
          <w:rFonts w:hint="eastAsia"/>
        </w:rPr>
        <w:t>与</w:t>
      </w:r>
      <w:r>
        <w:rPr>
          <w:rFonts w:hint="eastAsia"/>
        </w:rPr>
        <w:t>bootlooader</w:t>
      </w:r>
      <w:r>
        <w:rPr>
          <w:rFonts w:hint="eastAsia"/>
        </w:rPr>
        <w:t>程序相匹配，需要使用经过修改</w:t>
      </w:r>
      <w:r w:rsidR="00C27EE8">
        <w:rPr>
          <w:rFonts w:hint="eastAsia"/>
        </w:rPr>
        <w:t>的启动文件和分散加载文件，替换方法如下：</w:t>
      </w:r>
    </w:p>
    <w:p w14:paraId="644591ED" w14:textId="5DCC76C7" w:rsidR="00C27EE8" w:rsidRDefault="00C27EE8" w:rsidP="007E1596">
      <w:pPr>
        <w:ind w:left="420"/>
      </w:pPr>
      <w:r>
        <w:rPr>
          <w:rFonts w:hint="eastAsia"/>
        </w:rPr>
        <w:t>1</w:t>
      </w:r>
      <w:r>
        <w:rPr>
          <w:rFonts w:hint="eastAsia"/>
        </w:rPr>
        <w:t>）首先打开启动文件</w:t>
      </w:r>
    </w:p>
    <w:p w14:paraId="5F1D1639" w14:textId="5B0E90F6" w:rsidR="00C27EE8" w:rsidRDefault="00C27EE8" w:rsidP="007E1596">
      <w:pPr>
        <w:ind w:left="420"/>
      </w:pPr>
      <w:r>
        <w:rPr>
          <w:noProof/>
        </w:rPr>
        <w:lastRenderedPageBreak/>
        <w:drawing>
          <wp:inline distT="0" distB="0" distL="0" distR="0" wp14:anchorId="58DC257A" wp14:editId="6E4E7E54">
            <wp:extent cx="6120130" cy="2590800"/>
            <wp:effectExtent l="0" t="0" r="0" b="0"/>
            <wp:docPr id="110030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4199" name=""/>
                    <pic:cNvPicPr/>
                  </pic:nvPicPr>
                  <pic:blipFill>
                    <a:blip r:embed="rId24"/>
                    <a:stretch>
                      <a:fillRect/>
                    </a:stretch>
                  </pic:blipFill>
                  <pic:spPr>
                    <a:xfrm>
                      <a:off x="0" y="0"/>
                      <a:ext cx="6120130" cy="2590800"/>
                    </a:xfrm>
                    <a:prstGeom prst="rect">
                      <a:avLst/>
                    </a:prstGeom>
                  </pic:spPr>
                </pic:pic>
              </a:graphicData>
            </a:graphic>
          </wp:inline>
        </w:drawing>
      </w:r>
    </w:p>
    <w:p w14:paraId="4BCD81C0" w14:textId="3057A448" w:rsidR="00C27EE8" w:rsidRDefault="00C27EE8" w:rsidP="007E1596">
      <w:pPr>
        <w:ind w:left="420"/>
      </w:pPr>
      <w:r>
        <w:rPr>
          <w:rFonts w:hint="eastAsia"/>
        </w:rPr>
        <w:t>2</w:t>
      </w:r>
      <w:r>
        <w:rPr>
          <w:rFonts w:hint="eastAsia"/>
        </w:rPr>
        <w:t>）找到文件所在位置，使用本文档上级目录下“</w:t>
      </w:r>
      <w:r w:rsidRPr="00C27EE8">
        <w:t>startup.file+scatter.file</w:t>
      </w:r>
      <w:r>
        <w:rPr>
          <w:rFonts w:hint="eastAsia"/>
        </w:rPr>
        <w:t>”文件夹中的启动文件替换掉现有的启动文件</w:t>
      </w:r>
    </w:p>
    <w:p w14:paraId="6C1C1998" w14:textId="4DC948FE" w:rsidR="00C27EE8" w:rsidRDefault="002C6B85" w:rsidP="007E1596">
      <w:pPr>
        <w:ind w:left="420"/>
      </w:pPr>
      <w:r>
        <w:rPr>
          <w:noProof/>
        </w:rPr>
        <w:drawing>
          <wp:inline distT="0" distB="0" distL="0" distR="0" wp14:anchorId="3E021AF4" wp14:editId="45687BEB">
            <wp:extent cx="6120130" cy="2624455"/>
            <wp:effectExtent l="0" t="0" r="0" b="4445"/>
            <wp:docPr id="344506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6360" name=""/>
                    <pic:cNvPicPr/>
                  </pic:nvPicPr>
                  <pic:blipFill>
                    <a:blip r:embed="rId25"/>
                    <a:stretch>
                      <a:fillRect/>
                    </a:stretch>
                  </pic:blipFill>
                  <pic:spPr>
                    <a:xfrm>
                      <a:off x="0" y="0"/>
                      <a:ext cx="6120130" cy="2624455"/>
                    </a:xfrm>
                    <a:prstGeom prst="rect">
                      <a:avLst/>
                    </a:prstGeom>
                  </pic:spPr>
                </pic:pic>
              </a:graphicData>
            </a:graphic>
          </wp:inline>
        </w:drawing>
      </w:r>
    </w:p>
    <w:p w14:paraId="1DD3FC97" w14:textId="462C4DAF" w:rsidR="002C6B85" w:rsidRDefault="002C6B85" w:rsidP="007E1596">
      <w:pPr>
        <w:ind w:left="420"/>
      </w:pPr>
      <w:r>
        <w:rPr>
          <w:noProof/>
        </w:rPr>
        <w:lastRenderedPageBreak/>
        <w:drawing>
          <wp:inline distT="0" distB="0" distL="0" distR="0" wp14:anchorId="2CAD1E06" wp14:editId="561609EC">
            <wp:extent cx="6120130" cy="3030220"/>
            <wp:effectExtent l="0" t="0" r="0" b="0"/>
            <wp:docPr id="1707229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29649" name=""/>
                    <pic:cNvPicPr/>
                  </pic:nvPicPr>
                  <pic:blipFill>
                    <a:blip r:embed="rId26"/>
                    <a:stretch>
                      <a:fillRect/>
                    </a:stretch>
                  </pic:blipFill>
                  <pic:spPr>
                    <a:xfrm>
                      <a:off x="0" y="0"/>
                      <a:ext cx="6120130" cy="3030220"/>
                    </a:xfrm>
                    <a:prstGeom prst="rect">
                      <a:avLst/>
                    </a:prstGeom>
                  </pic:spPr>
                </pic:pic>
              </a:graphicData>
            </a:graphic>
          </wp:inline>
        </w:drawing>
      </w:r>
    </w:p>
    <w:p w14:paraId="4DCB423C" w14:textId="512EE869" w:rsidR="002C6B85" w:rsidRDefault="002C6B85" w:rsidP="007E1596">
      <w:pPr>
        <w:ind w:left="420"/>
        <w:rPr>
          <w:rFonts w:hint="eastAsia"/>
        </w:rPr>
      </w:pPr>
      <w:r>
        <w:rPr>
          <w:rFonts w:hint="eastAsia"/>
        </w:rPr>
        <w:t>3</w:t>
      </w:r>
      <w:r>
        <w:rPr>
          <w:rFonts w:hint="eastAsia"/>
        </w:rPr>
        <w:t>）分散加载文件的替换也是同样的流程。</w:t>
      </w:r>
    </w:p>
    <w:p w14:paraId="21E8A8B4" w14:textId="77777777" w:rsidR="00C27EE8" w:rsidRPr="007E1596" w:rsidRDefault="00C27EE8" w:rsidP="007E1596">
      <w:pPr>
        <w:ind w:left="420"/>
        <w:rPr>
          <w:rFonts w:hint="eastAsia"/>
        </w:rPr>
      </w:pPr>
    </w:p>
    <w:p w14:paraId="71D6D323" w14:textId="6DA57103" w:rsidR="00B221D6" w:rsidRDefault="00B221D6" w:rsidP="00646321">
      <w:pPr>
        <w:pStyle w:val="CMMI11"/>
        <w:spacing w:after="156"/>
        <w:ind w:left="779" w:hanging="359"/>
        <w:rPr>
          <w:lang w:eastAsia="zh-CN"/>
        </w:rPr>
      </w:pPr>
      <w:r>
        <w:rPr>
          <w:rFonts w:hint="eastAsia"/>
          <w:lang w:eastAsia="zh-CN"/>
        </w:rPr>
        <w:t xml:space="preserve"> </w:t>
      </w:r>
      <w:r>
        <w:rPr>
          <w:lang w:eastAsia="zh-CN"/>
        </w:rPr>
        <w:t xml:space="preserve"> </w:t>
      </w:r>
      <w:bookmarkStart w:id="36" w:name="_Toc148705663"/>
      <w:r w:rsidR="00646321">
        <w:rPr>
          <w:lang w:eastAsia="zh-CN"/>
        </w:rPr>
        <w:t>I</w:t>
      </w:r>
      <w:r w:rsidR="00646321">
        <w:rPr>
          <w:rFonts w:hint="eastAsia"/>
          <w:lang w:eastAsia="zh-CN"/>
        </w:rPr>
        <w:t>mage</w:t>
      </w:r>
      <w:r w:rsidR="00646321">
        <w:t xml:space="preserve"> </w:t>
      </w:r>
      <w:r w:rsidR="00646321">
        <w:rPr>
          <w:rFonts w:hint="eastAsia"/>
          <w:lang w:eastAsia="zh-CN"/>
        </w:rPr>
        <w:t>header的添加（检验文件头的添加）</w:t>
      </w:r>
      <w:bookmarkEnd w:id="36"/>
    </w:p>
    <w:p w14:paraId="6C679F0E" w14:textId="68D5977D" w:rsidR="00646321" w:rsidRDefault="00D94315" w:rsidP="00D94315">
      <w:pPr>
        <w:ind w:left="420" w:firstLine="435"/>
      </w:pPr>
      <w:r>
        <w:rPr>
          <w:rFonts w:hint="eastAsia"/>
        </w:rPr>
        <w:t>在使用串口上传文件时会对文件进行检验，如果上传的文件没有相应的文件头将会下载失败。所以后面需要下载到开发板运行的应用都需要在文件的中添加文件头。添加方法如下</w:t>
      </w:r>
      <w:r>
        <w:rPr>
          <w:rFonts w:hint="eastAsia"/>
        </w:rPr>
        <w:t>;</w:t>
      </w:r>
    </w:p>
    <w:p w14:paraId="65B09557"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1）添加生成header的四个文件到应用程序工程中，如下图：</w:t>
      </w:r>
    </w:p>
    <w:p w14:paraId="425E06FE" w14:textId="77777777" w:rsidR="00D94315" w:rsidRPr="000D664D" w:rsidRDefault="00D94315" w:rsidP="00D94315">
      <w:pPr>
        <w:ind w:left="420" w:firstLine="420"/>
        <w:rPr>
          <w:rFonts w:ascii="等线" w:eastAsia="等线" w:hAnsi="等线"/>
          <w:szCs w:val="22"/>
        </w:rPr>
      </w:pPr>
      <w:r w:rsidRPr="000D664D">
        <w:rPr>
          <w:rFonts w:ascii="等线" w:eastAsia="等线" w:hAnsi="等线"/>
          <w:noProof/>
          <w:szCs w:val="22"/>
        </w:rPr>
        <w:drawing>
          <wp:inline distT="0" distB="0" distL="0" distR="0" wp14:anchorId="0D59EFA3" wp14:editId="4E4AEE98">
            <wp:extent cx="1828571" cy="838095"/>
            <wp:effectExtent l="0" t="0" r="635" b="635"/>
            <wp:docPr id="537127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7805" name=""/>
                    <pic:cNvPicPr/>
                  </pic:nvPicPr>
                  <pic:blipFill>
                    <a:blip r:embed="rId27"/>
                    <a:stretch>
                      <a:fillRect/>
                    </a:stretch>
                  </pic:blipFill>
                  <pic:spPr>
                    <a:xfrm>
                      <a:off x="0" y="0"/>
                      <a:ext cx="1828571" cy="838095"/>
                    </a:xfrm>
                    <a:prstGeom prst="rect">
                      <a:avLst/>
                    </a:prstGeom>
                  </pic:spPr>
                </pic:pic>
              </a:graphicData>
            </a:graphic>
          </wp:inline>
        </w:drawing>
      </w:r>
    </w:p>
    <w:p w14:paraId="2C3F16B1" w14:textId="77777777" w:rsidR="00D94315" w:rsidRDefault="00D94315" w:rsidP="00D94315">
      <w:pPr>
        <w:ind w:left="420" w:firstLine="420"/>
        <w:rPr>
          <w:rFonts w:ascii="等线" w:eastAsia="等线" w:hAnsi="等线"/>
          <w:szCs w:val="22"/>
        </w:rPr>
      </w:pPr>
      <w:r w:rsidRPr="000D664D">
        <w:rPr>
          <w:rFonts w:ascii="等线" w:eastAsia="等线" w:hAnsi="等线" w:hint="eastAsia"/>
          <w:szCs w:val="22"/>
        </w:rPr>
        <w:t>这四个文件放在“</w:t>
      </w:r>
      <w:r w:rsidRPr="000D664D">
        <w:rPr>
          <w:rFonts w:ascii="等线" w:eastAsia="等线" w:hAnsi="等线"/>
          <w:szCs w:val="22"/>
        </w:rPr>
        <w:t>image_header_implementation_file</w:t>
      </w:r>
      <w:r w:rsidRPr="000D664D">
        <w:rPr>
          <w:rFonts w:ascii="等线" w:eastAsia="等线" w:hAnsi="等线" w:hint="eastAsia"/>
          <w:szCs w:val="22"/>
        </w:rPr>
        <w:t>“这个文件夹中。</w:t>
      </w:r>
    </w:p>
    <w:p w14:paraId="0B5644AB" w14:textId="77777777" w:rsidR="00D94315" w:rsidRDefault="00D94315" w:rsidP="00D94315">
      <w:pPr>
        <w:ind w:left="420" w:firstLine="420"/>
        <w:rPr>
          <w:rFonts w:ascii="等线" w:eastAsia="等线" w:hAnsi="等线"/>
          <w:szCs w:val="22"/>
        </w:rPr>
      </w:pPr>
      <w:r>
        <w:rPr>
          <w:rFonts w:ascii="等线" w:eastAsia="等线" w:hAnsi="等线"/>
          <w:szCs w:val="22"/>
        </w:rPr>
        <w:t>K</w:t>
      </w:r>
      <w:r>
        <w:rPr>
          <w:rFonts w:ascii="等线" w:eastAsia="等线" w:hAnsi="等线" w:hint="eastAsia"/>
          <w:szCs w:val="22"/>
        </w:rPr>
        <w:t>eil工程中添加文件的方法：</w:t>
      </w:r>
    </w:p>
    <w:p w14:paraId="079508B9" w14:textId="77777777" w:rsidR="00D94315" w:rsidRDefault="00D94315" w:rsidP="00D94315">
      <w:pPr>
        <w:ind w:left="420" w:firstLine="420"/>
        <w:rPr>
          <w:rFonts w:ascii="等线" w:eastAsia="等线" w:hAnsi="等线"/>
          <w:szCs w:val="22"/>
        </w:rPr>
      </w:pPr>
      <w:r>
        <w:rPr>
          <w:rFonts w:ascii="等线" w:eastAsia="等线" w:hAnsi="等线" w:hint="eastAsia"/>
          <w:szCs w:val="22"/>
        </w:rPr>
        <w:t>（1）首先将这四个文件复制到keil项目里面的board文件夹下（每个S</w:t>
      </w:r>
      <w:r>
        <w:rPr>
          <w:rFonts w:ascii="等线" w:eastAsia="等线" w:hAnsi="等线"/>
          <w:szCs w:val="22"/>
        </w:rPr>
        <w:t>DK</w:t>
      </w:r>
      <w:r>
        <w:rPr>
          <w:rFonts w:ascii="等线" w:eastAsia="等线" w:hAnsi="等线" w:hint="eastAsia"/>
          <w:szCs w:val="22"/>
        </w:rPr>
        <w:t>例程都有这个文件夹）。</w:t>
      </w:r>
    </w:p>
    <w:p w14:paraId="7B7C6850"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2BB027C5" wp14:editId="1FF26F49">
            <wp:extent cx="5274310" cy="4302760"/>
            <wp:effectExtent l="0" t="0" r="2540" b="2540"/>
            <wp:docPr id="164932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0733" name=""/>
                    <pic:cNvPicPr/>
                  </pic:nvPicPr>
                  <pic:blipFill>
                    <a:blip r:embed="rId28"/>
                    <a:stretch>
                      <a:fillRect/>
                    </a:stretch>
                  </pic:blipFill>
                  <pic:spPr>
                    <a:xfrm>
                      <a:off x="0" y="0"/>
                      <a:ext cx="5274310" cy="4302760"/>
                    </a:xfrm>
                    <a:prstGeom prst="rect">
                      <a:avLst/>
                    </a:prstGeom>
                  </pic:spPr>
                </pic:pic>
              </a:graphicData>
            </a:graphic>
          </wp:inline>
        </w:drawing>
      </w:r>
    </w:p>
    <w:p w14:paraId="6EBAAD5C" w14:textId="77777777" w:rsidR="00D94315" w:rsidRDefault="00D94315" w:rsidP="00D94315">
      <w:pPr>
        <w:ind w:left="420" w:firstLine="420"/>
        <w:rPr>
          <w:rFonts w:ascii="等线" w:eastAsia="等线" w:hAnsi="等线"/>
          <w:szCs w:val="22"/>
        </w:rPr>
      </w:pPr>
      <w:r>
        <w:rPr>
          <w:rFonts w:ascii="等线" w:eastAsia="等线" w:hAnsi="等线" w:hint="eastAsia"/>
          <w:szCs w:val="22"/>
        </w:rPr>
        <w:t>然后进入到需要添加文件的keil工程，在project栏随机选择一个文件组，点击右键选择项目管理选项。</w:t>
      </w:r>
    </w:p>
    <w:p w14:paraId="0A999CA2"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32A3F845" wp14:editId="5778441C">
            <wp:extent cx="3535680" cy="4981282"/>
            <wp:effectExtent l="0" t="0" r="7620" b="0"/>
            <wp:docPr id="23739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3732" name=""/>
                    <pic:cNvPicPr/>
                  </pic:nvPicPr>
                  <pic:blipFill>
                    <a:blip r:embed="rId29"/>
                    <a:stretch>
                      <a:fillRect/>
                    </a:stretch>
                  </pic:blipFill>
                  <pic:spPr>
                    <a:xfrm>
                      <a:off x="0" y="0"/>
                      <a:ext cx="3540568" cy="4988168"/>
                    </a:xfrm>
                    <a:prstGeom prst="rect">
                      <a:avLst/>
                    </a:prstGeom>
                  </pic:spPr>
                </pic:pic>
              </a:graphicData>
            </a:graphic>
          </wp:inline>
        </w:drawing>
      </w:r>
    </w:p>
    <w:p w14:paraId="421AB038" w14:textId="77777777" w:rsidR="00D94315" w:rsidRDefault="00D94315" w:rsidP="00D94315">
      <w:pPr>
        <w:ind w:left="420" w:firstLine="420"/>
        <w:rPr>
          <w:rFonts w:ascii="等线" w:eastAsia="等线" w:hAnsi="等线"/>
          <w:szCs w:val="22"/>
        </w:rPr>
      </w:pPr>
      <w:r>
        <w:rPr>
          <w:rFonts w:ascii="等线" w:eastAsia="等线" w:hAnsi="等线" w:hint="eastAsia"/>
          <w:szCs w:val="22"/>
        </w:rPr>
        <w:t>（2）选择boa</w:t>
      </w:r>
      <w:r>
        <w:rPr>
          <w:rFonts w:ascii="等线" w:eastAsia="等线" w:hAnsi="等线"/>
          <w:szCs w:val="22"/>
        </w:rPr>
        <w:t>r</w:t>
      </w:r>
      <w:r>
        <w:rPr>
          <w:rFonts w:ascii="等线" w:eastAsia="等线" w:hAnsi="等线" w:hint="eastAsia"/>
          <w:szCs w:val="22"/>
        </w:rPr>
        <w:t>d将需要新增的四个文件添加到该组，点击A</w:t>
      </w:r>
      <w:r>
        <w:rPr>
          <w:rFonts w:ascii="等线" w:eastAsia="等线" w:hAnsi="等线"/>
          <w:szCs w:val="22"/>
        </w:rPr>
        <w:t xml:space="preserve">DD </w:t>
      </w:r>
      <w:r>
        <w:rPr>
          <w:rFonts w:ascii="等线" w:eastAsia="等线" w:hAnsi="等线" w:hint="eastAsia"/>
          <w:szCs w:val="22"/>
        </w:rPr>
        <w:t>files。</w:t>
      </w:r>
    </w:p>
    <w:p w14:paraId="14E7251F"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3BD9C63B" wp14:editId="2C969A07">
            <wp:extent cx="5274310" cy="3928745"/>
            <wp:effectExtent l="0" t="0" r="2540" b="0"/>
            <wp:docPr id="1460806772" name="图片 146080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059" name=""/>
                    <pic:cNvPicPr/>
                  </pic:nvPicPr>
                  <pic:blipFill>
                    <a:blip r:embed="rId30"/>
                    <a:stretch>
                      <a:fillRect/>
                    </a:stretch>
                  </pic:blipFill>
                  <pic:spPr>
                    <a:xfrm>
                      <a:off x="0" y="0"/>
                      <a:ext cx="5274310" cy="3928745"/>
                    </a:xfrm>
                    <a:prstGeom prst="rect">
                      <a:avLst/>
                    </a:prstGeom>
                  </pic:spPr>
                </pic:pic>
              </a:graphicData>
            </a:graphic>
          </wp:inline>
        </w:drawing>
      </w:r>
    </w:p>
    <w:p w14:paraId="0287C266"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289FDB28" wp14:editId="17A7547E">
            <wp:extent cx="5274310" cy="5389880"/>
            <wp:effectExtent l="0" t="0" r="2540" b="1270"/>
            <wp:docPr id="1094263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63795" name=""/>
                    <pic:cNvPicPr/>
                  </pic:nvPicPr>
                  <pic:blipFill>
                    <a:blip r:embed="rId31"/>
                    <a:stretch>
                      <a:fillRect/>
                    </a:stretch>
                  </pic:blipFill>
                  <pic:spPr>
                    <a:xfrm>
                      <a:off x="0" y="0"/>
                      <a:ext cx="5274310" cy="5389880"/>
                    </a:xfrm>
                    <a:prstGeom prst="rect">
                      <a:avLst/>
                    </a:prstGeom>
                  </pic:spPr>
                </pic:pic>
              </a:graphicData>
            </a:graphic>
          </wp:inline>
        </w:drawing>
      </w:r>
    </w:p>
    <w:p w14:paraId="2D397602" w14:textId="77777777" w:rsidR="00D94315" w:rsidRDefault="00D94315" w:rsidP="00D94315">
      <w:pPr>
        <w:ind w:left="420" w:firstLine="420"/>
        <w:rPr>
          <w:rFonts w:ascii="等线" w:eastAsia="等线" w:hAnsi="等线"/>
          <w:szCs w:val="22"/>
        </w:rPr>
      </w:pPr>
      <w:r>
        <w:rPr>
          <w:rFonts w:ascii="等线" w:eastAsia="等线" w:hAnsi="等线" w:hint="eastAsia"/>
          <w:szCs w:val="22"/>
        </w:rPr>
        <w:t>（3）找到之前放入那四个文件的目录（board），选择这个四个文件，然后点击添加。</w:t>
      </w:r>
    </w:p>
    <w:p w14:paraId="1070F1FD"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096119C7" wp14:editId="6D269D04">
            <wp:extent cx="5274310" cy="5146040"/>
            <wp:effectExtent l="0" t="0" r="2540" b="0"/>
            <wp:docPr id="1309442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2102" name=""/>
                    <pic:cNvPicPr/>
                  </pic:nvPicPr>
                  <pic:blipFill>
                    <a:blip r:embed="rId32"/>
                    <a:stretch>
                      <a:fillRect/>
                    </a:stretch>
                  </pic:blipFill>
                  <pic:spPr>
                    <a:xfrm>
                      <a:off x="0" y="0"/>
                      <a:ext cx="5274310" cy="5146040"/>
                    </a:xfrm>
                    <a:prstGeom prst="rect">
                      <a:avLst/>
                    </a:prstGeom>
                  </pic:spPr>
                </pic:pic>
              </a:graphicData>
            </a:graphic>
          </wp:inline>
        </w:drawing>
      </w:r>
    </w:p>
    <w:p w14:paraId="5800376C"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7D62855B" wp14:editId="47A2EB45">
            <wp:extent cx="4347504" cy="5173980"/>
            <wp:effectExtent l="0" t="0" r="0" b="7620"/>
            <wp:docPr id="195491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1081" name=""/>
                    <pic:cNvPicPr/>
                  </pic:nvPicPr>
                  <pic:blipFill>
                    <a:blip r:embed="rId33"/>
                    <a:stretch>
                      <a:fillRect/>
                    </a:stretch>
                  </pic:blipFill>
                  <pic:spPr>
                    <a:xfrm>
                      <a:off x="0" y="0"/>
                      <a:ext cx="4349722" cy="5176620"/>
                    </a:xfrm>
                    <a:prstGeom prst="rect">
                      <a:avLst/>
                    </a:prstGeom>
                  </pic:spPr>
                </pic:pic>
              </a:graphicData>
            </a:graphic>
          </wp:inline>
        </w:drawing>
      </w:r>
    </w:p>
    <w:p w14:paraId="1B5B1323"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50288F9B" wp14:editId="3F1A0979">
            <wp:extent cx="3771900" cy="3790519"/>
            <wp:effectExtent l="0" t="0" r="0" b="635"/>
            <wp:docPr id="1870597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7754" name=""/>
                    <pic:cNvPicPr/>
                  </pic:nvPicPr>
                  <pic:blipFill>
                    <a:blip r:embed="rId34"/>
                    <a:stretch>
                      <a:fillRect/>
                    </a:stretch>
                  </pic:blipFill>
                  <pic:spPr>
                    <a:xfrm>
                      <a:off x="0" y="0"/>
                      <a:ext cx="3775535" cy="3794172"/>
                    </a:xfrm>
                    <a:prstGeom prst="rect">
                      <a:avLst/>
                    </a:prstGeom>
                  </pic:spPr>
                </pic:pic>
              </a:graphicData>
            </a:graphic>
          </wp:inline>
        </w:drawing>
      </w:r>
    </w:p>
    <w:p w14:paraId="0FF9E495" w14:textId="77777777" w:rsidR="00D94315" w:rsidRDefault="00D94315" w:rsidP="00D94315">
      <w:pPr>
        <w:ind w:left="420" w:firstLine="420"/>
        <w:rPr>
          <w:rFonts w:ascii="等线" w:eastAsia="等线" w:hAnsi="等线"/>
          <w:szCs w:val="22"/>
        </w:rPr>
      </w:pPr>
      <w:r>
        <w:rPr>
          <w:rFonts w:ascii="等线" w:eastAsia="等线" w:hAnsi="等线" w:hint="eastAsia"/>
          <w:szCs w:val="22"/>
        </w:rPr>
        <w:t>添加完毕后点击“Close”。然后在</w:t>
      </w:r>
      <w:r>
        <w:rPr>
          <w:rFonts w:ascii="等线" w:eastAsia="等线" w:hAnsi="等线"/>
          <w:szCs w:val="22"/>
        </w:rPr>
        <w:t>M</w:t>
      </w:r>
      <w:r>
        <w:rPr>
          <w:rFonts w:ascii="等线" w:eastAsia="等线" w:hAnsi="等线" w:hint="eastAsia"/>
          <w:szCs w:val="22"/>
        </w:rPr>
        <w:t>anage</w:t>
      </w:r>
      <w:r>
        <w:rPr>
          <w:rFonts w:ascii="等线" w:eastAsia="等线" w:hAnsi="等线"/>
          <w:szCs w:val="22"/>
        </w:rPr>
        <w:t xml:space="preserve"> Project Items</w:t>
      </w:r>
      <w:r>
        <w:rPr>
          <w:rFonts w:ascii="等线" w:eastAsia="等线" w:hAnsi="等线" w:hint="eastAsia"/>
          <w:szCs w:val="22"/>
        </w:rPr>
        <w:t>界面点击</w:t>
      </w:r>
      <w:r>
        <w:rPr>
          <w:rFonts w:ascii="等线" w:eastAsia="等线" w:hAnsi="等线"/>
          <w:szCs w:val="22"/>
        </w:rPr>
        <w:t>”OK”,</w:t>
      </w:r>
    </w:p>
    <w:p w14:paraId="00C2EAD2" w14:textId="77777777" w:rsidR="00D94315" w:rsidRDefault="00D94315" w:rsidP="00D94315">
      <w:pPr>
        <w:ind w:left="420" w:firstLine="420"/>
        <w:rPr>
          <w:rFonts w:ascii="等线" w:eastAsia="等线" w:hAnsi="等线"/>
          <w:szCs w:val="22"/>
        </w:rPr>
      </w:pPr>
      <w:r>
        <w:rPr>
          <w:noProof/>
        </w:rPr>
        <w:drawing>
          <wp:inline distT="0" distB="0" distL="0" distR="0" wp14:anchorId="64EA2A77" wp14:editId="066C0A53">
            <wp:extent cx="5274310" cy="3893185"/>
            <wp:effectExtent l="0" t="0" r="2540" b="0"/>
            <wp:docPr id="2026498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98779" name=""/>
                    <pic:cNvPicPr/>
                  </pic:nvPicPr>
                  <pic:blipFill>
                    <a:blip r:embed="rId35"/>
                    <a:stretch>
                      <a:fillRect/>
                    </a:stretch>
                  </pic:blipFill>
                  <pic:spPr>
                    <a:xfrm>
                      <a:off x="0" y="0"/>
                      <a:ext cx="5274310" cy="3893185"/>
                    </a:xfrm>
                    <a:prstGeom prst="rect">
                      <a:avLst/>
                    </a:prstGeom>
                  </pic:spPr>
                </pic:pic>
              </a:graphicData>
            </a:graphic>
          </wp:inline>
        </w:drawing>
      </w:r>
    </w:p>
    <w:p w14:paraId="50B720BA" w14:textId="77777777" w:rsidR="00D94315" w:rsidRDefault="00D94315" w:rsidP="00D94315">
      <w:pPr>
        <w:ind w:left="420" w:firstLine="420"/>
        <w:rPr>
          <w:rFonts w:ascii="等线" w:eastAsia="等线" w:hAnsi="等线"/>
          <w:szCs w:val="22"/>
        </w:rPr>
      </w:pPr>
    </w:p>
    <w:p w14:paraId="1C6F6062" w14:textId="77777777" w:rsidR="00D94315" w:rsidRDefault="00D94315" w:rsidP="00D94315">
      <w:pPr>
        <w:ind w:left="420" w:firstLine="420"/>
        <w:rPr>
          <w:rFonts w:ascii="等线" w:eastAsia="等线" w:hAnsi="等线"/>
          <w:szCs w:val="22"/>
        </w:rPr>
      </w:pPr>
      <w:r>
        <w:rPr>
          <w:rFonts w:ascii="等线" w:eastAsia="等线" w:hAnsi="等线" w:hint="eastAsia"/>
          <w:szCs w:val="22"/>
        </w:rPr>
        <w:t>可以到board文件组中的出现了这四个文件</w:t>
      </w:r>
    </w:p>
    <w:p w14:paraId="77D14240" w14:textId="77777777" w:rsidR="00D94315" w:rsidRDefault="00D94315" w:rsidP="00D94315">
      <w:pPr>
        <w:ind w:left="420" w:firstLine="420"/>
        <w:rPr>
          <w:rFonts w:ascii="等线" w:eastAsia="等线" w:hAnsi="等线"/>
          <w:szCs w:val="22"/>
        </w:rPr>
      </w:pPr>
      <w:r>
        <w:rPr>
          <w:noProof/>
        </w:rPr>
        <w:lastRenderedPageBreak/>
        <w:drawing>
          <wp:inline distT="0" distB="0" distL="0" distR="0" wp14:anchorId="79D4C5A0" wp14:editId="72AE8328">
            <wp:extent cx="2914286" cy="2533333"/>
            <wp:effectExtent l="0" t="0" r="635" b="635"/>
            <wp:docPr id="1357340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40191" name=""/>
                    <pic:cNvPicPr/>
                  </pic:nvPicPr>
                  <pic:blipFill>
                    <a:blip r:embed="rId36"/>
                    <a:stretch>
                      <a:fillRect/>
                    </a:stretch>
                  </pic:blipFill>
                  <pic:spPr>
                    <a:xfrm>
                      <a:off x="0" y="0"/>
                      <a:ext cx="2914286" cy="2533333"/>
                    </a:xfrm>
                    <a:prstGeom prst="rect">
                      <a:avLst/>
                    </a:prstGeom>
                  </pic:spPr>
                </pic:pic>
              </a:graphicData>
            </a:graphic>
          </wp:inline>
        </w:drawing>
      </w:r>
    </w:p>
    <w:p w14:paraId="31E7895C" w14:textId="77777777" w:rsidR="00D94315" w:rsidRPr="000D664D" w:rsidRDefault="00D94315" w:rsidP="00D94315">
      <w:pPr>
        <w:ind w:left="420" w:firstLine="420"/>
        <w:rPr>
          <w:rFonts w:ascii="等线" w:eastAsia="等线" w:hAnsi="等线"/>
          <w:szCs w:val="22"/>
        </w:rPr>
      </w:pPr>
    </w:p>
    <w:p w14:paraId="1A8D6EDB"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2）后面所有更新的应用程序中，</w:t>
      </w:r>
      <w:r w:rsidRPr="000D664D">
        <w:rPr>
          <w:rFonts w:ascii="等线" w:eastAsia="等线" w:hAnsi="等线"/>
          <w:szCs w:val="22"/>
        </w:rPr>
        <w:t>ota_bootloader_hdr.c</w:t>
      </w:r>
      <w:r w:rsidRPr="000D664D">
        <w:rPr>
          <w:rFonts w:ascii="等线" w:eastAsia="等线" w:hAnsi="等线" w:hint="eastAsia"/>
          <w:szCs w:val="22"/>
        </w:rPr>
        <w:t>文件需要在开头添加_</w:t>
      </w:r>
      <w:r w:rsidRPr="000D664D">
        <w:rPr>
          <w:rFonts w:ascii="等线" w:eastAsia="等线" w:hAnsi="等线"/>
          <w:szCs w:val="22"/>
        </w:rPr>
        <w:t>_attribute__((used))</w:t>
      </w:r>
      <w:r w:rsidRPr="000D664D">
        <w:rPr>
          <w:rFonts w:ascii="等线" w:eastAsia="等线" w:hAnsi="等线" w:hint="eastAsia"/>
          <w:szCs w:val="22"/>
        </w:rPr>
        <w:t>语句，防止被链接器优化。在“</w:t>
      </w:r>
      <w:r w:rsidRPr="000D664D">
        <w:rPr>
          <w:rFonts w:ascii="等线" w:eastAsia="等线" w:hAnsi="等线"/>
          <w:szCs w:val="22"/>
        </w:rPr>
        <w:t>image_header_implementation_file</w:t>
      </w:r>
      <w:r w:rsidRPr="000D664D">
        <w:rPr>
          <w:rFonts w:ascii="等线" w:eastAsia="等线" w:hAnsi="等线" w:hint="eastAsia"/>
          <w:szCs w:val="22"/>
        </w:rPr>
        <w:t>“这个文件夹的文件已经添加，具体实现可以去文件中查看。</w:t>
      </w:r>
    </w:p>
    <w:p w14:paraId="3EE298A2"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3）在keil的分散加载文件中，指定</w:t>
      </w:r>
      <w:r w:rsidRPr="000D664D">
        <w:rPr>
          <w:rFonts w:ascii="等线" w:eastAsia="等线" w:hAnsi="等线"/>
          <w:szCs w:val="22"/>
        </w:rPr>
        <w:t>ota_bootloader_hdr.c</w:t>
      </w:r>
      <w:r w:rsidRPr="000D664D">
        <w:rPr>
          <w:rFonts w:ascii="等线" w:eastAsia="等线" w:hAnsi="等线" w:hint="eastAsia"/>
          <w:szCs w:val="22"/>
        </w:rPr>
        <w:t>文件的链接地址。</w:t>
      </w:r>
    </w:p>
    <w:p w14:paraId="160646DC"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首先在起始地址分配一个</w:t>
      </w:r>
      <w:r w:rsidRPr="000D664D">
        <w:rPr>
          <w:rFonts w:ascii="等线" w:eastAsia="等线" w:hAnsi="等线"/>
          <w:szCs w:val="22"/>
        </w:rPr>
        <w:t xml:space="preserve"> </w:t>
      </w:r>
      <w:r w:rsidRPr="000D664D">
        <w:rPr>
          <w:rFonts w:ascii="等线" w:eastAsia="等线" w:hAnsi="等线" w:hint="eastAsia"/>
          <w:szCs w:val="22"/>
        </w:rPr>
        <w:t>大小为0</w:t>
      </w:r>
      <w:r w:rsidRPr="000D664D">
        <w:rPr>
          <w:rFonts w:ascii="等线" w:eastAsia="等线" w:hAnsi="等线"/>
          <w:szCs w:val="22"/>
        </w:rPr>
        <w:t>x400</w:t>
      </w:r>
      <w:r w:rsidRPr="000D664D">
        <w:rPr>
          <w:rFonts w:ascii="等线" w:eastAsia="等线" w:hAnsi="等线" w:hint="eastAsia"/>
          <w:szCs w:val="22"/>
        </w:rPr>
        <w:t>的空间给image</w:t>
      </w:r>
      <w:r w:rsidRPr="000D664D">
        <w:rPr>
          <w:rFonts w:ascii="等线" w:eastAsia="等线" w:hAnsi="等线"/>
          <w:szCs w:val="22"/>
        </w:rPr>
        <w:t xml:space="preserve"> </w:t>
      </w:r>
      <w:r w:rsidRPr="000D664D">
        <w:rPr>
          <w:rFonts w:ascii="等线" w:eastAsia="等线" w:hAnsi="等线" w:hint="eastAsia"/>
          <w:szCs w:val="22"/>
        </w:rPr>
        <w:t>header存放，如下图：</w:t>
      </w:r>
    </w:p>
    <w:p w14:paraId="09D92EC1" w14:textId="77777777" w:rsidR="00D94315" w:rsidRPr="000D664D" w:rsidRDefault="00D94315" w:rsidP="00D94315">
      <w:pPr>
        <w:ind w:left="420" w:firstLine="420"/>
        <w:rPr>
          <w:rFonts w:ascii="等线" w:eastAsia="等线" w:hAnsi="等线"/>
          <w:szCs w:val="22"/>
        </w:rPr>
      </w:pPr>
      <w:r w:rsidRPr="000D664D">
        <w:rPr>
          <w:rFonts w:ascii="等线" w:eastAsia="等线" w:hAnsi="等线"/>
          <w:noProof/>
          <w:szCs w:val="22"/>
        </w:rPr>
        <w:drawing>
          <wp:inline distT="0" distB="0" distL="0" distR="0" wp14:anchorId="2BEA956F" wp14:editId="61739F8F">
            <wp:extent cx="4428571" cy="571429"/>
            <wp:effectExtent l="0" t="0" r="0" b="635"/>
            <wp:docPr id="171702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528" name=""/>
                    <pic:cNvPicPr/>
                  </pic:nvPicPr>
                  <pic:blipFill>
                    <a:blip r:embed="rId37"/>
                    <a:stretch>
                      <a:fillRect/>
                    </a:stretch>
                  </pic:blipFill>
                  <pic:spPr>
                    <a:xfrm>
                      <a:off x="0" y="0"/>
                      <a:ext cx="4428571" cy="571429"/>
                    </a:xfrm>
                    <a:prstGeom prst="rect">
                      <a:avLst/>
                    </a:prstGeom>
                  </pic:spPr>
                </pic:pic>
              </a:graphicData>
            </a:graphic>
          </wp:inline>
        </w:drawing>
      </w:r>
    </w:p>
    <w:p w14:paraId="6BE36ADE"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然后指定</w:t>
      </w:r>
      <w:r w:rsidRPr="000D664D">
        <w:rPr>
          <w:rFonts w:ascii="等线" w:eastAsia="等线" w:hAnsi="等线"/>
          <w:szCs w:val="22"/>
        </w:rPr>
        <w:t>ota_bootloader_hdr.c</w:t>
      </w:r>
      <w:r w:rsidRPr="000D664D">
        <w:rPr>
          <w:rFonts w:ascii="等线" w:eastAsia="等线" w:hAnsi="等线" w:hint="eastAsia"/>
          <w:szCs w:val="22"/>
        </w:rPr>
        <w:t>加载域和执行域的位置，如下图：</w:t>
      </w:r>
    </w:p>
    <w:p w14:paraId="0E87AECD" w14:textId="77777777" w:rsidR="00D94315" w:rsidRPr="000D664D" w:rsidRDefault="00D94315" w:rsidP="00D94315">
      <w:pPr>
        <w:ind w:left="420" w:firstLine="420"/>
        <w:rPr>
          <w:rFonts w:ascii="等线" w:eastAsia="等线" w:hAnsi="等线"/>
          <w:szCs w:val="22"/>
        </w:rPr>
      </w:pPr>
      <w:r w:rsidRPr="000D664D">
        <w:rPr>
          <w:rFonts w:ascii="等线" w:eastAsia="等线" w:hAnsi="等线"/>
          <w:noProof/>
          <w:szCs w:val="22"/>
        </w:rPr>
        <w:drawing>
          <wp:inline distT="0" distB="0" distL="0" distR="0" wp14:anchorId="2BBD21CB" wp14:editId="11C6315B">
            <wp:extent cx="5274310" cy="582295"/>
            <wp:effectExtent l="0" t="0" r="2540" b="8255"/>
            <wp:docPr id="90383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7872" name=""/>
                    <pic:cNvPicPr/>
                  </pic:nvPicPr>
                  <pic:blipFill>
                    <a:blip r:embed="rId38"/>
                    <a:stretch>
                      <a:fillRect/>
                    </a:stretch>
                  </pic:blipFill>
                  <pic:spPr>
                    <a:xfrm>
                      <a:off x="0" y="0"/>
                      <a:ext cx="5274310" cy="582295"/>
                    </a:xfrm>
                    <a:prstGeom prst="rect">
                      <a:avLst/>
                    </a:prstGeom>
                  </pic:spPr>
                </pic:pic>
              </a:graphicData>
            </a:graphic>
          </wp:inline>
        </w:drawing>
      </w:r>
    </w:p>
    <w:p w14:paraId="0649B489"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这样</w:t>
      </w:r>
      <w:r w:rsidRPr="000D664D">
        <w:rPr>
          <w:rFonts w:ascii="等线" w:eastAsia="等线" w:hAnsi="等线"/>
          <w:szCs w:val="22"/>
        </w:rPr>
        <w:t>ota_bootloader_hdr.c</w:t>
      </w:r>
      <w:r w:rsidRPr="000D664D">
        <w:rPr>
          <w:rFonts w:ascii="等线" w:eastAsia="等线" w:hAnsi="等线" w:hint="eastAsia"/>
          <w:szCs w:val="22"/>
        </w:rPr>
        <w:t>文件里面的内容就会被放到应用程序在flash中起始位置，可以从m</w:t>
      </w:r>
      <w:r w:rsidRPr="000D664D">
        <w:rPr>
          <w:rFonts w:ascii="等线" w:eastAsia="等线" w:hAnsi="等线"/>
          <w:szCs w:val="22"/>
        </w:rPr>
        <w:t>ap</w:t>
      </w:r>
      <w:r w:rsidRPr="000D664D">
        <w:rPr>
          <w:rFonts w:ascii="等线" w:eastAsia="等线" w:hAnsi="等线" w:hint="eastAsia"/>
          <w:szCs w:val="22"/>
        </w:rPr>
        <w:t>文件中看出是否分配成功了，如下图：</w:t>
      </w:r>
    </w:p>
    <w:p w14:paraId="549F98E0" w14:textId="77777777" w:rsidR="00D94315" w:rsidRPr="000D664D" w:rsidRDefault="00D94315" w:rsidP="00D94315">
      <w:pPr>
        <w:ind w:left="420" w:firstLine="420"/>
        <w:rPr>
          <w:rFonts w:ascii="等线" w:eastAsia="等线" w:hAnsi="等线"/>
          <w:szCs w:val="22"/>
        </w:rPr>
      </w:pPr>
      <w:r w:rsidRPr="000D664D">
        <w:rPr>
          <w:rFonts w:ascii="等线" w:eastAsia="等线" w:hAnsi="等线"/>
          <w:noProof/>
          <w:szCs w:val="22"/>
        </w:rPr>
        <w:drawing>
          <wp:inline distT="0" distB="0" distL="0" distR="0" wp14:anchorId="7B6023E8" wp14:editId="324E6FCC">
            <wp:extent cx="5274310" cy="430530"/>
            <wp:effectExtent l="0" t="0" r="2540" b="7620"/>
            <wp:docPr id="158278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87499" name=""/>
                    <pic:cNvPicPr/>
                  </pic:nvPicPr>
                  <pic:blipFill>
                    <a:blip r:embed="rId39"/>
                    <a:stretch>
                      <a:fillRect/>
                    </a:stretch>
                  </pic:blipFill>
                  <pic:spPr>
                    <a:xfrm>
                      <a:off x="0" y="0"/>
                      <a:ext cx="5274310" cy="430530"/>
                    </a:xfrm>
                    <a:prstGeom prst="rect">
                      <a:avLst/>
                    </a:prstGeom>
                  </pic:spPr>
                </pic:pic>
              </a:graphicData>
            </a:graphic>
          </wp:inline>
        </w:drawing>
      </w:r>
    </w:p>
    <w:p w14:paraId="09B8B08E" w14:textId="77777777" w:rsidR="00D94315" w:rsidRPr="000D664D" w:rsidRDefault="00D94315" w:rsidP="00D94315">
      <w:pPr>
        <w:ind w:left="420" w:firstLine="420"/>
        <w:rPr>
          <w:rFonts w:ascii="等线" w:eastAsia="等线" w:hAnsi="等线"/>
          <w:szCs w:val="22"/>
        </w:rPr>
      </w:pPr>
      <w:r w:rsidRPr="000D664D">
        <w:rPr>
          <w:rFonts w:ascii="等线" w:eastAsia="等线" w:hAnsi="等线" w:hint="eastAsia"/>
          <w:szCs w:val="22"/>
        </w:rPr>
        <w:t>到这里image的header就添加成功了。</w:t>
      </w:r>
    </w:p>
    <w:p w14:paraId="69461D8C" w14:textId="37EC23BD" w:rsidR="00D94315" w:rsidRDefault="00D94315" w:rsidP="00D94315">
      <w:pPr>
        <w:pStyle w:val="CharCharChar2Char"/>
        <w:spacing w:after="156"/>
        <w:ind w:left="420" w:firstLine="480"/>
        <w:rPr>
          <w:lang w:eastAsia="zh-CN"/>
        </w:rPr>
      </w:pPr>
      <w:bookmarkStart w:id="37" w:name="_Toc148705664"/>
      <w:r>
        <w:rPr>
          <w:lang w:eastAsia="zh-CN"/>
        </w:rPr>
        <w:t>Bootloader</w:t>
      </w:r>
      <w:r>
        <w:rPr>
          <w:rFonts w:hint="eastAsia"/>
          <w:lang w:eastAsia="zh-CN"/>
        </w:rPr>
        <w:t>程序运行过程分析</w:t>
      </w:r>
      <w:bookmarkEnd w:id="37"/>
    </w:p>
    <w:p w14:paraId="38E67FC0" w14:textId="42F280E4" w:rsidR="00D94315" w:rsidRDefault="00B10CB2" w:rsidP="00D94315">
      <w:pPr>
        <w:pStyle w:val="CharCharCharChar"/>
        <w:spacing w:after="156"/>
        <w:ind w:left="105" w:firstLine="600"/>
        <w:rPr>
          <w:lang w:eastAsia="zh-CN"/>
        </w:rPr>
      </w:pPr>
      <w:bookmarkStart w:id="38" w:name="_Toc148705665"/>
      <w:r>
        <w:rPr>
          <w:rFonts w:hint="eastAsia"/>
          <w:lang w:eastAsia="zh-CN"/>
        </w:rPr>
        <w:t>程序执行过程</w:t>
      </w:r>
      <w:bookmarkEnd w:id="38"/>
    </w:p>
    <w:p w14:paraId="4F8EC557" w14:textId="77777777" w:rsidR="00B10CB2" w:rsidRDefault="00B10CB2" w:rsidP="00B10CB2">
      <w:pPr>
        <w:ind w:left="420"/>
      </w:pPr>
    </w:p>
    <w:p w14:paraId="2DD1222C" w14:textId="77777777" w:rsidR="00B10CB2" w:rsidRDefault="00B10CB2" w:rsidP="00B10CB2">
      <w:pPr>
        <w:ind w:left="420"/>
      </w:pPr>
    </w:p>
    <w:p w14:paraId="1AACABBA" w14:textId="77777777" w:rsidR="00B10CB2" w:rsidRDefault="00B10CB2" w:rsidP="00B10CB2">
      <w:pPr>
        <w:ind w:left="420"/>
      </w:pPr>
    </w:p>
    <w:p w14:paraId="2FDAE33C" w14:textId="77777777" w:rsidR="00B10CB2" w:rsidRDefault="00B10CB2" w:rsidP="00B10CB2">
      <w:pPr>
        <w:ind w:left="420"/>
      </w:pPr>
    </w:p>
    <w:p w14:paraId="40EBC50D" w14:textId="77777777" w:rsidR="00B10CB2" w:rsidRDefault="00B10CB2" w:rsidP="00B10CB2">
      <w:pPr>
        <w:ind w:left="420"/>
      </w:pPr>
    </w:p>
    <w:p w14:paraId="601FD16D" w14:textId="77777777" w:rsidR="00B10CB2" w:rsidRDefault="00B10CB2" w:rsidP="00B10CB2">
      <w:pPr>
        <w:ind w:left="420"/>
      </w:pPr>
    </w:p>
    <w:p w14:paraId="51BF2B75" w14:textId="77777777" w:rsidR="00B10CB2" w:rsidRDefault="00B10CB2" w:rsidP="00B10CB2">
      <w:pPr>
        <w:ind w:left="420"/>
      </w:pPr>
    </w:p>
    <w:p w14:paraId="14CB7B9E" w14:textId="77777777" w:rsidR="00B10CB2" w:rsidRDefault="00B10CB2" w:rsidP="00B10CB2">
      <w:pPr>
        <w:ind w:left="420"/>
      </w:pPr>
    </w:p>
    <w:p w14:paraId="6CD014A2" w14:textId="7A532CB8" w:rsidR="00B10CB2" w:rsidRPr="00B10CB2" w:rsidRDefault="00B10CB2" w:rsidP="00B10CB2">
      <w:pPr>
        <w:pStyle w:val="CMMI11"/>
        <w:spacing w:after="156"/>
        <w:ind w:left="779" w:hanging="359"/>
      </w:pPr>
      <w:bookmarkStart w:id="39" w:name="_Toc148705666"/>
      <w:r>
        <w:rPr>
          <w:rFonts w:hint="eastAsia"/>
          <w:lang w:eastAsia="zh-CN"/>
        </w:rPr>
        <w:lastRenderedPageBreak/>
        <w:t>流程图</w:t>
      </w:r>
      <w:bookmarkEnd w:id="39"/>
    </w:p>
    <w:p w14:paraId="2FDBDB23" w14:textId="2EB8A460" w:rsidR="00D94315" w:rsidRDefault="00B10CB2" w:rsidP="00D94315">
      <w:pPr>
        <w:ind w:left="420"/>
        <w:jc w:val="center"/>
      </w:pPr>
      <w:r>
        <w:object w:dxaOrig="5730" w:dyaOrig="6555" w14:anchorId="2F203D50">
          <v:shape id="_x0000_i1026" type="#_x0000_t75" style="width:286.5pt;height:327.75pt" o:ole="">
            <v:imagedata r:id="rId40" o:title=""/>
          </v:shape>
          <o:OLEObject Type="Embed" ProgID="Visio.Drawing.15" ShapeID="_x0000_i1026" DrawAspect="Content" ObjectID="_1759732097" r:id="rId41"/>
        </w:object>
      </w:r>
    </w:p>
    <w:p w14:paraId="5492032A" w14:textId="16CFF118" w:rsidR="00D94315" w:rsidRDefault="00B10CB2" w:rsidP="00D94315">
      <w:pPr>
        <w:ind w:left="420"/>
        <w:jc w:val="left"/>
      </w:pPr>
      <w:r>
        <w:rPr>
          <w:rFonts w:hint="eastAsia"/>
        </w:rPr>
        <w:t xml:space="preserve"> </w:t>
      </w:r>
      <w:r>
        <w:t xml:space="preserve">    </w:t>
      </w:r>
      <w:r>
        <w:rPr>
          <w:rFonts w:hint="eastAsia"/>
        </w:rPr>
        <w:t>在开发板上电以后首先运行的是</w:t>
      </w:r>
      <w:r>
        <w:rPr>
          <w:rFonts w:hint="eastAsia"/>
        </w:rPr>
        <w:t>bootloader</w:t>
      </w:r>
      <w:r>
        <w:rPr>
          <w:rFonts w:hint="eastAsia"/>
        </w:rPr>
        <w:t>程序。</w:t>
      </w:r>
      <w:r>
        <w:t>B</w:t>
      </w:r>
      <w:r>
        <w:rPr>
          <w:rFonts w:hint="eastAsia"/>
        </w:rPr>
        <w:t>ootloader</w:t>
      </w:r>
      <w:r>
        <w:rPr>
          <w:rFonts w:hint="eastAsia"/>
        </w:rPr>
        <w:t>程序的执行过程：</w:t>
      </w:r>
    </w:p>
    <w:p w14:paraId="6023AC13" w14:textId="3E35454A" w:rsidR="00B10CB2" w:rsidRDefault="00B10CB2" w:rsidP="00B10CB2">
      <w:pPr>
        <w:ind w:leftChars="0" w:left="420"/>
      </w:pPr>
      <w:r>
        <w:rPr>
          <w:rFonts w:hint="eastAsia"/>
        </w:rPr>
        <w:t>1</w:t>
      </w:r>
      <w:r>
        <w:rPr>
          <w:rFonts w:hint="eastAsia"/>
        </w:rPr>
        <w:t>）首先进行系统硬件的初始化，如初始化串口，</w:t>
      </w:r>
      <w:r>
        <w:rPr>
          <w:rFonts w:hint="eastAsia"/>
        </w:rPr>
        <w:t>P</w:t>
      </w:r>
      <w:r>
        <w:t>IT</w:t>
      </w:r>
      <w:r>
        <w:rPr>
          <w:rFonts w:hint="eastAsia"/>
        </w:rPr>
        <w:t>定时器。</w:t>
      </w:r>
    </w:p>
    <w:p w14:paraId="71FF045E" w14:textId="48D37DF7" w:rsidR="00B10CB2" w:rsidRDefault="00B10CB2" w:rsidP="00B10CB2">
      <w:pPr>
        <w:ind w:leftChars="0" w:left="420"/>
      </w:pPr>
      <w:r>
        <w:t>2</w:t>
      </w:r>
      <w:r>
        <w:rPr>
          <w:rFonts w:hint="eastAsia"/>
        </w:rPr>
        <w:t>）初始化</w:t>
      </w:r>
      <w:r>
        <w:rPr>
          <w:rFonts w:hint="eastAsia"/>
        </w:rPr>
        <w:t>bootlaoder</w:t>
      </w:r>
      <w:r>
        <w:rPr>
          <w:rFonts w:hint="eastAsia"/>
        </w:rPr>
        <w:t>的属性与功能，如</w:t>
      </w:r>
      <w:r>
        <w:rPr>
          <w:rFonts w:hint="eastAsia"/>
        </w:rPr>
        <w:t>flash</w:t>
      </w:r>
      <w:r>
        <w:rPr>
          <w:rFonts w:hint="eastAsia"/>
        </w:rPr>
        <w:t>驱动，</w:t>
      </w:r>
      <w:r>
        <w:rPr>
          <w:rFonts w:hint="eastAsia"/>
        </w:rPr>
        <w:t>R</w:t>
      </w:r>
      <w:r>
        <w:t>AM</w:t>
      </w:r>
      <w:r>
        <w:rPr>
          <w:rFonts w:hint="eastAsia"/>
        </w:rPr>
        <w:t>接口驱动，各类接口的驱动。</w:t>
      </w:r>
    </w:p>
    <w:p w14:paraId="3692E1B1" w14:textId="725D0FD4" w:rsidR="00B10CB2" w:rsidRDefault="00B10CB2" w:rsidP="00B10CB2">
      <w:pPr>
        <w:ind w:leftChars="0" w:left="420"/>
      </w:pPr>
      <w:r>
        <w:rPr>
          <w:rFonts w:hint="eastAsia"/>
        </w:rPr>
        <w:t>3</w:t>
      </w:r>
      <w:r>
        <w:rPr>
          <w:rFonts w:hint="eastAsia"/>
        </w:rPr>
        <w:t>）进入串口命令输入阶段，输入命令执行相关的操作（具体操作的内容将在后面详细说明），如果不需要输入命令程序将在</w:t>
      </w:r>
      <w:r>
        <w:rPr>
          <w:rFonts w:hint="eastAsia"/>
        </w:rPr>
        <w:t>2</w:t>
      </w:r>
      <w:r>
        <w:t>-3</w:t>
      </w:r>
      <w:r>
        <w:rPr>
          <w:rFonts w:hint="eastAsia"/>
        </w:rPr>
        <w:t>秒以后跳过这个阶段继续执行后面的代码。</w:t>
      </w:r>
    </w:p>
    <w:p w14:paraId="5EDEE4AF" w14:textId="5501B533" w:rsidR="00B10CB2" w:rsidRDefault="00B10CB2" w:rsidP="00B10CB2">
      <w:pPr>
        <w:ind w:leftChars="0" w:left="420"/>
      </w:pPr>
      <w:r>
        <w:rPr>
          <w:rFonts w:hint="eastAsia"/>
        </w:rPr>
        <w:t>4</w:t>
      </w:r>
      <w:r>
        <w:rPr>
          <w:rFonts w:hint="eastAsia"/>
        </w:rPr>
        <w:t>）在串口命令阶段的操作执行完成以后，程序就会进入到准备跳转阶段，通过重新设置</w:t>
      </w:r>
      <w:r>
        <w:rPr>
          <w:rFonts w:hint="eastAsia"/>
        </w:rPr>
        <w:t>S</w:t>
      </w:r>
      <w:r>
        <w:t>P</w:t>
      </w:r>
      <w:r>
        <w:rPr>
          <w:rFonts w:hint="eastAsia"/>
        </w:rPr>
        <w:t>和</w:t>
      </w:r>
      <w:r>
        <w:rPr>
          <w:rFonts w:hint="eastAsia"/>
        </w:rPr>
        <w:t>P</w:t>
      </w:r>
      <w:r>
        <w:t>C</w:t>
      </w:r>
      <w:r>
        <w:rPr>
          <w:rFonts w:hint="eastAsia"/>
        </w:rPr>
        <w:t>指针完成程序的跳转。</w:t>
      </w:r>
    </w:p>
    <w:p w14:paraId="3FB4AE14" w14:textId="77777777" w:rsidR="00B10CB2" w:rsidRDefault="00B10CB2" w:rsidP="00B10CB2">
      <w:pPr>
        <w:ind w:leftChars="0" w:left="420"/>
      </w:pPr>
    </w:p>
    <w:p w14:paraId="747E9E6E" w14:textId="77777777" w:rsidR="00B10CB2" w:rsidRDefault="00B10CB2" w:rsidP="00B10CB2">
      <w:pPr>
        <w:ind w:leftChars="0" w:left="420"/>
      </w:pPr>
    </w:p>
    <w:p w14:paraId="71078BCD" w14:textId="56ED3834" w:rsidR="00B10CB2" w:rsidRDefault="00FB135A" w:rsidP="00FB135A">
      <w:pPr>
        <w:pStyle w:val="CMMI11"/>
        <w:spacing w:after="156"/>
        <w:ind w:left="779" w:hanging="359"/>
        <w:rPr>
          <w:lang w:eastAsia="zh-CN"/>
        </w:rPr>
      </w:pPr>
      <w:bookmarkStart w:id="40" w:name="_Toc148705667"/>
      <w:r>
        <w:rPr>
          <w:rFonts w:hint="eastAsia"/>
          <w:lang w:eastAsia="zh-CN"/>
        </w:rPr>
        <w:t>应用程序上传、切换和bootloader程序跳转分析</w:t>
      </w:r>
      <w:bookmarkEnd w:id="40"/>
    </w:p>
    <w:p w14:paraId="5E06AADC" w14:textId="40A64915" w:rsidR="00FB135A" w:rsidRDefault="00FB135A" w:rsidP="00FB135A">
      <w:pPr>
        <w:ind w:leftChars="0" w:left="420"/>
      </w:pPr>
      <w:r>
        <w:rPr>
          <w:rFonts w:hint="eastAsia"/>
        </w:rPr>
        <w:t>1</w:t>
      </w:r>
      <w:r>
        <w:rPr>
          <w:rFonts w:hint="eastAsia"/>
        </w:rPr>
        <w:t>）应用程序的上传</w:t>
      </w:r>
    </w:p>
    <w:p w14:paraId="2D2556D4" w14:textId="19F89411" w:rsidR="00FB135A" w:rsidRDefault="00FB135A" w:rsidP="00FB135A">
      <w:pPr>
        <w:ind w:leftChars="0" w:left="420"/>
      </w:pPr>
      <w:r>
        <w:rPr>
          <w:rFonts w:hint="eastAsia"/>
        </w:rPr>
        <w:t xml:space="preserve"> </w:t>
      </w:r>
      <w:r>
        <w:t xml:space="preserve">  </w:t>
      </w:r>
      <w:r>
        <w:rPr>
          <w:rFonts w:hint="eastAsia"/>
        </w:rPr>
        <w:t>在串口命令输入阶段，输入</w:t>
      </w:r>
      <w:r>
        <w:t>5</w:t>
      </w:r>
      <w:r>
        <w:rPr>
          <w:rFonts w:hint="eastAsia"/>
        </w:rPr>
        <w:t>将会进入到串口文件传输模式，文件使用的是</w:t>
      </w:r>
      <w:r>
        <w:rPr>
          <w:rFonts w:hint="eastAsia"/>
        </w:rPr>
        <w:t>Xmodem</w:t>
      </w:r>
      <w:r>
        <w:rPr>
          <w:rFonts w:hint="eastAsia"/>
        </w:rPr>
        <w:t>协议进行传输。传输过程如下：</w:t>
      </w:r>
    </w:p>
    <w:p w14:paraId="255F7A31" w14:textId="1AD13646" w:rsidR="00FB135A" w:rsidRDefault="00FB135A" w:rsidP="00FB135A">
      <w:pPr>
        <w:pStyle w:val="affffffd"/>
        <w:numPr>
          <w:ilvl w:val="0"/>
          <w:numId w:val="78"/>
        </w:numPr>
        <w:ind w:leftChars="0" w:firstLineChars="0"/>
      </w:pPr>
      <w:r>
        <w:rPr>
          <w:rFonts w:hint="eastAsia"/>
        </w:rPr>
        <w:t>在传输开始以后，使用串口中断接收上位机传输过来的数据</w:t>
      </w:r>
      <w:r w:rsidR="00483775">
        <w:rPr>
          <w:rFonts w:hint="eastAsia"/>
        </w:rPr>
        <w:t>包</w:t>
      </w:r>
      <w:r>
        <w:rPr>
          <w:rFonts w:hint="eastAsia"/>
        </w:rPr>
        <w:t>一共1</w:t>
      </w:r>
      <w:r>
        <w:t>33</w:t>
      </w:r>
      <w:r>
        <w:rPr>
          <w:rFonts w:hint="eastAsia"/>
        </w:rPr>
        <w:t>字节，将这1</w:t>
      </w:r>
      <w:r>
        <w:t>33</w:t>
      </w:r>
      <w:r>
        <w:rPr>
          <w:rFonts w:hint="eastAsia"/>
        </w:rPr>
        <w:t>字节缓存在一个</w:t>
      </w:r>
      <w:r w:rsidR="00483775">
        <w:rPr>
          <w:rFonts w:hint="eastAsia"/>
        </w:rPr>
        <w:t>全局</w:t>
      </w:r>
      <w:r>
        <w:rPr>
          <w:rFonts w:hint="eastAsia"/>
        </w:rPr>
        <w:t>数组中，此时上位机等待接收端的响应。</w:t>
      </w:r>
    </w:p>
    <w:p w14:paraId="6C2B4893" w14:textId="28038A7E" w:rsidR="00FB135A" w:rsidRDefault="00FB135A" w:rsidP="00FB135A">
      <w:pPr>
        <w:ind w:leftChars="0"/>
      </w:pPr>
      <w:r>
        <w:rPr>
          <w:rFonts w:hint="eastAsia"/>
        </w:rPr>
        <w:t>串口中断服务函数：</w:t>
      </w:r>
    </w:p>
    <w:p w14:paraId="7238ACD0" w14:textId="3F78B917" w:rsidR="00FB135A" w:rsidRDefault="00FB135A" w:rsidP="00FB135A">
      <w:pPr>
        <w:ind w:leftChars="0"/>
      </w:pPr>
      <w:r>
        <w:rPr>
          <w:noProof/>
        </w:rPr>
        <w:lastRenderedPageBreak/>
        <w:drawing>
          <wp:inline distT="0" distB="0" distL="0" distR="0" wp14:anchorId="1561792E" wp14:editId="3EF87FF3">
            <wp:extent cx="6120130" cy="2577465"/>
            <wp:effectExtent l="0" t="0" r="0" b="0"/>
            <wp:docPr id="393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48" name=""/>
                    <pic:cNvPicPr/>
                  </pic:nvPicPr>
                  <pic:blipFill>
                    <a:blip r:embed="rId42"/>
                    <a:stretch>
                      <a:fillRect/>
                    </a:stretch>
                  </pic:blipFill>
                  <pic:spPr>
                    <a:xfrm>
                      <a:off x="0" y="0"/>
                      <a:ext cx="6120130" cy="2577465"/>
                    </a:xfrm>
                    <a:prstGeom prst="rect">
                      <a:avLst/>
                    </a:prstGeom>
                  </pic:spPr>
                </pic:pic>
              </a:graphicData>
            </a:graphic>
          </wp:inline>
        </w:drawing>
      </w:r>
    </w:p>
    <w:p w14:paraId="4F5C61D5" w14:textId="47166502" w:rsidR="00770AA2" w:rsidRDefault="00483775" w:rsidP="00483775">
      <w:pPr>
        <w:ind w:leftChars="0"/>
      </w:pPr>
      <w:r>
        <w:rPr>
          <w:rFonts w:hint="eastAsia"/>
        </w:rPr>
        <w:t>（</w:t>
      </w:r>
      <w:r>
        <w:rPr>
          <w:rFonts w:hint="eastAsia"/>
        </w:rPr>
        <w:t>2</w:t>
      </w:r>
      <w:r>
        <w:rPr>
          <w:rFonts w:hint="eastAsia"/>
        </w:rPr>
        <w:t>）在一个数据包被完整接收以后，程序对数据包进行逐字节的提取分析。首先提取第一个字节确定数据包的类型，然后提取后面两个字节对数据包的帧号和帧号的补码进行校验，校验通过将帧号和帧号的补码保存到数据</w:t>
      </w:r>
      <w:r w:rsidR="00593BD2">
        <w:rPr>
          <w:rFonts w:hint="eastAsia"/>
        </w:rPr>
        <w:t>包</w:t>
      </w:r>
      <w:r>
        <w:rPr>
          <w:rFonts w:hint="eastAsia"/>
        </w:rPr>
        <w:t>结构体中。</w:t>
      </w:r>
    </w:p>
    <w:p w14:paraId="672B5589" w14:textId="6B70E96A" w:rsidR="00770AA2" w:rsidRDefault="00483775" w:rsidP="00770AA2">
      <w:pPr>
        <w:ind w:leftChars="0" w:firstLineChars="300" w:firstLine="630"/>
      </w:pPr>
      <w:r>
        <w:rPr>
          <w:rFonts w:hint="eastAsia"/>
        </w:rPr>
        <w:t>然后提取后面的</w:t>
      </w:r>
      <w:r>
        <w:rPr>
          <w:rFonts w:hint="eastAsia"/>
        </w:rPr>
        <w:t>1</w:t>
      </w:r>
      <w:r>
        <w:t>30</w:t>
      </w:r>
      <w:r>
        <w:rPr>
          <w:rFonts w:hint="eastAsia"/>
        </w:rPr>
        <w:t>字节，使用最后两个字节的</w:t>
      </w:r>
      <w:r>
        <w:rPr>
          <w:rFonts w:hint="eastAsia"/>
        </w:rPr>
        <w:t>crc</w:t>
      </w:r>
      <w:r>
        <w:rPr>
          <w:rFonts w:hint="eastAsia"/>
        </w:rPr>
        <w:t>检验码对数据包中的数据帧进行校验。数据帧校验通过以后，将</w:t>
      </w:r>
      <w:r>
        <w:rPr>
          <w:rFonts w:hint="eastAsia"/>
        </w:rPr>
        <w:t>1</w:t>
      </w:r>
      <w:r>
        <w:t>28</w:t>
      </w:r>
      <w:r>
        <w:rPr>
          <w:rFonts w:hint="eastAsia"/>
        </w:rPr>
        <w:t>字节的数据帧保存到</w:t>
      </w:r>
      <w:r w:rsidR="00770AA2">
        <w:rPr>
          <w:rFonts w:hint="eastAsia"/>
        </w:rPr>
        <w:t>数据包结构体中，然后再将数据包结构体中的数据帧缓冲到一个</w:t>
      </w:r>
      <w:r w:rsidR="00770AA2">
        <w:rPr>
          <w:rFonts w:hint="eastAsia"/>
        </w:rPr>
        <w:t>2</w:t>
      </w:r>
      <w:r w:rsidR="00770AA2">
        <w:t>56</w:t>
      </w:r>
      <w:r w:rsidR="00770AA2">
        <w:rPr>
          <w:rFonts w:hint="eastAsia"/>
        </w:rPr>
        <w:t>字节的缓存区，我们可以通过帧号的奇偶性来确定数据帧的缓冲位置，如奇数放置前</w:t>
      </w:r>
      <w:r w:rsidR="00770AA2">
        <w:rPr>
          <w:rFonts w:hint="eastAsia"/>
        </w:rPr>
        <w:t>1</w:t>
      </w:r>
      <w:r w:rsidR="00770AA2">
        <w:t>28</w:t>
      </w:r>
      <w:r w:rsidR="00770AA2">
        <w:rPr>
          <w:rFonts w:hint="eastAsia"/>
        </w:rPr>
        <w:t>字节，偶数放置到后</w:t>
      </w:r>
      <w:r w:rsidR="00770AA2">
        <w:rPr>
          <w:rFonts w:hint="eastAsia"/>
        </w:rPr>
        <w:t>1</w:t>
      </w:r>
      <w:r w:rsidR="00770AA2">
        <w:t>28</w:t>
      </w:r>
      <w:r w:rsidR="00770AA2">
        <w:rPr>
          <w:rFonts w:hint="eastAsia"/>
        </w:rPr>
        <w:t>字节。在将数据帧放置到缓冲区以后，接收端就会发送响应信号给发送端，发送端就会发送下一个数据包。</w:t>
      </w:r>
    </w:p>
    <w:p w14:paraId="5D235248" w14:textId="08B5C3FA" w:rsidR="00483775" w:rsidRPr="004719E4" w:rsidRDefault="00770AA2" w:rsidP="00770AA2">
      <w:pPr>
        <w:ind w:leftChars="0" w:firstLineChars="300" w:firstLine="630"/>
        <w:rPr>
          <w:color w:val="FF0000"/>
        </w:rPr>
      </w:pPr>
      <w:r>
        <w:rPr>
          <w:rFonts w:hint="eastAsia"/>
        </w:rPr>
        <w:t>当缓冲区填满了以后，首先确定写入的区域是否已经擦除，然后使用</w:t>
      </w:r>
      <w:r>
        <w:rPr>
          <w:rFonts w:hint="eastAsia"/>
        </w:rPr>
        <w:t>flash</w:t>
      </w:r>
      <w:r>
        <w:rPr>
          <w:rFonts w:hint="eastAsia"/>
        </w:rPr>
        <w:t>写函数将</w:t>
      </w:r>
      <w:r>
        <w:rPr>
          <w:rFonts w:hint="eastAsia"/>
        </w:rPr>
        <w:t>2</w:t>
      </w:r>
      <w:r>
        <w:t>56</w:t>
      </w:r>
      <w:r>
        <w:rPr>
          <w:rFonts w:hint="eastAsia"/>
        </w:rPr>
        <w:t>字节的数据写入到相应的位置（因为</w:t>
      </w:r>
      <w:r>
        <w:rPr>
          <w:rFonts w:hint="eastAsia"/>
        </w:rPr>
        <w:t>flash</w:t>
      </w:r>
      <w:r>
        <w:rPr>
          <w:rFonts w:hint="eastAsia"/>
        </w:rPr>
        <w:t>的写入单位是</w:t>
      </w:r>
      <w:r>
        <w:rPr>
          <w:rFonts w:hint="eastAsia"/>
        </w:rPr>
        <w:t>2</w:t>
      </w:r>
      <w:r>
        <w:t>56</w:t>
      </w:r>
      <w:r>
        <w:rPr>
          <w:rFonts w:hint="eastAsia"/>
        </w:rPr>
        <w:t>字节，所以缓冲区的大小就是</w:t>
      </w:r>
      <w:r>
        <w:rPr>
          <w:rFonts w:hint="eastAsia"/>
        </w:rPr>
        <w:t>2</w:t>
      </w:r>
      <w:r>
        <w:t>56</w:t>
      </w:r>
      <w:r w:rsidR="004719E4">
        <w:rPr>
          <w:rFonts w:hint="eastAsia"/>
        </w:rPr>
        <w:t>字节</w:t>
      </w:r>
      <w:r>
        <w:rPr>
          <w:rFonts w:hint="eastAsia"/>
        </w:rPr>
        <w:t>，即每接收到</w:t>
      </w:r>
      <w:r>
        <w:rPr>
          <w:rFonts w:hint="eastAsia"/>
        </w:rPr>
        <w:t>2</w:t>
      </w:r>
      <w:r>
        <w:t>56</w:t>
      </w:r>
      <w:r>
        <w:rPr>
          <w:rFonts w:hint="eastAsia"/>
        </w:rPr>
        <w:t>字节的数据以后就写入</w:t>
      </w:r>
      <w:r>
        <w:rPr>
          <w:rFonts w:hint="eastAsia"/>
        </w:rPr>
        <w:t>flash</w:t>
      </w:r>
      <w:r>
        <w:rPr>
          <w:rFonts w:hint="eastAsia"/>
        </w:rPr>
        <w:t>中。每次</w:t>
      </w:r>
      <w:r>
        <w:rPr>
          <w:rFonts w:hint="eastAsia"/>
        </w:rPr>
        <w:t>flash</w:t>
      </w:r>
      <w:r>
        <w:rPr>
          <w:rFonts w:hint="eastAsia"/>
        </w:rPr>
        <w:t>的擦除大小为</w:t>
      </w:r>
      <w:r>
        <w:rPr>
          <w:rFonts w:hint="eastAsia"/>
        </w:rPr>
        <w:t>0x</w:t>
      </w:r>
      <w:r>
        <w:t>1000</w:t>
      </w:r>
      <w:r>
        <w:rPr>
          <w:rFonts w:hint="eastAsia"/>
        </w:rPr>
        <w:t>，即</w:t>
      </w:r>
      <w:r>
        <w:rPr>
          <w:rFonts w:hint="eastAsia"/>
        </w:rPr>
        <w:t>4kb</w:t>
      </w:r>
      <w:r>
        <w:t>)</w:t>
      </w:r>
      <w:r>
        <w:rPr>
          <w:rFonts w:hint="eastAsia"/>
        </w:rPr>
        <w:t>。</w:t>
      </w:r>
      <w:r w:rsidR="004719E4" w:rsidRPr="004719E4">
        <w:rPr>
          <w:color w:val="FF0000"/>
        </w:rPr>
        <w:t>F</w:t>
      </w:r>
      <w:r w:rsidR="004719E4" w:rsidRPr="004719E4">
        <w:rPr>
          <w:rFonts w:hint="eastAsia"/>
          <w:color w:val="FF0000"/>
        </w:rPr>
        <w:t>lash</w:t>
      </w:r>
      <w:r w:rsidR="004719E4" w:rsidRPr="004719E4">
        <w:rPr>
          <w:rFonts w:hint="eastAsia"/>
          <w:color w:val="FF0000"/>
        </w:rPr>
        <w:t>写入的首地址即为</w:t>
      </w:r>
      <w:r w:rsidR="004719E4" w:rsidRPr="004719E4">
        <w:rPr>
          <w:rFonts w:hint="eastAsia"/>
          <w:color w:val="FF0000"/>
        </w:rPr>
        <w:t>secon</w:t>
      </w:r>
      <w:r w:rsidR="004719E4" w:rsidRPr="004719E4">
        <w:rPr>
          <w:color w:val="FF0000"/>
        </w:rPr>
        <w:t>dary</w:t>
      </w:r>
      <w:r w:rsidR="004719E4" w:rsidRPr="004719E4">
        <w:rPr>
          <w:rFonts w:hint="eastAsia"/>
          <w:color w:val="FF0000"/>
        </w:rPr>
        <w:t>区的开始地址</w:t>
      </w:r>
      <w:r w:rsidR="004719E4" w:rsidRPr="004719E4">
        <w:rPr>
          <w:rFonts w:hint="eastAsia"/>
          <w:color w:val="FF0000"/>
        </w:rPr>
        <w:t>0x</w:t>
      </w:r>
      <w:r w:rsidR="004719E4" w:rsidRPr="004719E4">
        <w:rPr>
          <w:color w:val="FF0000"/>
        </w:rPr>
        <w:t>60240000.</w:t>
      </w:r>
    </w:p>
    <w:p w14:paraId="604C56FC" w14:textId="0C765164" w:rsidR="00770AA2" w:rsidRDefault="00770AA2" w:rsidP="00770AA2">
      <w:pPr>
        <w:ind w:leftChars="0"/>
      </w:pPr>
      <w:r>
        <w:rPr>
          <w:rFonts w:hint="eastAsia"/>
        </w:rPr>
        <w:t>（</w:t>
      </w:r>
      <w:r>
        <w:rPr>
          <w:rFonts w:hint="eastAsia"/>
        </w:rPr>
        <w:t>3</w:t>
      </w:r>
      <w:r>
        <w:rPr>
          <w:rFonts w:hint="eastAsia"/>
        </w:rPr>
        <w:t>）不过需要注意的是，第一次接收的</w:t>
      </w:r>
      <w:r>
        <w:rPr>
          <w:rFonts w:hint="eastAsia"/>
        </w:rPr>
        <w:t>2</w:t>
      </w:r>
      <w:r>
        <w:t>56</w:t>
      </w:r>
      <w:r>
        <w:rPr>
          <w:rFonts w:hint="eastAsia"/>
        </w:rPr>
        <w:t>字节数据不能立即写入</w:t>
      </w:r>
      <w:r>
        <w:rPr>
          <w:rFonts w:hint="eastAsia"/>
        </w:rPr>
        <w:t>flash</w:t>
      </w:r>
      <w:r>
        <w:rPr>
          <w:rFonts w:hint="eastAsia"/>
        </w:rPr>
        <w:t>，需要先放置到另外一个缓冲区，在接收完所有数据以后对这个区域的数据进行处理然后再写入到</w:t>
      </w:r>
      <w:r>
        <w:rPr>
          <w:rFonts w:hint="eastAsia"/>
        </w:rPr>
        <w:t>flash</w:t>
      </w:r>
      <w:r>
        <w:rPr>
          <w:rFonts w:hint="eastAsia"/>
        </w:rPr>
        <w:t>。因为前</w:t>
      </w:r>
      <w:r>
        <w:rPr>
          <w:rFonts w:hint="eastAsia"/>
        </w:rPr>
        <w:t>2</w:t>
      </w:r>
      <w:r>
        <w:t>56</w:t>
      </w:r>
      <w:r>
        <w:rPr>
          <w:rFonts w:hint="eastAsia"/>
        </w:rPr>
        <w:t>字节的数据包含文件头信息，而此时文件头的信息还是不完善的，比如没有文件大小信息，而在后面的应用程序切换的过程中需要使用文件头中的这个信息，所以必须要对文件头进行处理以后才能写入到</w:t>
      </w:r>
      <w:r>
        <w:rPr>
          <w:rFonts w:hint="eastAsia"/>
        </w:rPr>
        <w:t>f</w:t>
      </w:r>
      <w:r>
        <w:t>lash</w:t>
      </w:r>
      <w:r>
        <w:rPr>
          <w:rFonts w:hint="eastAsia"/>
        </w:rPr>
        <w:t>中。</w:t>
      </w:r>
    </w:p>
    <w:p w14:paraId="13C80910" w14:textId="70ACC164" w:rsidR="00770AA2" w:rsidRDefault="00770AA2" w:rsidP="00770AA2">
      <w:pPr>
        <w:ind w:leftChars="0"/>
      </w:pPr>
      <w:r>
        <w:rPr>
          <w:rFonts w:hint="eastAsia"/>
        </w:rPr>
        <w:t>（</w:t>
      </w:r>
      <w:r>
        <w:rPr>
          <w:rFonts w:hint="eastAsia"/>
        </w:rPr>
        <w:t>4</w:t>
      </w:r>
      <w:r>
        <w:rPr>
          <w:rFonts w:hint="eastAsia"/>
        </w:rPr>
        <w:t>）</w:t>
      </w:r>
      <w:r>
        <w:rPr>
          <w:rFonts w:hint="eastAsia"/>
        </w:rPr>
        <w:t xml:space="preserve"> </w:t>
      </w:r>
      <w:r>
        <w:rPr>
          <w:rFonts w:hint="eastAsia"/>
        </w:rPr>
        <w:t>还有需要注意的地方是，串口的接收开启了串口接收中断，为了防止与</w:t>
      </w:r>
      <w:r>
        <w:rPr>
          <w:rFonts w:hint="eastAsia"/>
        </w:rPr>
        <w:t>bootloader</w:t>
      </w:r>
      <w:r>
        <w:rPr>
          <w:rFonts w:hint="eastAsia"/>
        </w:rPr>
        <w:t>串口命令接收阶段发生冲突导致接收不到命令，需要在接收阶段关闭串口接收中断，命令接收阶段结束以后再开启串口接收中断，在最后再关闭串口中断，这样就不会影响到之后的串口的接收。</w:t>
      </w:r>
    </w:p>
    <w:p w14:paraId="7EA03239" w14:textId="1DB6862D" w:rsidR="00770AA2" w:rsidRDefault="00770AA2" w:rsidP="00770AA2">
      <w:pPr>
        <w:ind w:leftChars="0"/>
      </w:pPr>
      <w:r>
        <w:rPr>
          <w:noProof/>
        </w:rPr>
        <w:drawing>
          <wp:inline distT="0" distB="0" distL="0" distR="0" wp14:anchorId="7E462152" wp14:editId="324EBC4C">
            <wp:extent cx="6120130" cy="1740535"/>
            <wp:effectExtent l="0" t="0" r="0" b="0"/>
            <wp:docPr id="1353837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7324" name=""/>
                    <pic:cNvPicPr/>
                  </pic:nvPicPr>
                  <pic:blipFill>
                    <a:blip r:embed="rId43"/>
                    <a:stretch>
                      <a:fillRect/>
                    </a:stretch>
                  </pic:blipFill>
                  <pic:spPr>
                    <a:xfrm>
                      <a:off x="0" y="0"/>
                      <a:ext cx="6120130" cy="1740535"/>
                    </a:xfrm>
                    <a:prstGeom prst="rect">
                      <a:avLst/>
                    </a:prstGeom>
                  </pic:spPr>
                </pic:pic>
              </a:graphicData>
            </a:graphic>
          </wp:inline>
        </w:drawing>
      </w:r>
    </w:p>
    <w:p w14:paraId="42D7EF95" w14:textId="51B03DDA" w:rsidR="00770AA2" w:rsidRDefault="00770AA2" w:rsidP="00770AA2">
      <w:pPr>
        <w:ind w:leftChars="0"/>
      </w:pPr>
      <w:r>
        <w:rPr>
          <w:noProof/>
        </w:rPr>
        <w:lastRenderedPageBreak/>
        <w:drawing>
          <wp:inline distT="0" distB="0" distL="0" distR="0" wp14:anchorId="7141B154" wp14:editId="46E2F05C">
            <wp:extent cx="6120130" cy="2719070"/>
            <wp:effectExtent l="0" t="0" r="0" b="5080"/>
            <wp:docPr id="1637546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6813" name=""/>
                    <pic:cNvPicPr/>
                  </pic:nvPicPr>
                  <pic:blipFill>
                    <a:blip r:embed="rId44"/>
                    <a:stretch>
                      <a:fillRect/>
                    </a:stretch>
                  </pic:blipFill>
                  <pic:spPr>
                    <a:xfrm>
                      <a:off x="0" y="0"/>
                      <a:ext cx="6120130" cy="2719070"/>
                    </a:xfrm>
                    <a:prstGeom prst="rect">
                      <a:avLst/>
                    </a:prstGeom>
                  </pic:spPr>
                </pic:pic>
              </a:graphicData>
            </a:graphic>
          </wp:inline>
        </w:drawing>
      </w:r>
    </w:p>
    <w:p w14:paraId="1FD1E1D9" w14:textId="77777777" w:rsidR="00770AA2" w:rsidRDefault="00770AA2" w:rsidP="00770AA2">
      <w:pPr>
        <w:ind w:leftChars="0"/>
      </w:pPr>
    </w:p>
    <w:p w14:paraId="431AD284" w14:textId="77777777" w:rsidR="00770AA2" w:rsidRDefault="00770AA2" w:rsidP="00770AA2">
      <w:pPr>
        <w:ind w:leftChars="0"/>
      </w:pPr>
    </w:p>
    <w:p w14:paraId="4B9420EB" w14:textId="77777777" w:rsidR="00770AA2" w:rsidRDefault="00770AA2" w:rsidP="00770AA2">
      <w:pPr>
        <w:ind w:leftChars="0"/>
      </w:pPr>
    </w:p>
    <w:p w14:paraId="41CBC179" w14:textId="77777777" w:rsidR="00770AA2" w:rsidRDefault="00770AA2" w:rsidP="00770AA2">
      <w:pPr>
        <w:ind w:leftChars="0"/>
      </w:pPr>
    </w:p>
    <w:p w14:paraId="37DFB21C" w14:textId="0A05D156" w:rsidR="00770AA2" w:rsidRDefault="00770AA2" w:rsidP="00770AA2">
      <w:pPr>
        <w:ind w:leftChars="0"/>
      </w:pPr>
      <w:r>
        <w:rPr>
          <w:rFonts w:hint="eastAsia"/>
        </w:rPr>
        <w:t>2</w:t>
      </w:r>
      <w:r>
        <w:rPr>
          <w:rFonts w:hint="eastAsia"/>
        </w:rPr>
        <w:t>）应用程序的切换</w:t>
      </w:r>
    </w:p>
    <w:p w14:paraId="56DCB343" w14:textId="6896C351" w:rsidR="00770AA2" w:rsidRDefault="004719E4" w:rsidP="00770AA2">
      <w:pPr>
        <w:ind w:leftChars="0"/>
      </w:pPr>
      <w:r>
        <w:rPr>
          <w:rFonts w:hint="eastAsia"/>
        </w:rPr>
        <w:t xml:space="preserve"> </w:t>
      </w:r>
      <w:r>
        <w:t xml:space="preserve">  </w:t>
      </w:r>
      <w:r>
        <w:rPr>
          <w:rFonts w:hint="eastAsia"/>
        </w:rPr>
        <w:t>从上面的</w:t>
      </w:r>
      <w:r>
        <w:rPr>
          <w:rFonts w:hint="eastAsia"/>
        </w:rPr>
        <w:t>flash</w:t>
      </w:r>
      <w:r>
        <w:rPr>
          <w:rFonts w:hint="eastAsia"/>
        </w:rPr>
        <w:t>分区图，可以了解到</w:t>
      </w:r>
      <w:r>
        <w:rPr>
          <w:rFonts w:hint="eastAsia"/>
        </w:rPr>
        <w:t>flash</w:t>
      </w:r>
      <w:r>
        <w:rPr>
          <w:rFonts w:hint="eastAsia"/>
        </w:rPr>
        <w:t>主要分为三个大区：</w:t>
      </w:r>
      <w:r>
        <w:rPr>
          <w:rFonts w:hint="eastAsia"/>
        </w:rPr>
        <w:t>bootloader</w:t>
      </w:r>
      <w:r>
        <w:rPr>
          <w:rFonts w:hint="eastAsia"/>
        </w:rPr>
        <w:t>程序区，</w:t>
      </w:r>
      <w:r>
        <w:rPr>
          <w:rFonts w:hint="eastAsia"/>
        </w:rPr>
        <w:t>primary</w:t>
      </w:r>
      <w:r>
        <w:rPr>
          <w:rFonts w:hint="eastAsia"/>
        </w:rPr>
        <w:t>区，</w:t>
      </w:r>
      <w:r>
        <w:rPr>
          <w:rFonts w:hint="eastAsia"/>
        </w:rPr>
        <w:t>secondary</w:t>
      </w:r>
      <w:r>
        <w:rPr>
          <w:rFonts w:hint="eastAsia"/>
        </w:rPr>
        <w:t>区，其中</w:t>
      </w:r>
      <w:r>
        <w:rPr>
          <w:rFonts w:hint="eastAsia"/>
        </w:rPr>
        <w:t>secondary</w:t>
      </w:r>
      <w:r>
        <w:rPr>
          <w:rFonts w:hint="eastAsia"/>
        </w:rPr>
        <w:t>区包括了</w:t>
      </w:r>
      <w:r>
        <w:rPr>
          <w:rFonts w:hint="eastAsia"/>
        </w:rPr>
        <w:t>sc</w:t>
      </w:r>
      <w:r>
        <w:t>ratch</w:t>
      </w:r>
      <w:r>
        <w:rPr>
          <w:rFonts w:hint="eastAsia"/>
        </w:rPr>
        <w:t>区。</w:t>
      </w:r>
    </w:p>
    <w:p w14:paraId="650FDB4E" w14:textId="77777777" w:rsidR="004719E4" w:rsidRDefault="004719E4" w:rsidP="00770AA2">
      <w:pPr>
        <w:ind w:leftChars="0"/>
      </w:pPr>
      <w:r>
        <w:rPr>
          <w:rFonts w:hint="eastAsia"/>
        </w:rPr>
        <w:t xml:space="preserve"> </w:t>
      </w:r>
      <w:r>
        <w:t xml:space="preserve">  B</w:t>
      </w:r>
      <w:r>
        <w:rPr>
          <w:rFonts w:hint="eastAsia"/>
        </w:rPr>
        <w:t>ootloader</w:t>
      </w:r>
      <w:r>
        <w:rPr>
          <w:rFonts w:hint="eastAsia"/>
        </w:rPr>
        <w:t>程序区放置的是</w:t>
      </w:r>
      <w:r>
        <w:rPr>
          <w:rFonts w:hint="eastAsia"/>
        </w:rPr>
        <w:t>bootloader</w:t>
      </w:r>
      <w:r>
        <w:rPr>
          <w:rFonts w:hint="eastAsia"/>
        </w:rPr>
        <w:t>代码，上电以后首先执行</w:t>
      </w:r>
      <w:r>
        <w:rPr>
          <w:rFonts w:hint="eastAsia"/>
        </w:rPr>
        <w:t>bootloader</w:t>
      </w:r>
      <w:r>
        <w:rPr>
          <w:rFonts w:hint="eastAsia"/>
        </w:rPr>
        <w:t>代码，然后跳转到</w:t>
      </w:r>
      <w:r>
        <w:rPr>
          <w:rFonts w:hint="eastAsia"/>
        </w:rPr>
        <w:t>primary</w:t>
      </w:r>
      <w:r>
        <w:rPr>
          <w:rFonts w:hint="eastAsia"/>
        </w:rPr>
        <w:t>区。</w:t>
      </w:r>
    </w:p>
    <w:p w14:paraId="2D452003" w14:textId="7B66C404" w:rsidR="004719E4" w:rsidRDefault="004719E4" w:rsidP="004719E4">
      <w:pPr>
        <w:ind w:leftChars="0" w:firstLineChars="200" w:firstLine="420"/>
      </w:pPr>
      <w:r>
        <w:t>P</w:t>
      </w:r>
      <w:r>
        <w:rPr>
          <w:rFonts w:hint="eastAsia"/>
        </w:rPr>
        <w:t>rimary</w:t>
      </w:r>
      <w:r>
        <w:rPr>
          <w:rFonts w:hint="eastAsia"/>
        </w:rPr>
        <w:t>区放置的上电以后运行的应用程序，</w:t>
      </w:r>
      <w:r>
        <w:rPr>
          <w:rFonts w:hint="eastAsia"/>
        </w:rPr>
        <w:t>bootloader</w:t>
      </w:r>
      <w:r>
        <w:rPr>
          <w:rFonts w:hint="eastAsia"/>
        </w:rPr>
        <w:t>程序执行完成以后就会跳转到</w:t>
      </w:r>
      <w:r>
        <w:rPr>
          <w:rFonts w:hint="eastAsia"/>
        </w:rPr>
        <w:t>primary</w:t>
      </w:r>
      <w:r>
        <w:rPr>
          <w:rFonts w:hint="eastAsia"/>
        </w:rPr>
        <w:t>区执行这个区的应用程序。</w:t>
      </w:r>
    </w:p>
    <w:p w14:paraId="630086EF" w14:textId="3EC0A526" w:rsidR="004719E4" w:rsidRDefault="004719E4" w:rsidP="004719E4">
      <w:pPr>
        <w:ind w:leftChars="0" w:firstLineChars="200" w:firstLine="420"/>
      </w:pPr>
      <w:r>
        <w:t>S</w:t>
      </w:r>
      <w:r>
        <w:rPr>
          <w:rFonts w:hint="eastAsia"/>
        </w:rPr>
        <w:t>econdary</w:t>
      </w:r>
      <w:r>
        <w:rPr>
          <w:rFonts w:hint="eastAsia"/>
        </w:rPr>
        <w:t>区放置的是串口上传的应用程序。</w:t>
      </w:r>
      <w:r>
        <w:t>S</w:t>
      </w:r>
      <w:r>
        <w:rPr>
          <w:rFonts w:hint="eastAsia"/>
        </w:rPr>
        <w:t>cractch</w:t>
      </w:r>
      <w:r>
        <w:rPr>
          <w:rFonts w:hint="eastAsia"/>
        </w:rPr>
        <w:t>区放置的原来运行的应用程序，在我们把</w:t>
      </w:r>
      <w:r>
        <w:rPr>
          <w:rFonts w:hint="eastAsia"/>
        </w:rPr>
        <w:t>secondary</w:t>
      </w:r>
      <w:r>
        <w:rPr>
          <w:rFonts w:hint="eastAsia"/>
        </w:rPr>
        <w:t>区上传的应用程序复制到</w:t>
      </w:r>
      <w:r>
        <w:rPr>
          <w:rFonts w:hint="eastAsia"/>
        </w:rPr>
        <w:t>primary</w:t>
      </w:r>
      <w:r>
        <w:rPr>
          <w:rFonts w:hint="eastAsia"/>
        </w:rPr>
        <w:t>区去运行之前，</w:t>
      </w:r>
      <w:r>
        <w:rPr>
          <w:rFonts w:hint="eastAsia"/>
        </w:rPr>
        <w:t>bootloader</w:t>
      </w:r>
      <w:r>
        <w:rPr>
          <w:rFonts w:hint="eastAsia"/>
        </w:rPr>
        <w:t>程序会先将</w:t>
      </w:r>
      <w:r>
        <w:rPr>
          <w:rFonts w:hint="eastAsia"/>
        </w:rPr>
        <w:t>primary</w:t>
      </w:r>
      <w:r>
        <w:rPr>
          <w:rFonts w:hint="eastAsia"/>
        </w:rPr>
        <w:t>区的代码复制到</w:t>
      </w:r>
      <w:r>
        <w:rPr>
          <w:rFonts w:hint="eastAsia"/>
        </w:rPr>
        <w:t>scratch</w:t>
      </w:r>
      <w:r>
        <w:rPr>
          <w:rFonts w:hint="eastAsia"/>
        </w:rPr>
        <w:t>区。</w:t>
      </w:r>
    </w:p>
    <w:p w14:paraId="0F2E61A1" w14:textId="1C0F8902" w:rsidR="004719E4" w:rsidRDefault="004719E4" w:rsidP="004719E4">
      <w:pPr>
        <w:ind w:leftChars="0" w:firstLine="420"/>
      </w:pPr>
      <w:r>
        <w:rPr>
          <w:rFonts w:hint="eastAsia"/>
        </w:rPr>
        <w:t>1</w:t>
      </w:r>
      <w:r>
        <w:rPr>
          <w:rFonts w:hint="eastAsia"/>
        </w:rPr>
        <w:t>）切换过程分析</w:t>
      </w:r>
    </w:p>
    <w:p w14:paraId="56E66138" w14:textId="02188CE6" w:rsidR="004719E4" w:rsidRDefault="004719E4" w:rsidP="004719E4">
      <w:pPr>
        <w:ind w:leftChars="0" w:firstLine="420"/>
      </w:pPr>
      <w:r>
        <w:rPr>
          <w:rFonts w:hint="eastAsia"/>
        </w:rPr>
        <w:t xml:space="preserve"> </w:t>
      </w:r>
      <w:r>
        <w:rPr>
          <w:rFonts w:hint="eastAsia"/>
        </w:rPr>
        <w:t>当我们在串口传输阶段输入</w:t>
      </w:r>
      <w:r>
        <w:rPr>
          <w:rFonts w:hint="eastAsia"/>
        </w:rPr>
        <w:t>2</w:t>
      </w:r>
      <w:r>
        <w:rPr>
          <w:rFonts w:hint="eastAsia"/>
        </w:rPr>
        <w:t>时，表明</w:t>
      </w:r>
      <w:r>
        <w:rPr>
          <w:rFonts w:hint="eastAsia"/>
        </w:rPr>
        <w:t>bootloader</w:t>
      </w:r>
      <w:r>
        <w:rPr>
          <w:rFonts w:hint="eastAsia"/>
        </w:rPr>
        <w:t>程序需要切换</w:t>
      </w:r>
      <w:r>
        <w:rPr>
          <w:rFonts w:hint="eastAsia"/>
        </w:rPr>
        <w:t>priamry</w:t>
      </w:r>
      <w:r>
        <w:rPr>
          <w:rFonts w:hint="eastAsia"/>
        </w:rPr>
        <w:t>区与</w:t>
      </w:r>
      <w:r>
        <w:rPr>
          <w:rFonts w:hint="eastAsia"/>
        </w:rPr>
        <w:t>secondary</w:t>
      </w:r>
      <w:r>
        <w:rPr>
          <w:rFonts w:hint="eastAsia"/>
        </w:rPr>
        <w:t>区的应用程序。</w:t>
      </w:r>
    </w:p>
    <w:p w14:paraId="258A6636" w14:textId="2FF3AE2D" w:rsidR="004719E4" w:rsidRDefault="004719E4" w:rsidP="004719E4">
      <w:pPr>
        <w:ind w:leftChars="0" w:firstLine="420"/>
      </w:pPr>
      <w:r>
        <w:rPr>
          <w:rFonts w:hint="eastAsia"/>
        </w:rPr>
        <w:t>（</w:t>
      </w:r>
      <w:r>
        <w:rPr>
          <w:rFonts w:hint="eastAsia"/>
        </w:rPr>
        <w:t>1</w:t>
      </w:r>
      <w:r>
        <w:rPr>
          <w:rFonts w:hint="eastAsia"/>
        </w:rPr>
        <w:t>）输入命令</w:t>
      </w:r>
      <w:r>
        <w:rPr>
          <w:rFonts w:hint="eastAsia"/>
        </w:rPr>
        <w:t>2</w:t>
      </w:r>
      <w:r>
        <w:rPr>
          <w:rFonts w:hint="eastAsia"/>
        </w:rPr>
        <w:t>以后，首先会使用“</w:t>
      </w:r>
      <w:r w:rsidRPr="004719E4">
        <w:t>update_image_state</w:t>
      </w:r>
      <w:r>
        <w:rPr>
          <w:rFonts w:hint="eastAsia"/>
        </w:rPr>
        <w:t>”函数将</w:t>
      </w:r>
      <w:r>
        <w:rPr>
          <w:rFonts w:hint="eastAsia"/>
        </w:rPr>
        <w:t>swap</w:t>
      </w:r>
      <w:r>
        <w:t>_type</w:t>
      </w:r>
      <w:r>
        <w:rPr>
          <w:rFonts w:hint="eastAsia"/>
        </w:rPr>
        <w:t>的值更新为“</w:t>
      </w:r>
      <w:r w:rsidRPr="004719E4">
        <w:t>kSwapType_ReadyForTest</w:t>
      </w:r>
      <w:r>
        <w:rPr>
          <w:rFonts w:hint="eastAsia"/>
        </w:rPr>
        <w:t>”</w:t>
      </w:r>
      <w:r w:rsidR="00842816">
        <w:rPr>
          <w:rFonts w:hint="eastAsia"/>
        </w:rPr>
        <w:t>。关于</w:t>
      </w:r>
      <w:r w:rsidR="00842816">
        <w:rPr>
          <w:rFonts w:hint="eastAsia"/>
        </w:rPr>
        <w:t>swap</w:t>
      </w:r>
      <w:r w:rsidR="00842816">
        <w:t>_type</w:t>
      </w:r>
      <w:r w:rsidR="00842816">
        <w:rPr>
          <w:rFonts w:hint="eastAsia"/>
        </w:rPr>
        <w:t>各个值得含义在</w:t>
      </w:r>
      <w:r w:rsidR="00842816">
        <w:rPr>
          <w:rFonts w:hint="eastAsia"/>
        </w:rPr>
        <w:t>flash</w:t>
      </w:r>
      <w:r w:rsidR="002C6B85">
        <w:rPr>
          <w:rFonts w:hint="eastAsia"/>
        </w:rPr>
        <w:t>分区</w:t>
      </w:r>
      <w:r w:rsidR="00842816">
        <w:rPr>
          <w:rFonts w:hint="eastAsia"/>
        </w:rPr>
        <w:t>已经说明了。</w:t>
      </w:r>
    </w:p>
    <w:p w14:paraId="65850203" w14:textId="56C569BD" w:rsidR="00842816" w:rsidRDefault="00842816" w:rsidP="004719E4">
      <w:pPr>
        <w:ind w:leftChars="0" w:firstLine="420"/>
      </w:pPr>
      <w:r>
        <w:rPr>
          <w:rFonts w:hint="eastAsia"/>
        </w:rPr>
        <w:t>（</w:t>
      </w:r>
      <w:r>
        <w:rPr>
          <w:rFonts w:hint="eastAsia"/>
        </w:rPr>
        <w:t>2</w:t>
      </w:r>
      <w:r>
        <w:rPr>
          <w:rFonts w:hint="eastAsia"/>
        </w:rPr>
        <w:t>）</w:t>
      </w:r>
      <w:r>
        <w:rPr>
          <w:rFonts w:hint="eastAsia"/>
        </w:rPr>
        <w:t>bootloader</w:t>
      </w:r>
      <w:r>
        <w:rPr>
          <w:rFonts w:hint="eastAsia"/>
        </w:rPr>
        <w:t>程序会在“</w:t>
      </w:r>
      <w:r w:rsidRPr="00842816">
        <w:t>run_swap_routine</w:t>
      </w:r>
      <w:r>
        <w:rPr>
          <w:rFonts w:hint="eastAsia"/>
        </w:rPr>
        <w:t>”函数中检测</w:t>
      </w:r>
      <w:r>
        <w:rPr>
          <w:rFonts w:hint="eastAsia"/>
        </w:rPr>
        <w:t>swap</w:t>
      </w:r>
      <w:r>
        <w:t>_type</w:t>
      </w:r>
      <w:r>
        <w:rPr>
          <w:rFonts w:hint="eastAsia"/>
        </w:rPr>
        <w:t>的值，然后执行相应的操作。在这里需要执行的操作的是将</w:t>
      </w:r>
      <w:r>
        <w:rPr>
          <w:rFonts w:hint="eastAsia"/>
        </w:rPr>
        <w:t>primary</w:t>
      </w:r>
      <w:r>
        <w:rPr>
          <w:rFonts w:hint="eastAsia"/>
        </w:rPr>
        <w:t>区的应用程序与</w:t>
      </w:r>
      <w:r>
        <w:rPr>
          <w:rFonts w:hint="eastAsia"/>
        </w:rPr>
        <w:t>secondary</w:t>
      </w:r>
      <w:r>
        <w:rPr>
          <w:rFonts w:hint="eastAsia"/>
        </w:rPr>
        <w:t>的应用程序进行交换。如下图：</w:t>
      </w:r>
    </w:p>
    <w:p w14:paraId="0D8C1BE4" w14:textId="78D0A9F2" w:rsidR="00842816" w:rsidRDefault="00842816" w:rsidP="00842816">
      <w:pPr>
        <w:ind w:leftChars="0" w:firstLine="420"/>
        <w:jc w:val="center"/>
        <w:rPr>
          <w:rFonts w:ascii="等线" w:eastAsia="等线" w:hAnsi="等线"/>
          <w:szCs w:val="22"/>
        </w:rPr>
      </w:pPr>
      <w:r w:rsidRPr="000D664D">
        <w:rPr>
          <w:rFonts w:ascii="等线" w:eastAsia="等线" w:hAnsi="等线"/>
          <w:szCs w:val="22"/>
        </w:rPr>
        <w:object w:dxaOrig="3135" w:dyaOrig="3015" w14:anchorId="63C0DC4F">
          <v:shape id="_x0000_i1027" type="#_x0000_t75" style="width:156.6pt;height:150.6pt" o:ole="">
            <v:imagedata r:id="rId45" o:title=""/>
          </v:shape>
          <o:OLEObject Type="Embed" ProgID="Visio.Drawing.15" ShapeID="_x0000_i1027" DrawAspect="Content" ObjectID="_1759732098" r:id="rId46"/>
        </w:object>
      </w:r>
    </w:p>
    <w:p w14:paraId="16E256D8" w14:textId="7BC54BAE" w:rsidR="00842816" w:rsidRDefault="00842816" w:rsidP="004719E4">
      <w:pPr>
        <w:ind w:leftChars="0" w:firstLine="420"/>
      </w:pPr>
      <w:r>
        <w:rPr>
          <w:rFonts w:hint="eastAsia"/>
        </w:rPr>
        <w:lastRenderedPageBreak/>
        <w:t>具体实现的代码可以去查看相关的函数。</w:t>
      </w:r>
    </w:p>
    <w:p w14:paraId="529F5DBE" w14:textId="1F6B75CB" w:rsidR="00842816" w:rsidRDefault="00842816" w:rsidP="004719E4">
      <w:pPr>
        <w:ind w:leftChars="0" w:firstLine="420"/>
      </w:pPr>
      <w:r>
        <w:rPr>
          <w:rFonts w:hint="eastAsia"/>
        </w:rPr>
        <w:t>（</w:t>
      </w:r>
      <w:r>
        <w:rPr>
          <w:rFonts w:hint="eastAsia"/>
        </w:rPr>
        <w:t>3</w:t>
      </w:r>
      <w:r>
        <w:rPr>
          <w:rFonts w:hint="eastAsia"/>
        </w:rPr>
        <w:t>）这里还有一个问题是，如何确定</w:t>
      </w:r>
      <w:r>
        <w:rPr>
          <w:rFonts w:hint="eastAsia"/>
        </w:rPr>
        <w:t>scra</w:t>
      </w:r>
      <w:r>
        <w:t>tch</w:t>
      </w:r>
      <w:r>
        <w:rPr>
          <w:rFonts w:hint="eastAsia"/>
        </w:rPr>
        <w:t>区的大小？这就需要用到</w:t>
      </w:r>
      <w:r>
        <w:rPr>
          <w:rFonts w:hint="eastAsia"/>
        </w:rPr>
        <w:t>swap</w:t>
      </w:r>
      <w:r>
        <w:t xml:space="preserve"> mete</w:t>
      </w:r>
      <w:r>
        <w:rPr>
          <w:rFonts w:hint="eastAsia"/>
        </w:rPr>
        <w:t>区的信息了，在</w:t>
      </w:r>
      <w:r>
        <w:rPr>
          <w:rFonts w:hint="eastAsia"/>
        </w:rPr>
        <w:t>swap</w:t>
      </w:r>
      <w:r>
        <w:t xml:space="preserve"> </w:t>
      </w:r>
      <w:r>
        <w:rPr>
          <w:rFonts w:hint="eastAsia"/>
        </w:rPr>
        <w:t>mete</w:t>
      </w:r>
      <w:r>
        <w:rPr>
          <w:rFonts w:hint="eastAsia"/>
        </w:rPr>
        <w:t>区中存放了一个名为“</w:t>
      </w:r>
      <w:r>
        <w:rPr>
          <w:rFonts w:hint="eastAsia"/>
        </w:rPr>
        <w:t>image</w:t>
      </w:r>
      <w:r>
        <w:t>_info</w:t>
      </w:r>
      <w:r>
        <w:rPr>
          <w:rFonts w:hint="eastAsia"/>
        </w:rPr>
        <w:t>”的数组，它保存的是</w:t>
      </w:r>
      <w:r>
        <w:rPr>
          <w:rFonts w:hint="eastAsia"/>
        </w:rPr>
        <w:t>primary</w:t>
      </w:r>
      <w:r>
        <w:rPr>
          <w:rFonts w:hint="eastAsia"/>
        </w:rPr>
        <w:t>区和</w:t>
      </w:r>
      <w:r>
        <w:rPr>
          <w:rFonts w:hint="eastAsia"/>
        </w:rPr>
        <w:t>secondary</w:t>
      </w:r>
      <w:r>
        <w:rPr>
          <w:rFonts w:hint="eastAsia"/>
        </w:rPr>
        <w:t>区应用程序的大小，它是在“</w:t>
      </w:r>
      <w:r w:rsidRPr="004719E4">
        <w:t>update_image_state</w:t>
      </w:r>
      <w:r>
        <w:rPr>
          <w:rFonts w:hint="eastAsia"/>
        </w:rPr>
        <w:t>”函数进行赋值的，函数通过提取应用程序文件头中的信息获取应用程序的大小。</w:t>
      </w:r>
    </w:p>
    <w:p w14:paraId="70DF6BA7" w14:textId="77777777" w:rsidR="00842816" w:rsidRDefault="00842816" w:rsidP="004719E4">
      <w:pPr>
        <w:ind w:leftChars="0" w:firstLine="420"/>
      </w:pPr>
    </w:p>
    <w:p w14:paraId="0BA04278" w14:textId="77777777" w:rsidR="00842816" w:rsidRDefault="00842816" w:rsidP="004719E4">
      <w:pPr>
        <w:ind w:leftChars="0" w:firstLine="420"/>
      </w:pPr>
    </w:p>
    <w:p w14:paraId="70BBE6E6" w14:textId="77777777" w:rsidR="00842816" w:rsidRDefault="00842816" w:rsidP="004719E4">
      <w:pPr>
        <w:ind w:leftChars="0" w:firstLine="420"/>
      </w:pPr>
    </w:p>
    <w:p w14:paraId="0DB7D8E4" w14:textId="77777777" w:rsidR="00842816" w:rsidRDefault="00842816" w:rsidP="004719E4">
      <w:pPr>
        <w:ind w:leftChars="0" w:firstLine="420"/>
      </w:pPr>
    </w:p>
    <w:p w14:paraId="60FF9980" w14:textId="520F75C9" w:rsidR="00842816" w:rsidRDefault="00842816" w:rsidP="004719E4">
      <w:pPr>
        <w:ind w:leftChars="0" w:firstLine="420"/>
      </w:pPr>
      <w:r>
        <w:rPr>
          <w:rFonts w:hint="eastAsia"/>
        </w:rPr>
        <w:t>3</w:t>
      </w:r>
      <w:r>
        <w:rPr>
          <w:rFonts w:hint="eastAsia"/>
        </w:rPr>
        <w:t>）</w:t>
      </w:r>
      <w:r>
        <w:rPr>
          <w:rFonts w:hint="eastAsia"/>
        </w:rPr>
        <w:t>bootloader</w:t>
      </w:r>
      <w:r>
        <w:rPr>
          <w:rFonts w:hint="eastAsia"/>
        </w:rPr>
        <w:t>程序的跳转</w:t>
      </w:r>
    </w:p>
    <w:p w14:paraId="1AE3E79D" w14:textId="6E8482C6" w:rsidR="00842816" w:rsidRDefault="00842816" w:rsidP="004719E4">
      <w:pPr>
        <w:ind w:leftChars="0" w:firstLine="420"/>
      </w:pPr>
      <w:r>
        <w:rPr>
          <w:rFonts w:hint="eastAsia"/>
        </w:rPr>
        <w:t xml:space="preserve"> </w:t>
      </w:r>
      <w:r>
        <w:t xml:space="preserve">  </w:t>
      </w:r>
      <w:r w:rsidR="00E50146">
        <w:t xml:space="preserve">  B</w:t>
      </w:r>
      <w:r w:rsidR="00E50146">
        <w:rPr>
          <w:rFonts w:hint="eastAsia"/>
        </w:rPr>
        <w:t>ootloader</w:t>
      </w:r>
      <w:r w:rsidR="00E50146">
        <w:rPr>
          <w:rFonts w:hint="eastAsia"/>
        </w:rPr>
        <w:t>程序跳转的原理主要是，重新设置</w:t>
      </w:r>
      <w:r w:rsidR="00E50146">
        <w:rPr>
          <w:rFonts w:hint="eastAsia"/>
        </w:rPr>
        <w:t>S</w:t>
      </w:r>
      <w:r w:rsidR="00E50146">
        <w:t>P</w:t>
      </w:r>
      <w:r w:rsidR="00E50146">
        <w:rPr>
          <w:rFonts w:hint="eastAsia"/>
        </w:rPr>
        <w:t>和</w:t>
      </w:r>
      <w:r w:rsidR="00E50146">
        <w:rPr>
          <w:rFonts w:hint="eastAsia"/>
        </w:rPr>
        <w:t>P</w:t>
      </w:r>
      <w:r w:rsidR="00E50146">
        <w:t>C</w:t>
      </w:r>
      <w:r w:rsidR="00E50146">
        <w:rPr>
          <w:rFonts w:hint="eastAsia"/>
        </w:rPr>
        <w:t>指针</w:t>
      </w:r>
      <w:r w:rsidR="00593BD2">
        <w:rPr>
          <w:rFonts w:hint="eastAsia"/>
        </w:rPr>
        <w:t>，并且重新设置中断向量表。</w:t>
      </w:r>
    </w:p>
    <w:p w14:paraId="5203EAA8" w14:textId="174C3309" w:rsidR="00593BD2" w:rsidRDefault="00593BD2" w:rsidP="004719E4">
      <w:pPr>
        <w:ind w:leftChars="0" w:firstLine="420"/>
      </w:pPr>
      <w:r>
        <w:rPr>
          <w:rFonts w:hint="eastAsia"/>
        </w:rPr>
        <w:t>（</w:t>
      </w:r>
      <w:r>
        <w:rPr>
          <w:rFonts w:hint="eastAsia"/>
        </w:rPr>
        <w:t>1</w:t>
      </w:r>
      <w:r>
        <w:rPr>
          <w:rFonts w:hint="eastAsia"/>
        </w:rPr>
        <w:t>）重设</w:t>
      </w:r>
      <w:r>
        <w:rPr>
          <w:rFonts w:hint="eastAsia"/>
        </w:rPr>
        <w:t>S</w:t>
      </w:r>
      <w:r>
        <w:t>P</w:t>
      </w:r>
      <w:r>
        <w:rPr>
          <w:rFonts w:hint="eastAsia"/>
        </w:rPr>
        <w:t>和</w:t>
      </w:r>
      <w:r>
        <w:rPr>
          <w:rFonts w:hint="eastAsia"/>
        </w:rPr>
        <w:t>P</w:t>
      </w:r>
      <w:r>
        <w:t>C</w:t>
      </w:r>
      <w:r>
        <w:rPr>
          <w:rFonts w:hint="eastAsia"/>
        </w:rPr>
        <w:t>指针</w:t>
      </w:r>
    </w:p>
    <w:p w14:paraId="267A360C" w14:textId="6B875FB4" w:rsidR="00593BD2" w:rsidRDefault="00593BD2" w:rsidP="004719E4">
      <w:pPr>
        <w:ind w:leftChars="0" w:firstLine="420"/>
      </w:pPr>
      <w:r>
        <w:rPr>
          <w:rFonts w:hint="eastAsia"/>
        </w:rPr>
        <w:t xml:space="preserve"> </w:t>
      </w:r>
      <w:r>
        <w:t xml:space="preserve">   </w:t>
      </w:r>
      <w:r>
        <w:rPr>
          <w:rFonts w:hint="eastAsia"/>
        </w:rPr>
        <w:t>bootloader</w:t>
      </w:r>
      <w:r>
        <w:rPr>
          <w:rFonts w:hint="eastAsia"/>
        </w:rPr>
        <w:t>程序在“</w:t>
      </w:r>
      <w:r w:rsidRPr="00593BD2">
        <w:t>get_user_application_entry</w:t>
      </w:r>
      <w:r>
        <w:rPr>
          <w:rFonts w:hint="eastAsia"/>
        </w:rPr>
        <w:t>”函数中获取新的</w:t>
      </w:r>
      <w:r>
        <w:rPr>
          <w:rFonts w:hint="eastAsia"/>
        </w:rPr>
        <w:t>S</w:t>
      </w:r>
      <w:r>
        <w:t>P</w:t>
      </w:r>
      <w:r>
        <w:rPr>
          <w:rFonts w:hint="eastAsia"/>
        </w:rPr>
        <w:t>和</w:t>
      </w:r>
      <w:r>
        <w:rPr>
          <w:rFonts w:hint="eastAsia"/>
        </w:rPr>
        <w:t>P</w:t>
      </w:r>
      <w:r>
        <w:t>C</w:t>
      </w:r>
      <w:r>
        <w:rPr>
          <w:rFonts w:hint="eastAsia"/>
        </w:rPr>
        <w:t>指针。</w:t>
      </w:r>
    </w:p>
    <w:p w14:paraId="48C46909" w14:textId="27AE9D48" w:rsidR="00593BD2" w:rsidRDefault="00593BD2" w:rsidP="004719E4">
      <w:pPr>
        <w:ind w:leftChars="0" w:firstLine="420"/>
      </w:pPr>
      <w:r>
        <w:rPr>
          <w:rFonts w:hint="eastAsia"/>
        </w:rPr>
        <w:t>关键代码如下图：</w:t>
      </w:r>
    </w:p>
    <w:p w14:paraId="74D2CE1B" w14:textId="62F4F0AA" w:rsidR="00593BD2" w:rsidRDefault="00593BD2" w:rsidP="004719E4">
      <w:pPr>
        <w:ind w:leftChars="0" w:firstLine="420"/>
      </w:pPr>
      <w:r>
        <w:rPr>
          <w:noProof/>
        </w:rPr>
        <w:drawing>
          <wp:inline distT="0" distB="0" distL="0" distR="0" wp14:anchorId="69C188D7" wp14:editId="70A95996">
            <wp:extent cx="6120130" cy="2090420"/>
            <wp:effectExtent l="0" t="0" r="0" b="5080"/>
            <wp:docPr id="1969096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6468" name=""/>
                    <pic:cNvPicPr/>
                  </pic:nvPicPr>
                  <pic:blipFill>
                    <a:blip r:embed="rId47"/>
                    <a:stretch>
                      <a:fillRect/>
                    </a:stretch>
                  </pic:blipFill>
                  <pic:spPr>
                    <a:xfrm>
                      <a:off x="0" y="0"/>
                      <a:ext cx="6120130" cy="2090420"/>
                    </a:xfrm>
                    <a:prstGeom prst="rect">
                      <a:avLst/>
                    </a:prstGeom>
                  </pic:spPr>
                </pic:pic>
              </a:graphicData>
            </a:graphic>
          </wp:inline>
        </w:drawing>
      </w:r>
    </w:p>
    <w:p w14:paraId="77CFD7C4" w14:textId="5E202665" w:rsidR="00593BD2" w:rsidRDefault="00593BD2" w:rsidP="004719E4">
      <w:pPr>
        <w:ind w:leftChars="0" w:firstLine="420"/>
      </w:pPr>
      <w:r>
        <w:rPr>
          <w:rFonts w:hint="eastAsia"/>
        </w:rPr>
        <w:t>从上面的代码可以看出，参数“</w:t>
      </w:r>
      <w:r w:rsidRPr="00593BD2">
        <w:t>g_bootloaderContext.imageStart</w:t>
      </w:r>
      <w:r>
        <w:rPr>
          <w:rFonts w:hint="eastAsia"/>
        </w:rPr>
        <w:t>”就是</w:t>
      </w:r>
      <w:r>
        <w:rPr>
          <w:rFonts w:hint="eastAsia"/>
        </w:rPr>
        <w:t>S</w:t>
      </w:r>
      <w:r>
        <w:t>P</w:t>
      </w:r>
      <w:r>
        <w:rPr>
          <w:rFonts w:hint="eastAsia"/>
        </w:rPr>
        <w:t>指针的值，</w:t>
      </w:r>
      <w:r>
        <w:rPr>
          <w:rFonts w:hint="eastAsia"/>
        </w:rPr>
        <w:t>S</w:t>
      </w:r>
      <w:r>
        <w:t>P</w:t>
      </w:r>
      <w:r>
        <w:rPr>
          <w:rFonts w:hint="eastAsia"/>
        </w:rPr>
        <w:t>指针偏移四个字节就是</w:t>
      </w:r>
      <w:r>
        <w:rPr>
          <w:rFonts w:hint="eastAsia"/>
        </w:rPr>
        <w:t>P</w:t>
      </w:r>
      <w:r>
        <w:t>C</w:t>
      </w:r>
      <w:r>
        <w:rPr>
          <w:rFonts w:hint="eastAsia"/>
        </w:rPr>
        <w:t>指针的值。</w:t>
      </w:r>
    </w:p>
    <w:p w14:paraId="30C92D79" w14:textId="3AFD69B0" w:rsidR="00593BD2" w:rsidRDefault="00593BD2" w:rsidP="004719E4">
      <w:pPr>
        <w:ind w:leftChars="0" w:firstLine="420"/>
      </w:pPr>
      <w:r>
        <w:rPr>
          <w:rFonts w:hint="eastAsia"/>
        </w:rPr>
        <w:t>而参数“</w:t>
      </w:r>
      <w:r w:rsidRPr="00593BD2">
        <w:t>g_bootloaderContext.imageStart</w:t>
      </w:r>
      <w:r>
        <w:rPr>
          <w:rFonts w:hint="eastAsia"/>
        </w:rPr>
        <w:t>”的值在“</w:t>
      </w:r>
      <w:r>
        <w:rPr>
          <w:rFonts w:hint="eastAsia"/>
        </w:rPr>
        <w:t>boot</w:t>
      </w:r>
      <w:r>
        <w:t>_go</w:t>
      </w:r>
      <w:r>
        <w:rPr>
          <w:rFonts w:hint="eastAsia"/>
        </w:rPr>
        <w:t>”函数中确定。如下图：</w:t>
      </w:r>
    </w:p>
    <w:p w14:paraId="4CDBCEB1" w14:textId="0C8E2871" w:rsidR="00593BD2" w:rsidRDefault="00593BD2" w:rsidP="004719E4">
      <w:pPr>
        <w:ind w:leftChars="0" w:firstLine="420"/>
      </w:pPr>
      <w:r>
        <w:rPr>
          <w:noProof/>
        </w:rPr>
        <w:lastRenderedPageBreak/>
        <w:drawing>
          <wp:inline distT="0" distB="0" distL="0" distR="0" wp14:anchorId="44B23F22" wp14:editId="5B380338">
            <wp:extent cx="6120130" cy="3525520"/>
            <wp:effectExtent l="0" t="0" r="0" b="0"/>
            <wp:docPr id="231128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8072" name=""/>
                    <pic:cNvPicPr/>
                  </pic:nvPicPr>
                  <pic:blipFill>
                    <a:blip r:embed="rId48"/>
                    <a:stretch>
                      <a:fillRect/>
                    </a:stretch>
                  </pic:blipFill>
                  <pic:spPr>
                    <a:xfrm>
                      <a:off x="0" y="0"/>
                      <a:ext cx="6120130" cy="3525520"/>
                    </a:xfrm>
                    <a:prstGeom prst="rect">
                      <a:avLst/>
                    </a:prstGeom>
                  </pic:spPr>
                </pic:pic>
              </a:graphicData>
            </a:graphic>
          </wp:inline>
        </w:drawing>
      </w:r>
    </w:p>
    <w:p w14:paraId="426F1FC1" w14:textId="09310F25" w:rsidR="00593BD2" w:rsidRDefault="00593BD2" w:rsidP="004719E4">
      <w:pPr>
        <w:ind w:leftChars="0" w:firstLine="420"/>
      </w:pPr>
      <w:r>
        <w:rPr>
          <w:rFonts w:hint="eastAsia"/>
        </w:rPr>
        <w:t>从以上代码可以看出，只要</w:t>
      </w:r>
      <w:r>
        <w:rPr>
          <w:rFonts w:hint="eastAsia"/>
        </w:rPr>
        <w:t>primary</w:t>
      </w:r>
      <w:r>
        <w:rPr>
          <w:rFonts w:hint="eastAsia"/>
        </w:rPr>
        <w:t>区存在合法应用程序，函数即可通过获取</w:t>
      </w:r>
      <w:r>
        <w:rPr>
          <w:rFonts w:hint="eastAsia"/>
        </w:rPr>
        <w:t>primary</w:t>
      </w:r>
      <w:r>
        <w:rPr>
          <w:rFonts w:hint="eastAsia"/>
        </w:rPr>
        <w:t>区应用程序文件头的信息，来确定参数“</w:t>
      </w:r>
      <w:r w:rsidRPr="00593BD2">
        <w:t>g_bootloaderContext.imageStart</w:t>
      </w:r>
      <w:r>
        <w:rPr>
          <w:rFonts w:hint="eastAsia"/>
        </w:rPr>
        <w:t>”的值，文件头中“</w:t>
      </w:r>
      <w:r>
        <w:rPr>
          <w:rFonts w:hint="eastAsia"/>
        </w:rPr>
        <w:t>l</w:t>
      </w:r>
      <w:r>
        <w:t>oad_addr</w:t>
      </w:r>
      <w:r>
        <w:rPr>
          <w:rFonts w:hint="eastAsia"/>
        </w:rPr>
        <w:t>”的值就是参数值。“</w:t>
      </w:r>
      <w:r>
        <w:rPr>
          <w:rFonts w:hint="eastAsia"/>
        </w:rPr>
        <w:t>load</w:t>
      </w:r>
      <w:r>
        <w:t>_addr</w:t>
      </w:r>
      <w:r>
        <w:rPr>
          <w:rFonts w:hint="eastAsia"/>
        </w:rPr>
        <w:t>”的定义如下：</w:t>
      </w:r>
    </w:p>
    <w:p w14:paraId="48C5110F" w14:textId="30E58F07" w:rsidR="00593BD2" w:rsidRDefault="00593BD2" w:rsidP="004719E4">
      <w:pPr>
        <w:ind w:leftChars="0" w:firstLine="420"/>
      </w:pPr>
      <w:r>
        <w:rPr>
          <w:noProof/>
        </w:rPr>
        <w:drawing>
          <wp:inline distT="0" distB="0" distL="0" distR="0" wp14:anchorId="71ACBB2F" wp14:editId="77FC4629">
            <wp:extent cx="6120130" cy="1779905"/>
            <wp:effectExtent l="0" t="0" r="0" b="0"/>
            <wp:docPr id="33033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6147" name=""/>
                    <pic:cNvPicPr/>
                  </pic:nvPicPr>
                  <pic:blipFill>
                    <a:blip r:embed="rId49"/>
                    <a:stretch>
                      <a:fillRect/>
                    </a:stretch>
                  </pic:blipFill>
                  <pic:spPr>
                    <a:xfrm>
                      <a:off x="0" y="0"/>
                      <a:ext cx="6120130" cy="1779905"/>
                    </a:xfrm>
                    <a:prstGeom prst="rect">
                      <a:avLst/>
                    </a:prstGeom>
                  </pic:spPr>
                </pic:pic>
              </a:graphicData>
            </a:graphic>
          </wp:inline>
        </w:drawing>
      </w:r>
    </w:p>
    <w:p w14:paraId="57656672" w14:textId="46A92589" w:rsidR="00593BD2" w:rsidRDefault="00593BD2" w:rsidP="004719E4">
      <w:pPr>
        <w:ind w:leftChars="0" w:firstLine="420"/>
      </w:pPr>
      <w:r>
        <w:rPr>
          <w:rFonts w:hint="eastAsia"/>
        </w:rPr>
        <w:t>由此可以确定参数“</w:t>
      </w:r>
      <w:r w:rsidRPr="00593BD2">
        <w:t>g_bootloaderContext.imageStart</w:t>
      </w:r>
      <w:r>
        <w:rPr>
          <w:rFonts w:hint="eastAsia"/>
        </w:rPr>
        <w:t>”的值为</w:t>
      </w:r>
      <w:r>
        <w:rPr>
          <w:rFonts w:hint="eastAsia"/>
        </w:rPr>
        <w:t>0</w:t>
      </w:r>
      <w:r>
        <w:t>x60040400</w:t>
      </w:r>
      <w:r>
        <w:rPr>
          <w:rFonts w:hint="eastAsia"/>
        </w:rPr>
        <w:t>，然后就可以确定新的</w:t>
      </w:r>
      <w:r>
        <w:rPr>
          <w:rFonts w:hint="eastAsia"/>
        </w:rPr>
        <w:t>S</w:t>
      </w:r>
      <w:r>
        <w:t>P</w:t>
      </w:r>
      <w:r>
        <w:rPr>
          <w:rFonts w:hint="eastAsia"/>
        </w:rPr>
        <w:t>和</w:t>
      </w:r>
      <w:r>
        <w:rPr>
          <w:rFonts w:hint="eastAsia"/>
        </w:rPr>
        <w:t>P</w:t>
      </w:r>
      <w:r>
        <w:t>C</w:t>
      </w:r>
      <w:r>
        <w:rPr>
          <w:rFonts w:hint="eastAsia"/>
        </w:rPr>
        <w:t>指针的值。</w:t>
      </w:r>
    </w:p>
    <w:p w14:paraId="27A00B6B" w14:textId="0B8083E3" w:rsidR="00593BD2" w:rsidRDefault="00593BD2" w:rsidP="004719E4">
      <w:pPr>
        <w:ind w:leftChars="0" w:firstLine="420"/>
      </w:pPr>
      <w:r>
        <w:rPr>
          <w:rFonts w:hint="eastAsia"/>
        </w:rPr>
        <w:t>（</w:t>
      </w:r>
      <w:r>
        <w:rPr>
          <w:rFonts w:hint="eastAsia"/>
        </w:rPr>
        <w:t>2</w:t>
      </w:r>
      <w:r>
        <w:rPr>
          <w:rFonts w:hint="eastAsia"/>
        </w:rPr>
        <w:t>）开始跳转</w:t>
      </w:r>
    </w:p>
    <w:p w14:paraId="4B30FA1A" w14:textId="51B806D3" w:rsidR="00593BD2" w:rsidRPr="00FB135A" w:rsidRDefault="00593BD2" w:rsidP="004719E4">
      <w:pPr>
        <w:ind w:leftChars="0" w:firstLine="420"/>
      </w:pPr>
      <w:r>
        <w:rPr>
          <w:rFonts w:hint="eastAsia"/>
        </w:rPr>
        <w:t xml:space="preserve"> </w:t>
      </w:r>
      <w:r>
        <w:t xml:space="preserve"> </w:t>
      </w:r>
      <w:r>
        <w:rPr>
          <w:rFonts w:hint="eastAsia"/>
        </w:rPr>
        <w:t>在确定新的</w:t>
      </w:r>
      <w:r>
        <w:rPr>
          <w:rFonts w:hint="eastAsia"/>
        </w:rPr>
        <w:t>S</w:t>
      </w:r>
      <w:r>
        <w:t>P</w:t>
      </w:r>
      <w:r>
        <w:rPr>
          <w:rFonts w:hint="eastAsia"/>
        </w:rPr>
        <w:t>和</w:t>
      </w:r>
      <w:r>
        <w:rPr>
          <w:rFonts w:hint="eastAsia"/>
        </w:rPr>
        <w:t>P</w:t>
      </w:r>
      <w:r>
        <w:t>C</w:t>
      </w:r>
      <w:r>
        <w:rPr>
          <w:rFonts w:hint="eastAsia"/>
        </w:rPr>
        <w:t>指针的值以后使用“</w:t>
      </w:r>
      <w:r w:rsidRPr="00593BD2">
        <w:t>jump_to_application</w:t>
      </w:r>
      <w:r>
        <w:rPr>
          <w:rFonts w:hint="eastAsia"/>
        </w:rPr>
        <w:t>”函数跳转到</w:t>
      </w:r>
      <w:r>
        <w:rPr>
          <w:rFonts w:hint="eastAsia"/>
        </w:rPr>
        <w:t>pri</w:t>
      </w:r>
      <w:r>
        <w:t>mary</w:t>
      </w:r>
      <w:r>
        <w:rPr>
          <w:rFonts w:hint="eastAsia"/>
        </w:rPr>
        <w:t>区的应用程序。具体代码实现可以查看相关函数。</w:t>
      </w:r>
    </w:p>
    <w:sectPr w:rsidR="00593BD2" w:rsidRPr="00FB135A" w:rsidSect="00D0440C">
      <w:footerReference w:type="even" r:id="rId50"/>
      <w:footerReference w:type="default" r:id="rId51"/>
      <w:headerReference w:type="first" r:id="rId52"/>
      <w:footerReference w:type="first" r:id="rId53"/>
      <w:pgSz w:w="11906" w:h="16838"/>
      <w:pgMar w:top="1701" w:right="1134" w:bottom="1134" w:left="1134" w:header="777" w:footer="442" w:gutter="0"/>
      <w:pgNumType w:start="1"/>
      <w:cols w:space="425"/>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F1728" w14:textId="77777777" w:rsidR="00BB64C3" w:rsidRDefault="00BB64C3">
      <w:pPr>
        <w:ind w:left="420"/>
      </w:pPr>
      <w:r>
        <w:separator/>
      </w:r>
    </w:p>
  </w:endnote>
  <w:endnote w:type="continuationSeparator" w:id="0">
    <w:p w14:paraId="1BE9A38F" w14:textId="77777777" w:rsidR="00BB64C3" w:rsidRDefault="00BB64C3">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swiss"/>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Myriad Pro">
    <w:altName w:val="Corbel"/>
    <w:charset w:val="00"/>
    <w:family w:val="swiss"/>
    <w:pitch w:val="variable"/>
    <w:sig w:usb0="00000001" w:usb1="5000204B" w:usb2="00000000" w:usb3="00000000" w:csb0="0000019F" w:csb1="00000000"/>
  </w:font>
  <w:font w:name="汉仪中黑简">
    <w:altName w:val="Arial Unicode MS"/>
    <w:charset w:val="86"/>
    <w:family w:val="modern"/>
    <w:pitch w:val="fixed"/>
    <w:sig w:usb0="00000000" w:usb1="080E0800" w:usb2="00000012" w:usb3="00000000" w:csb0="00040000" w:csb1="00000000"/>
  </w:font>
  <w:font w:name="Myriad Pro Black">
    <w:altName w:val="Corbel"/>
    <w:charset w:val="00"/>
    <w:family w:val="swiss"/>
    <w:pitch w:val="variable"/>
    <w:sig w:usb0="00000001" w:usb1="5000204B" w:usb2="00000000" w:usb3="00000000" w:csb0="0000019F" w:csb1="00000000"/>
  </w:font>
  <w:font w:name="汉仪大黑简">
    <w:altName w:val="Arial Unicode MS"/>
    <w:charset w:val="86"/>
    <w:family w:val="modern"/>
    <w:pitch w:val="fixed"/>
    <w:sig w:usb0="00000000" w:usb1="080E0800" w:usb2="00000012" w:usb3="00000000" w:csb0="00040000" w:csb1="00000000"/>
  </w:font>
  <w:font w:name="FuturaA Bk BT">
    <w:altName w:val="Century Gothic"/>
    <w:charset w:val="00"/>
    <w:family w:val="swiss"/>
    <w:pitch w:val="variable"/>
    <w:sig w:usb0="00000087" w:usb1="00000000" w:usb2="00000000" w:usb3="00000000" w:csb0="0000001B" w:csb1="00000000"/>
  </w:font>
  <w:font w:name="微软雅黑">
    <w:altName w:val=".￠èí..oú"/>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24" w:type="dxa"/>
      <w:tblBorders>
        <w:top w:val="single" w:sz="12" w:space="0" w:color="00539E"/>
        <w:insideH w:val="single" w:sz="4" w:space="0" w:color="auto"/>
      </w:tblBorders>
      <w:tblLayout w:type="fixed"/>
      <w:tblLook w:val="04A0" w:firstRow="1" w:lastRow="0" w:firstColumn="1" w:lastColumn="0" w:noHBand="0" w:noVBand="1"/>
    </w:tblPr>
    <w:tblGrid>
      <w:gridCol w:w="4108"/>
      <w:gridCol w:w="2229"/>
      <w:gridCol w:w="3887"/>
    </w:tblGrid>
    <w:tr w:rsidR="006B728B" w14:paraId="7122DB13" w14:textId="77777777">
      <w:tc>
        <w:tcPr>
          <w:tcW w:w="4108" w:type="dxa"/>
          <w:shd w:val="clear" w:color="auto" w:fill="auto"/>
          <w:vAlign w:val="center"/>
        </w:tcPr>
        <w:p w14:paraId="4C0EE0E3" w14:textId="77777777" w:rsidR="006B728B" w:rsidRDefault="006B728B">
          <w:pPr>
            <w:pStyle w:val="affb"/>
            <w:spacing w:line="240" w:lineRule="atLeast"/>
            <w:ind w:left="420" w:rightChars="-50" w:right="-105"/>
            <w:jc w:val="both"/>
            <w:rPr>
              <w:rStyle w:val="affff6"/>
              <w:rFonts w:ascii="仿宋_GB2312" w:eastAsia="仿宋_GB2312" w:hAnsi="宋体"/>
              <w:b/>
              <w:sz w:val="21"/>
              <w:szCs w:val="21"/>
            </w:rPr>
          </w:pPr>
        </w:p>
      </w:tc>
      <w:tc>
        <w:tcPr>
          <w:tcW w:w="2229" w:type="dxa"/>
          <w:shd w:val="clear" w:color="auto" w:fill="auto"/>
          <w:vAlign w:val="center"/>
        </w:tcPr>
        <w:p w14:paraId="71D63B01" w14:textId="77777777" w:rsidR="006B728B" w:rsidRDefault="006B728B">
          <w:pPr>
            <w:pStyle w:val="affb"/>
            <w:spacing w:line="240" w:lineRule="atLeast"/>
            <w:ind w:leftChars="-51" w:left="-107" w:rightChars="-51" w:right="-107"/>
            <w:jc w:val="center"/>
            <w:rPr>
              <w:rStyle w:val="affff6"/>
              <w:rFonts w:ascii="仿宋_GB2312" w:eastAsia="仿宋_GB2312" w:hAnsi="宋体"/>
              <w:b/>
              <w:sz w:val="24"/>
              <w:szCs w:val="24"/>
            </w:rPr>
          </w:pPr>
          <w:r>
            <w:rPr>
              <w:rStyle w:val="affff6"/>
              <w:b/>
            </w:rPr>
            <w:fldChar w:fldCharType="begin"/>
          </w:r>
          <w:r>
            <w:rPr>
              <w:rStyle w:val="affff6"/>
              <w:b/>
            </w:rPr>
            <w:instrText xml:space="preserve"> PAGE </w:instrText>
          </w:r>
          <w:r>
            <w:rPr>
              <w:rStyle w:val="affff6"/>
              <w:b/>
            </w:rPr>
            <w:fldChar w:fldCharType="separate"/>
          </w:r>
          <w:r>
            <w:rPr>
              <w:rStyle w:val="affff6"/>
              <w:b/>
              <w:noProof/>
            </w:rPr>
            <w:t>IV</w:t>
          </w:r>
          <w:r>
            <w:rPr>
              <w:rStyle w:val="affff6"/>
              <w:b/>
            </w:rPr>
            <w:fldChar w:fldCharType="end"/>
          </w:r>
        </w:p>
      </w:tc>
      <w:tc>
        <w:tcPr>
          <w:tcW w:w="3887" w:type="dxa"/>
          <w:shd w:val="clear" w:color="auto" w:fill="auto"/>
          <w:vAlign w:val="center"/>
        </w:tcPr>
        <w:p w14:paraId="42A28DB3" w14:textId="77777777" w:rsidR="006B728B" w:rsidRDefault="006B728B">
          <w:pPr>
            <w:pStyle w:val="affb"/>
            <w:tabs>
              <w:tab w:val="left" w:pos="3684"/>
            </w:tabs>
            <w:spacing w:line="240" w:lineRule="atLeast"/>
            <w:ind w:left="420" w:rightChars="-10" w:right="-21"/>
            <w:rPr>
              <w:rStyle w:val="affff6"/>
              <w:rFonts w:ascii="仿宋_GB2312" w:eastAsia="仿宋_GB2312" w:hAnsi="宋体"/>
              <w:b/>
              <w:sz w:val="21"/>
              <w:szCs w:val="21"/>
            </w:rPr>
          </w:pPr>
        </w:p>
      </w:tc>
    </w:tr>
  </w:tbl>
  <w:p w14:paraId="613B59F1" w14:textId="77777777" w:rsidR="006B728B" w:rsidRDefault="006B728B">
    <w:pPr>
      <w:pStyle w:val="affb"/>
      <w:ind w:left="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top w:val="single" w:sz="12" w:space="0" w:color="00529E"/>
      </w:tblBorders>
      <w:tblLayout w:type="fixed"/>
      <w:tblLook w:val="04A0" w:firstRow="1" w:lastRow="0" w:firstColumn="1" w:lastColumn="0" w:noHBand="0" w:noVBand="1"/>
    </w:tblPr>
    <w:tblGrid>
      <w:gridCol w:w="2518"/>
      <w:gridCol w:w="5184"/>
      <w:gridCol w:w="2435"/>
    </w:tblGrid>
    <w:tr w:rsidR="006B728B" w14:paraId="38EB736C" w14:textId="77777777">
      <w:tc>
        <w:tcPr>
          <w:tcW w:w="2518" w:type="dxa"/>
          <w:shd w:val="clear" w:color="auto" w:fill="auto"/>
          <w:vAlign w:val="center"/>
        </w:tcPr>
        <w:p w14:paraId="5283CB7A" w14:textId="77777777" w:rsidR="006B728B" w:rsidRDefault="006B728B">
          <w:pPr>
            <w:pStyle w:val="affb"/>
            <w:spacing w:line="240" w:lineRule="atLeast"/>
            <w:ind w:left="420"/>
            <w:jc w:val="both"/>
            <w:rPr>
              <w:rStyle w:val="affff6"/>
              <w:rFonts w:ascii="仿宋_GB2312" w:eastAsia="仿宋_GB2312" w:hAnsi="宋体"/>
              <w:b/>
            </w:rPr>
          </w:pPr>
        </w:p>
      </w:tc>
      <w:tc>
        <w:tcPr>
          <w:tcW w:w="5184" w:type="dxa"/>
          <w:shd w:val="clear" w:color="auto" w:fill="auto"/>
          <w:vAlign w:val="center"/>
        </w:tcPr>
        <w:p w14:paraId="2521F997" w14:textId="77777777" w:rsidR="006B728B" w:rsidRDefault="006B728B">
          <w:pPr>
            <w:pStyle w:val="affb"/>
            <w:spacing w:line="240" w:lineRule="atLeast"/>
            <w:ind w:left="420"/>
            <w:jc w:val="center"/>
            <w:rPr>
              <w:rStyle w:val="affff6"/>
              <w:rFonts w:ascii="仿宋_GB2312" w:eastAsia="仿宋_GB2312" w:hAnsi="宋体"/>
              <w:b/>
              <w:sz w:val="24"/>
              <w:szCs w:val="24"/>
            </w:rPr>
          </w:pPr>
        </w:p>
      </w:tc>
      <w:tc>
        <w:tcPr>
          <w:tcW w:w="2435" w:type="dxa"/>
          <w:shd w:val="clear" w:color="auto" w:fill="auto"/>
          <w:vAlign w:val="center"/>
        </w:tcPr>
        <w:p w14:paraId="2370C969" w14:textId="77777777" w:rsidR="006B728B" w:rsidRDefault="006B728B">
          <w:pPr>
            <w:pStyle w:val="affb"/>
            <w:spacing w:line="240" w:lineRule="atLeast"/>
            <w:ind w:left="420"/>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noProof/>
              <w:sz w:val="24"/>
              <w:szCs w:val="24"/>
            </w:rPr>
            <w:t>1</w:t>
          </w:r>
          <w:r>
            <w:rPr>
              <w:rStyle w:val="affff6"/>
              <w:rFonts w:ascii="仿宋_GB2312" w:eastAsia="仿宋_GB2312" w:hAnsi="宋体" w:hint="eastAsia"/>
              <w:b/>
              <w:sz w:val="24"/>
              <w:szCs w:val="24"/>
            </w:rPr>
            <w:fldChar w:fldCharType="end"/>
          </w:r>
        </w:p>
      </w:tc>
    </w:tr>
  </w:tbl>
  <w:p w14:paraId="3BB7CB81" w14:textId="77777777" w:rsidR="006B728B" w:rsidRDefault="006B728B">
    <w:pPr>
      <w:pStyle w:val="affb"/>
      <w:ind w:left="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5B02C" w14:textId="77777777" w:rsidR="006B728B" w:rsidRDefault="006B728B" w:rsidP="00AE08DC">
    <w:pPr>
      <w:pStyle w:val="affb"/>
      <w:spacing w:before="1600"/>
      <w:ind w:left="420"/>
      <w:jc w:val="left"/>
      <w:rPr>
        <w:szCs w:val="24"/>
      </w:rPr>
    </w:pPr>
    <w:r>
      <w:rPr>
        <w:rFonts w:hint="eastAsia"/>
        <w:noProof/>
        <w:szCs w:val="24"/>
      </w:rPr>
      <mc:AlternateContent>
        <mc:Choice Requires="wps">
          <w:drawing>
            <wp:anchor distT="0" distB="0" distL="114300" distR="114300" simplePos="0" relativeHeight="251656192" behindDoc="0" locked="0" layoutInCell="1" allowOverlap="1" wp14:anchorId="3378E4C8" wp14:editId="3FEDADD7">
              <wp:simplePos x="0" y="0"/>
              <wp:positionH relativeFrom="column">
                <wp:posOffset>-186690</wp:posOffset>
              </wp:positionH>
              <wp:positionV relativeFrom="paragraph">
                <wp:posOffset>54610</wp:posOffset>
              </wp:positionV>
              <wp:extent cx="6313170" cy="864235"/>
              <wp:effectExtent l="0" t="0" r="0" b="889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64235"/>
                      </a:xfrm>
                      <a:prstGeom prst="rect">
                        <a:avLst/>
                      </a:prstGeom>
                      <a:noFill/>
                      <a:ln>
                        <a:noFill/>
                      </a:ln>
                      <a:effectLst/>
                    </wps:spPr>
                    <wps:txbx>
                      <w:txbxContent>
                        <w:p w14:paraId="60AE6095" w14:textId="77777777" w:rsidR="006B728B" w:rsidRDefault="006B728B" w:rsidP="00DF2E4E">
                          <w:pPr>
                            <w:pStyle w:val="affd"/>
                            <w:spacing w:line="240" w:lineRule="atLeast"/>
                            <w:ind w:left="420" w:right="240"/>
                            <w:jc w:val="center"/>
                            <w:rPr>
                              <w:lang w:val="en-US"/>
                            </w:rPr>
                          </w:pPr>
                          <w:r>
                            <w:rPr>
                              <w:noProof/>
                              <w:lang w:val="en-US"/>
                            </w:rPr>
                            <w:drawing>
                              <wp:inline distT="0" distB="0" distL="0" distR="0" wp14:anchorId="1B0B6AD2" wp14:editId="200DC66B">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1CBC24AC" w14:textId="77777777" w:rsidR="006B728B" w:rsidRPr="00E00FF3" w:rsidRDefault="006B728B" w:rsidP="00DF2E4E">
                          <w:pPr>
                            <w:pStyle w:val="affd"/>
                            <w:spacing w:line="240" w:lineRule="atLeast"/>
                            <w:ind w:left="420" w:right="240"/>
                            <w:jc w:val="center"/>
                            <w:rPr>
                              <w:rFonts w:eastAsiaTheme="majorEastAsia"/>
                              <w:b/>
                              <w:sz w:val="28"/>
                              <w:szCs w:val="28"/>
                              <w:lang w:val="en-US"/>
                            </w:rPr>
                          </w:pPr>
                          <w:r w:rsidRPr="00E00FF3">
                            <w:rPr>
                              <w:b/>
                              <w:kern w:val="0"/>
                              <w:sz w:val="28"/>
                              <w:szCs w:val="28"/>
                              <w:lang w:val="en-US"/>
                            </w:rPr>
                            <w:t>Hunan Tilink Electronic Technology Co., Ltd.</w:t>
                          </w:r>
                        </w:p>
                      </w:txbxContent>
                    </wps:txbx>
                    <wps:bodyPr rot="0" vert="horz" wrap="square" lIns="91440" tIns="45720" rIns="91440" bIns="45720" anchor="t" anchorCtr="0" upright="1">
                      <a:spAutoFit/>
                    </wps:bodyPr>
                  </wps:wsp>
                </a:graphicData>
              </a:graphic>
            </wp:anchor>
          </w:drawing>
        </mc:Choice>
        <mc:Fallback>
          <w:pict>
            <v:shapetype w14:anchorId="3378E4C8" id="_x0000_t202" coordsize="21600,21600" o:spt="202" path="m,l,21600r21600,l21600,xe">
              <v:stroke joinstyle="miter"/>
              <v:path gradientshapeok="t" o:connecttype="rect"/>
            </v:shapetype>
            <v:shape id="Text Box 6" o:spid="_x0000_s1032" type="#_x0000_t202" style="position:absolute;left:0;text-align:left;margin-left:-14.7pt;margin-top:4.3pt;width:497.1pt;height:68.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" filled="f" stroked="f">
              <v:textbox style="mso-fit-shape-to-text:t">
                <w:txbxContent>
                  <w:p w14:paraId="60AE6095" w14:textId="77777777" w:rsidR="006B728B" w:rsidRDefault="006B728B" w:rsidP="00DF2E4E">
                    <w:pPr>
                      <w:pStyle w:val="affd"/>
                      <w:spacing w:line="240" w:lineRule="atLeast"/>
                      <w:ind w:left="420" w:right="240"/>
                      <w:jc w:val="center"/>
                      <w:rPr>
                        <w:lang w:val="en-US"/>
                      </w:rPr>
                    </w:pPr>
                    <w:r>
                      <w:rPr>
                        <w:noProof/>
                        <w:lang w:val="en-US"/>
                      </w:rPr>
                      <w:drawing>
                        <wp:inline distT="0" distB="0" distL="0" distR="0" wp14:anchorId="1B0B6AD2" wp14:editId="200DC66B">
                          <wp:extent cx="977872" cy="323850"/>
                          <wp:effectExtent l="0" t="0" r="0" b="0"/>
                          <wp:docPr id="37" name="图片 4"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6762" cy="326794"/>
                                  </a:xfrm>
                                  <a:prstGeom prst="rect">
                                    <a:avLst/>
                                  </a:prstGeom>
                                  <a:noFill/>
                                  <a:ln>
                                    <a:noFill/>
                                  </a:ln>
                                </pic:spPr>
                              </pic:pic>
                            </a:graphicData>
                          </a:graphic>
                        </wp:inline>
                      </w:drawing>
                    </w:r>
                    <w:r w:rsidRPr="00DF2E4E">
                      <w:rPr>
                        <w:lang w:val="en-US"/>
                      </w:rPr>
                      <w:t xml:space="preserve"> </w:t>
                    </w:r>
                  </w:p>
                  <w:p w14:paraId="1CBC24AC" w14:textId="77777777" w:rsidR="006B728B" w:rsidRPr="00E00FF3" w:rsidRDefault="006B728B" w:rsidP="00DF2E4E">
                    <w:pPr>
                      <w:pStyle w:val="affd"/>
                      <w:spacing w:line="240" w:lineRule="atLeast"/>
                      <w:ind w:left="420" w:right="240"/>
                      <w:jc w:val="center"/>
                      <w:rPr>
                        <w:rFonts w:eastAsiaTheme="majorEastAsia"/>
                        <w:b/>
                        <w:sz w:val="28"/>
                        <w:szCs w:val="28"/>
                        <w:lang w:val="en-US"/>
                      </w:rPr>
                    </w:pPr>
                    <w:r w:rsidRPr="00E00FF3">
                      <w:rPr>
                        <w:b/>
                        <w:kern w:val="0"/>
                        <w:sz w:val="28"/>
                        <w:szCs w:val="28"/>
                        <w:lang w:val="en-US"/>
                      </w:rPr>
                      <w:t>Hunan Tilink Electronic Technology Co., Ltd.</w:t>
                    </w:r>
                  </w:p>
                </w:txbxContent>
              </v:textbox>
              <w10:wrap type="square"/>
            </v:shape>
          </w:pict>
        </mc:Fallback>
      </mc:AlternateContent>
    </w:r>
    <w:r>
      <w:rPr>
        <w:rFonts w:hint="eastAsia"/>
        <w:noProof/>
        <w:szCs w:val="24"/>
      </w:rPr>
      <mc:AlternateContent>
        <mc:Choice Requires="wps">
          <w:drawing>
            <wp:anchor distT="0" distB="0" distL="114300" distR="114300" simplePos="0" relativeHeight="251658240" behindDoc="0" locked="0" layoutInCell="1" allowOverlap="1" wp14:anchorId="1C32DB23" wp14:editId="660D92DF">
              <wp:simplePos x="0" y="0"/>
              <wp:positionH relativeFrom="column">
                <wp:posOffset>-186055</wp:posOffset>
              </wp:positionH>
              <wp:positionV relativeFrom="paragraph">
                <wp:posOffset>626109</wp:posOffset>
              </wp:positionV>
              <wp:extent cx="6600825" cy="600075"/>
              <wp:effectExtent l="0" t="0" r="0" b="9525"/>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600075"/>
                      </a:xfrm>
                      <a:prstGeom prst="rect">
                        <a:avLst/>
                      </a:prstGeom>
                      <a:noFill/>
                      <a:ln>
                        <a:noFill/>
                      </a:ln>
                    </wps:spPr>
                    <wps:txbx>
                      <w:txbxContent>
                        <w:p w14:paraId="052AF178" w14:textId="77777777" w:rsidR="006B728B" w:rsidRPr="00E00FF3" w:rsidRDefault="006B728B">
                          <w:pPr>
                            <w:autoSpaceDE w:val="0"/>
                            <w:autoSpaceDN w:val="0"/>
                            <w:adjustRightInd w:val="0"/>
                            <w:ind w:left="42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32DB23" id="Text Box 7" o:spid="_x0000_s1033" type="#_x0000_t202" style="position:absolute;left:0;text-align:left;margin-left:-14.65pt;margin-top:49.3pt;width:519.7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" filled="f" stroked="f">
              <v:textbox>
                <w:txbxContent>
                  <w:p w14:paraId="052AF178" w14:textId="77777777" w:rsidR="006B728B" w:rsidRPr="00E00FF3" w:rsidRDefault="006B728B">
                    <w:pPr>
                      <w:autoSpaceDE w:val="0"/>
                      <w:autoSpaceDN w:val="0"/>
                      <w:adjustRightInd w:val="0"/>
                      <w:ind w:left="420"/>
                      <w:jc w:val="left"/>
                      <w:rPr>
                        <w:kern w:val="0"/>
                        <w:szCs w:val="21"/>
                      </w:rPr>
                    </w:pPr>
                    <w:r w:rsidRPr="00E00FF3">
                      <w:rPr>
                        <w:kern w:val="0"/>
                        <w:szCs w:val="21"/>
                      </w:rPr>
                      <w:t xml:space="preserve">This document and its contents are the property of Tilink CO,Ltd.. This document contains confidential proprietary information. The reproduction, distribution, utilization or the communication of this document is strictly prohibited. Offenders will be held liable for the payment of damages. Copyright (C) Tilink 2018. </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4A0" w:firstRow="1" w:lastRow="0" w:firstColumn="1" w:lastColumn="0" w:noHBand="0" w:noVBand="1"/>
    </w:tblPr>
    <w:tblGrid>
      <w:gridCol w:w="4078"/>
      <w:gridCol w:w="1417"/>
      <w:gridCol w:w="4252"/>
    </w:tblGrid>
    <w:tr w:rsidR="006B728B" w:rsidRPr="004179E4" w14:paraId="447915A7" w14:textId="77777777" w:rsidTr="00320DA1">
      <w:tc>
        <w:tcPr>
          <w:tcW w:w="4078" w:type="dxa"/>
          <w:shd w:val="clear" w:color="auto" w:fill="auto"/>
        </w:tcPr>
        <w:p w14:paraId="5B0B93B1" w14:textId="5447A60F" w:rsidR="006B728B" w:rsidRDefault="006B728B">
          <w:pPr>
            <w:autoSpaceDE w:val="0"/>
            <w:autoSpaceDN w:val="0"/>
            <w:adjustRightInd w:val="0"/>
            <w:ind w:left="420"/>
            <w:jc w:val="left"/>
            <w:rPr>
              <w:rStyle w:val="affff6"/>
              <w:rFonts w:ascii="微软雅黑" w:eastAsia="微软雅黑" w:hAnsi="微软雅黑"/>
              <w:kern w:val="0"/>
              <w:szCs w:val="18"/>
            </w:rPr>
          </w:pPr>
          <w:r>
            <w:rPr>
              <w:rFonts w:ascii="微软雅黑" w:eastAsia="微软雅黑" w:hAnsi="微软雅黑"/>
              <w:kern w:val="0"/>
              <w:sz w:val="18"/>
              <w:szCs w:val="18"/>
            </w:rPr>
            <w:t xml:space="preserve">Copyright (C) </w:t>
          </w:r>
          <w:r>
            <w:rPr>
              <w:rFonts w:ascii="微软雅黑" w:eastAsia="微软雅黑" w:hAnsi="微软雅黑" w:hint="eastAsia"/>
              <w:kern w:val="0"/>
              <w:sz w:val="18"/>
              <w:szCs w:val="18"/>
            </w:rPr>
            <w:t xml:space="preserve">Tilink </w:t>
          </w:r>
          <w:r>
            <w:rPr>
              <w:rFonts w:ascii="微软雅黑" w:eastAsia="微软雅黑" w:hAnsi="微软雅黑"/>
              <w:kern w:val="0"/>
              <w:sz w:val="18"/>
              <w:szCs w:val="18"/>
            </w:rPr>
            <w:t>20</w:t>
          </w:r>
          <w:r w:rsidR="009259D4">
            <w:rPr>
              <w:rFonts w:ascii="微软雅黑" w:eastAsia="微软雅黑" w:hAnsi="微软雅黑"/>
              <w:kern w:val="0"/>
              <w:sz w:val="18"/>
              <w:szCs w:val="18"/>
            </w:rPr>
            <w:t>18</w:t>
          </w:r>
          <w:r>
            <w:rPr>
              <w:rFonts w:ascii="微软雅黑" w:eastAsia="微软雅黑" w:hAnsi="微软雅黑"/>
              <w:kern w:val="0"/>
              <w:sz w:val="18"/>
              <w:szCs w:val="18"/>
            </w:rPr>
            <w:t>. All rights reserved.</w:t>
          </w:r>
        </w:p>
      </w:tc>
      <w:tc>
        <w:tcPr>
          <w:tcW w:w="1417" w:type="dxa"/>
          <w:shd w:val="clear" w:color="auto" w:fill="auto"/>
        </w:tcPr>
        <w:p w14:paraId="662DE183" w14:textId="77777777" w:rsidR="006B728B" w:rsidRDefault="006B728B" w:rsidP="00AE08DC">
          <w:pPr>
            <w:pStyle w:val="affb"/>
            <w:spacing w:line="240" w:lineRule="atLeast"/>
            <w:ind w:leftChars="-51" w:left="-107" w:rightChars="-51" w:right="-107"/>
            <w:jc w:val="center"/>
            <w:rPr>
              <w:rStyle w:val="affff6"/>
              <w:rFonts w:ascii="黑体" w:eastAsia="黑体" w:hAnsi="宋体"/>
              <w:sz w:val="21"/>
              <w:szCs w:val="21"/>
            </w:rPr>
          </w:pPr>
          <w:r>
            <w:rPr>
              <w:rStyle w:val="affff6"/>
              <w:rFonts w:ascii="黑体" w:eastAsia="黑体" w:hint="eastAsia"/>
              <w:sz w:val="21"/>
              <w:szCs w:val="21"/>
            </w:rPr>
            <w:fldChar w:fldCharType="begin"/>
          </w:r>
          <w:r>
            <w:rPr>
              <w:rStyle w:val="affff6"/>
              <w:rFonts w:ascii="黑体" w:eastAsia="黑体" w:hint="eastAsia"/>
              <w:sz w:val="21"/>
              <w:szCs w:val="21"/>
            </w:rPr>
            <w:instrText xml:space="preserve"> PAGE </w:instrText>
          </w:r>
          <w:r>
            <w:rPr>
              <w:rStyle w:val="affff6"/>
              <w:rFonts w:ascii="黑体" w:eastAsia="黑体" w:hint="eastAsia"/>
              <w:sz w:val="21"/>
              <w:szCs w:val="21"/>
            </w:rPr>
            <w:fldChar w:fldCharType="separate"/>
          </w:r>
          <w:r w:rsidR="00633BA6">
            <w:rPr>
              <w:rStyle w:val="affff6"/>
              <w:rFonts w:ascii="黑体" w:eastAsia="黑体"/>
              <w:noProof/>
              <w:sz w:val="21"/>
              <w:szCs w:val="21"/>
            </w:rPr>
            <w:t>III</w:t>
          </w:r>
          <w:r>
            <w:rPr>
              <w:rStyle w:val="affff6"/>
              <w:rFonts w:ascii="黑体" w:eastAsia="黑体" w:hint="eastAsia"/>
              <w:sz w:val="21"/>
              <w:szCs w:val="21"/>
            </w:rPr>
            <w:fldChar w:fldCharType="end"/>
          </w:r>
        </w:p>
      </w:tc>
      <w:tc>
        <w:tcPr>
          <w:tcW w:w="4252" w:type="dxa"/>
          <w:shd w:val="clear" w:color="auto" w:fill="auto"/>
        </w:tcPr>
        <w:p w14:paraId="0931543B" w14:textId="77777777" w:rsidR="006B728B" w:rsidRPr="004179E4" w:rsidRDefault="006B728B" w:rsidP="004179E4">
          <w:pPr>
            <w:autoSpaceDE w:val="0"/>
            <w:autoSpaceDN w:val="0"/>
            <w:adjustRightInd w:val="0"/>
            <w:ind w:left="420"/>
            <w:jc w:val="left"/>
            <w:rPr>
              <w:rFonts w:ascii="微软雅黑" w:eastAsia="微软雅黑" w:hAnsi="微软雅黑"/>
              <w:kern w:val="0"/>
              <w:sz w:val="18"/>
              <w:szCs w:val="18"/>
            </w:rPr>
          </w:pPr>
          <w:r w:rsidRPr="004179E4">
            <w:rPr>
              <w:rFonts w:ascii="微软雅黑" w:eastAsia="微软雅黑" w:hAnsi="微软雅黑"/>
              <w:kern w:val="0"/>
              <w:sz w:val="18"/>
              <w:szCs w:val="18"/>
            </w:rPr>
            <w:t>Hunan</w:t>
          </w:r>
          <w:r w:rsidRPr="004179E4">
            <w:rPr>
              <w:rFonts w:ascii="微软雅黑" w:eastAsia="微软雅黑" w:hAnsi="微软雅黑" w:hint="eastAsia"/>
              <w:kern w:val="0"/>
              <w:sz w:val="18"/>
              <w:szCs w:val="18"/>
            </w:rPr>
            <w:t xml:space="preserve"> </w:t>
          </w:r>
          <w:r w:rsidRPr="004179E4">
            <w:rPr>
              <w:rFonts w:ascii="微软雅黑" w:eastAsia="微软雅黑" w:hAnsi="微软雅黑"/>
              <w:kern w:val="0"/>
              <w:sz w:val="18"/>
              <w:szCs w:val="18"/>
            </w:rPr>
            <w:t>Tilink Electronic Technology Co., Ltd.</w:t>
          </w:r>
        </w:p>
      </w:tc>
    </w:tr>
  </w:tbl>
  <w:p w14:paraId="744086AD" w14:textId="77777777" w:rsidR="006B728B" w:rsidRDefault="006B728B" w:rsidP="00AE08DC">
    <w:pPr>
      <w:pStyle w:val="affb"/>
      <w:ind w:left="420"/>
      <w:rPr>
        <w:rStyle w:val="affff6"/>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top w:val="single" w:sz="12" w:space="0" w:color="00539E"/>
        <w:insideH w:val="single" w:sz="4" w:space="0" w:color="auto"/>
      </w:tblBorders>
      <w:tblLayout w:type="fixed"/>
      <w:tblLook w:val="04A0" w:firstRow="1" w:lastRow="0" w:firstColumn="1" w:lastColumn="0" w:noHBand="0" w:noVBand="1"/>
    </w:tblPr>
    <w:tblGrid>
      <w:gridCol w:w="2448"/>
      <w:gridCol w:w="5039"/>
      <w:gridCol w:w="2367"/>
    </w:tblGrid>
    <w:tr w:rsidR="006B728B" w14:paraId="49297AE1" w14:textId="77777777">
      <w:tc>
        <w:tcPr>
          <w:tcW w:w="2448" w:type="dxa"/>
          <w:shd w:val="clear" w:color="auto" w:fill="auto"/>
          <w:vAlign w:val="center"/>
        </w:tcPr>
        <w:p w14:paraId="61D1C9BE" w14:textId="77777777" w:rsidR="006B728B" w:rsidRDefault="006B728B">
          <w:pPr>
            <w:pStyle w:val="affb"/>
            <w:spacing w:before="120" w:after="120" w:line="240" w:lineRule="atLeast"/>
            <w:ind w:left="420" w:firstLine="361"/>
            <w:jc w:val="both"/>
            <w:rPr>
              <w:rStyle w:val="affff6"/>
              <w:rFonts w:ascii="仿宋_GB2312" w:eastAsia="仿宋_GB2312" w:hAnsi="宋体"/>
              <w:b/>
            </w:rPr>
          </w:pPr>
        </w:p>
      </w:tc>
      <w:tc>
        <w:tcPr>
          <w:tcW w:w="5039" w:type="dxa"/>
          <w:shd w:val="clear" w:color="auto" w:fill="auto"/>
          <w:vAlign w:val="center"/>
        </w:tcPr>
        <w:p w14:paraId="48357742" w14:textId="77777777" w:rsidR="006B728B" w:rsidRDefault="006B728B">
          <w:pPr>
            <w:pStyle w:val="affb"/>
            <w:spacing w:line="240" w:lineRule="atLeast"/>
            <w:ind w:left="420"/>
            <w:jc w:val="center"/>
            <w:rPr>
              <w:rStyle w:val="affff6"/>
              <w:rFonts w:ascii="仿宋_GB2312" w:eastAsia="仿宋_GB2312" w:hAnsi="宋体"/>
              <w:b/>
              <w:sz w:val="24"/>
              <w:szCs w:val="24"/>
            </w:rPr>
          </w:pPr>
        </w:p>
      </w:tc>
      <w:tc>
        <w:tcPr>
          <w:tcW w:w="2367" w:type="dxa"/>
          <w:shd w:val="clear" w:color="auto" w:fill="auto"/>
          <w:vAlign w:val="center"/>
        </w:tcPr>
        <w:p w14:paraId="462D0BC6" w14:textId="77777777" w:rsidR="006B728B" w:rsidRDefault="006B728B">
          <w:pPr>
            <w:pStyle w:val="affb"/>
            <w:spacing w:line="240" w:lineRule="atLeast"/>
            <w:ind w:left="420"/>
            <w:rPr>
              <w:rStyle w:val="affff6"/>
              <w:rFonts w:ascii="仿宋_GB2312" w:eastAsia="仿宋_GB2312" w:hAnsi="宋体"/>
              <w:b/>
              <w:sz w:val="24"/>
              <w:szCs w:val="24"/>
            </w:rPr>
          </w:pPr>
          <w:r>
            <w:rPr>
              <w:rStyle w:val="affff6"/>
              <w:rFonts w:ascii="仿宋_GB2312" w:eastAsia="仿宋_GB2312" w:hAnsi="宋体" w:hint="eastAsia"/>
              <w:b/>
              <w:sz w:val="24"/>
              <w:szCs w:val="24"/>
            </w:rPr>
            <w:fldChar w:fldCharType="begin"/>
          </w:r>
          <w:r>
            <w:rPr>
              <w:rStyle w:val="affff6"/>
              <w:rFonts w:ascii="仿宋_GB2312" w:eastAsia="仿宋_GB2312" w:hAnsi="宋体" w:hint="eastAsia"/>
              <w:b/>
              <w:sz w:val="24"/>
              <w:szCs w:val="24"/>
            </w:rPr>
            <w:instrText xml:space="preserve"> PAGE </w:instrText>
          </w:r>
          <w:r>
            <w:rPr>
              <w:rStyle w:val="affff6"/>
              <w:rFonts w:ascii="仿宋_GB2312" w:eastAsia="仿宋_GB2312" w:hAnsi="宋体" w:hint="eastAsia"/>
              <w:b/>
              <w:sz w:val="24"/>
              <w:szCs w:val="24"/>
            </w:rPr>
            <w:fldChar w:fldCharType="separate"/>
          </w:r>
          <w:r>
            <w:rPr>
              <w:rStyle w:val="affff6"/>
              <w:rFonts w:ascii="仿宋_GB2312" w:eastAsia="仿宋_GB2312" w:hAnsi="宋体"/>
              <w:b/>
              <w:sz w:val="24"/>
              <w:szCs w:val="24"/>
            </w:rPr>
            <w:t>I</w:t>
          </w:r>
          <w:r>
            <w:rPr>
              <w:rStyle w:val="affff6"/>
              <w:rFonts w:ascii="仿宋_GB2312" w:eastAsia="仿宋_GB2312" w:hAnsi="宋体" w:hint="eastAsia"/>
              <w:b/>
              <w:sz w:val="24"/>
              <w:szCs w:val="24"/>
            </w:rPr>
            <w:fldChar w:fldCharType="end"/>
          </w:r>
        </w:p>
      </w:tc>
    </w:tr>
  </w:tbl>
  <w:p w14:paraId="575BDC4F" w14:textId="77777777" w:rsidR="006B728B" w:rsidRDefault="006B728B">
    <w:pPr>
      <w:pStyle w:val="affd"/>
      <w:spacing w:before="120" w:line="0" w:lineRule="atLeast"/>
      <w:ind w:left="420"/>
      <w:jc w:val="both"/>
      <w:rPr>
        <w:rFonts w:eastAsia="仿宋_GB2312"/>
        <w:b/>
        <w:color w:val="FF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95" w:type="dxa"/>
      <w:tblBorders>
        <w:top w:val="single" w:sz="12" w:space="0" w:color="00539E"/>
        <w:insideH w:val="single" w:sz="4" w:space="0" w:color="auto"/>
      </w:tblBorders>
      <w:tblLayout w:type="fixed"/>
      <w:tblLook w:val="04A0" w:firstRow="1" w:lastRow="0" w:firstColumn="1" w:lastColumn="0" w:noHBand="0" w:noVBand="1"/>
    </w:tblPr>
    <w:tblGrid>
      <w:gridCol w:w="3992"/>
      <w:gridCol w:w="2084"/>
      <w:gridCol w:w="3819"/>
    </w:tblGrid>
    <w:tr w:rsidR="006B728B" w14:paraId="0C66FB19" w14:textId="77777777">
      <w:tc>
        <w:tcPr>
          <w:tcW w:w="3992" w:type="dxa"/>
          <w:shd w:val="clear" w:color="auto" w:fill="auto"/>
          <w:vAlign w:val="center"/>
        </w:tcPr>
        <w:p w14:paraId="2ABC60AF" w14:textId="77777777" w:rsidR="006B728B" w:rsidRDefault="006B728B">
          <w:pPr>
            <w:pStyle w:val="affb"/>
            <w:spacing w:line="240" w:lineRule="atLeast"/>
            <w:ind w:left="420" w:rightChars="98" w:right="206"/>
            <w:jc w:val="both"/>
            <w:rPr>
              <w:rStyle w:val="affff6"/>
              <w:rFonts w:ascii="仿宋_GB2312" w:eastAsia="仿宋_GB2312" w:hAnsi="宋体"/>
              <w:b/>
              <w:sz w:val="21"/>
              <w:szCs w:val="21"/>
            </w:rPr>
          </w:pPr>
        </w:p>
      </w:tc>
      <w:tc>
        <w:tcPr>
          <w:tcW w:w="2084" w:type="dxa"/>
          <w:shd w:val="clear" w:color="auto" w:fill="auto"/>
          <w:vAlign w:val="center"/>
        </w:tcPr>
        <w:p w14:paraId="17D5E9D3" w14:textId="77777777" w:rsidR="006B728B" w:rsidRDefault="006B728B">
          <w:pPr>
            <w:pStyle w:val="affb"/>
            <w:spacing w:line="240" w:lineRule="atLeast"/>
            <w:ind w:leftChars="-50" w:left="-105" w:rightChars="-47" w:right="-99"/>
            <w:jc w:val="center"/>
            <w:rPr>
              <w:rStyle w:val="affff6"/>
              <w:rFonts w:ascii="仿宋_GB2312" w:eastAsia="仿宋_GB2312" w:hAnsi="宋体"/>
              <w:b/>
              <w:sz w:val="24"/>
              <w:szCs w:val="24"/>
            </w:rPr>
          </w:pPr>
          <w:r>
            <w:rPr>
              <w:rStyle w:val="affff6"/>
              <w:rFonts w:ascii="仿宋_GB2312" w:eastAsia="仿宋_GB2312" w:hAnsi="宋体" w:hint="eastAsia"/>
              <w:b/>
              <w:sz w:val="21"/>
              <w:szCs w:val="21"/>
            </w:rPr>
            <w:t>共</w:t>
          </w:r>
          <w:r>
            <w:rPr>
              <w:rFonts w:ascii="仿宋_GB2312" w:eastAsia="仿宋_GB2312" w:hint="eastAsia"/>
              <w:b/>
              <w:sz w:val="21"/>
              <w:szCs w:val="21"/>
            </w:rPr>
            <w:fldChar w:fldCharType="begin"/>
          </w:r>
          <w:r>
            <w:rPr>
              <w:rFonts w:ascii="仿宋_GB2312" w:eastAsia="仿宋_GB2312" w:hint="eastAsia"/>
              <w:b/>
              <w:sz w:val="21"/>
              <w:szCs w:val="21"/>
            </w:rPr>
            <w:instrText xml:space="preserve"> =</w:instrText>
          </w:r>
          <w:r>
            <w:rPr>
              <w:rStyle w:val="affff6"/>
              <w:rFonts w:ascii="仿宋_GB2312" w:eastAsia="仿宋_GB2312" w:hint="eastAsia"/>
              <w:b/>
              <w:sz w:val="21"/>
              <w:szCs w:val="21"/>
            </w:rPr>
            <w:fldChar w:fldCharType="begin"/>
          </w:r>
          <w:r>
            <w:rPr>
              <w:rStyle w:val="affff6"/>
              <w:rFonts w:ascii="仿宋_GB2312" w:eastAsia="仿宋_GB2312" w:hint="eastAsia"/>
              <w:b/>
              <w:sz w:val="21"/>
              <w:szCs w:val="21"/>
            </w:rPr>
            <w:instrText xml:space="preserve"> NUMPAGES </w:instrText>
          </w:r>
          <w:r>
            <w:rPr>
              <w:rStyle w:val="affff6"/>
              <w:rFonts w:ascii="仿宋_GB2312" w:eastAsia="仿宋_GB2312" w:hint="eastAsia"/>
              <w:b/>
              <w:sz w:val="21"/>
              <w:szCs w:val="21"/>
            </w:rPr>
            <w:fldChar w:fldCharType="separate"/>
          </w:r>
          <w:r>
            <w:rPr>
              <w:rStyle w:val="affff6"/>
              <w:rFonts w:ascii="仿宋_GB2312" w:eastAsia="仿宋_GB2312"/>
              <w:b/>
              <w:noProof/>
              <w:sz w:val="21"/>
              <w:szCs w:val="21"/>
            </w:rPr>
            <w:instrText>25</w:instrText>
          </w:r>
          <w:r>
            <w:rPr>
              <w:rStyle w:val="affff6"/>
              <w:rFonts w:ascii="仿宋_GB2312" w:eastAsia="仿宋_GB2312" w:hint="eastAsia"/>
              <w:b/>
              <w:sz w:val="21"/>
              <w:szCs w:val="21"/>
            </w:rPr>
            <w:fldChar w:fldCharType="end"/>
          </w:r>
          <w:r>
            <w:rPr>
              <w:rStyle w:val="affff6"/>
              <w:rFonts w:ascii="仿宋_GB2312" w:eastAsia="仿宋_GB2312" w:hint="eastAsia"/>
              <w:b/>
              <w:sz w:val="21"/>
              <w:szCs w:val="21"/>
            </w:rPr>
            <w:instrText>-4</w:instrText>
          </w:r>
          <w:r>
            <w:rPr>
              <w:rFonts w:ascii="仿宋_GB2312" w:eastAsia="仿宋_GB2312" w:hint="eastAsia"/>
              <w:b/>
              <w:sz w:val="21"/>
              <w:szCs w:val="21"/>
            </w:rPr>
            <w:instrText xml:space="preserve">  </w:instrText>
          </w:r>
          <w:r>
            <w:rPr>
              <w:rFonts w:ascii="仿宋_GB2312" w:eastAsia="仿宋_GB2312" w:hint="eastAsia"/>
              <w:b/>
              <w:sz w:val="21"/>
              <w:szCs w:val="21"/>
            </w:rPr>
            <w:fldChar w:fldCharType="separate"/>
          </w:r>
          <w:r>
            <w:rPr>
              <w:rFonts w:ascii="仿宋_GB2312" w:eastAsia="仿宋_GB2312"/>
              <w:b/>
              <w:noProof/>
              <w:sz w:val="21"/>
              <w:szCs w:val="21"/>
            </w:rPr>
            <w:t>21</w:t>
          </w:r>
          <w:r>
            <w:rPr>
              <w:rFonts w:ascii="仿宋_GB2312" w:eastAsia="仿宋_GB2312" w:hint="eastAsia"/>
              <w:b/>
              <w:sz w:val="21"/>
              <w:szCs w:val="21"/>
            </w:rPr>
            <w:fldChar w:fldCharType="end"/>
          </w:r>
          <w:r>
            <w:rPr>
              <w:rStyle w:val="affff6"/>
              <w:rFonts w:ascii="仿宋_GB2312" w:eastAsia="仿宋_GB2312" w:hAnsi="宋体" w:hint="eastAsia"/>
              <w:b/>
              <w:sz w:val="21"/>
              <w:szCs w:val="21"/>
            </w:rPr>
            <w:t>页　第</w:t>
          </w:r>
          <w:r>
            <w:rPr>
              <w:rStyle w:val="affff6"/>
              <w:b/>
            </w:rPr>
            <w:fldChar w:fldCharType="begin"/>
          </w:r>
          <w:r>
            <w:rPr>
              <w:rStyle w:val="affff6"/>
              <w:b/>
            </w:rPr>
            <w:instrText xml:space="preserve"> PAGE </w:instrText>
          </w:r>
          <w:r>
            <w:rPr>
              <w:rStyle w:val="affff6"/>
              <w:b/>
            </w:rPr>
            <w:fldChar w:fldCharType="separate"/>
          </w:r>
          <w:r>
            <w:rPr>
              <w:rStyle w:val="affff6"/>
              <w:b/>
              <w:noProof/>
            </w:rPr>
            <w:t>6</w:t>
          </w:r>
          <w:r>
            <w:rPr>
              <w:rStyle w:val="affff6"/>
              <w:b/>
            </w:rPr>
            <w:fldChar w:fldCharType="end"/>
          </w:r>
          <w:r>
            <w:rPr>
              <w:rStyle w:val="affff6"/>
              <w:rFonts w:ascii="仿宋_GB2312" w:eastAsia="仿宋_GB2312" w:hAnsi="宋体" w:hint="eastAsia"/>
              <w:b/>
              <w:sz w:val="21"/>
              <w:szCs w:val="21"/>
            </w:rPr>
            <w:t>页</w:t>
          </w:r>
        </w:p>
      </w:tc>
      <w:tc>
        <w:tcPr>
          <w:tcW w:w="3819" w:type="dxa"/>
          <w:shd w:val="clear" w:color="auto" w:fill="auto"/>
          <w:vAlign w:val="center"/>
        </w:tcPr>
        <w:p w14:paraId="04780BBD" w14:textId="77777777" w:rsidR="006B728B" w:rsidRDefault="006B728B">
          <w:pPr>
            <w:pStyle w:val="affb"/>
            <w:tabs>
              <w:tab w:val="left" w:pos="3684"/>
            </w:tabs>
            <w:spacing w:line="240" w:lineRule="atLeast"/>
            <w:ind w:leftChars="155" w:left="325" w:rightChars="-10" w:right="-21"/>
            <w:rPr>
              <w:rStyle w:val="affff6"/>
              <w:rFonts w:ascii="仿宋_GB2312" w:eastAsia="仿宋_GB2312" w:hAnsi="宋体"/>
              <w:b/>
              <w:sz w:val="21"/>
              <w:szCs w:val="21"/>
            </w:rPr>
          </w:pPr>
          <w:r>
            <w:rPr>
              <w:rStyle w:val="affff6"/>
              <w:rFonts w:ascii="仿宋_GB2312" w:eastAsia="仿宋_GB2312" w:hAnsi="宋体" w:hint="eastAsia"/>
              <w:b/>
              <w:sz w:val="20"/>
              <w:szCs w:val="20"/>
            </w:rPr>
            <w:t>文件名称</w:t>
          </w:r>
        </w:p>
      </w:tc>
    </w:tr>
  </w:tbl>
  <w:p w14:paraId="65BBB2B7" w14:textId="77777777" w:rsidR="006B728B" w:rsidRDefault="006B728B">
    <w:pPr>
      <w:pStyle w:val="affb"/>
      <w:ind w:left="420"/>
    </w:pPr>
  </w:p>
  <w:p w14:paraId="6CC3FF01" w14:textId="77777777" w:rsidR="006B728B" w:rsidRDefault="006B728B">
    <w:pPr>
      <w:ind w:left="4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Layout w:type="fixed"/>
      <w:tblLook w:val="04A0" w:firstRow="1" w:lastRow="0" w:firstColumn="1" w:lastColumn="0" w:noHBand="0" w:noVBand="1"/>
    </w:tblPr>
    <w:tblGrid>
      <w:gridCol w:w="3652"/>
      <w:gridCol w:w="1843"/>
      <w:gridCol w:w="4252"/>
    </w:tblGrid>
    <w:tr w:rsidR="006B728B" w14:paraId="11DD8311" w14:textId="77777777" w:rsidTr="00320DA1">
      <w:tc>
        <w:tcPr>
          <w:tcW w:w="3652" w:type="dxa"/>
          <w:shd w:val="clear" w:color="auto" w:fill="auto"/>
        </w:tcPr>
        <w:p w14:paraId="392FD9FA" w14:textId="77777777" w:rsidR="006B728B" w:rsidRPr="006F468C" w:rsidRDefault="006B728B" w:rsidP="00C41BD7">
          <w:pPr>
            <w:pStyle w:val="affb"/>
            <w:spacing w:line="240" w:lineRule="atLeast"/>
            <w:ind w:left="420" w:rightChars="197" w:right="414"/>
            <w:jc w:val="both"/>
            <w:rPr>
              <w:rStyle w:val="affff6"/>
              <w:rFonts w:eastAsia="微软雅黑"/>
              <w:sz w:val="21"/>
              <w:szCs w:val="21"/>
            </w:rPr>
          </w:pPr>
          <w:r w:rsidRPr="006F468C">
            <w:rPr>
              <w:rFonts w:eastAsia="微软雅黑"/>
              <w:kern w:val="0"/>
            </w:rPr>
            <w:t xml:space="preserve">Copyright (C) Tilink 2018. </w:t>
          </w:r>
        </w:p>
      </w:tc>
      <w:tc>
        <w:tcPr>
          <w:tcW w:w="1843" w:type="dxa"/>
          <w:shd w:val="clear" w:color="auto" w:fill="auto"/>
        </w:tcPr>
        <w:p w14:paraId="7BCA24AF" w14:textId="257F0516" w:rsidR="006B728B" w:rsidRPr="006F468C" w:rsidRDefault="006B728B" w:rsidP="0071422A">
          <w:pPr>
            <w:pStyle w:val="affb"/>
            <w:spacing w:line="240" w:lineRule="atLeast"/>
            <w:ind w:leftChars="-50" w:left="-105" w:rightChars="-50" w:right="-105"/>
            <w:jc w:val="center"/>
            <w:rPr>
              <w:rStyle w:val="affff6"/>
              <w:rFonts w:eastAsia="微软雅黑"/>
            </w:rPr>
          </w:pPr>
          <w:r w:rsidRPr="006F468C">
            <w:rPr>
              <w:rStyle w:val="affff6"/>
              <w:rFonts w:eastAsia="微软雅黑"/>
            </w:rPr>
            <w:t xml:space="preserve">Page </w:t>
          </w:r>
          <w:r w:rsidRPr="006F468C">
            <w:rPr>
              <w:rStyle w:val="affff6"/>
              <w:rFonts w:eastAsia="微软雅黑"/>
            </w:rPr>
            <w:fldChar w:fldCharType="begin"/>
          </w:r>
          <w:r w:rsidRPr="006F468C">
            <w:rPr>
              <w:rStyle w:val="affff6"/>
              <w:rFonts w:eastAsia="微软雅黑"/>
            </w:rPr>
            <w:instrText xml:space="preserve"> PAGE </w:instrText>
          </w:r>
          <w:r w:rsidRPr="006F468C">
            <w:rPr>
              <w:rStyle w:val="affff6"/>
              <w:rFonts w:eastAsia="微软雅黑"/>
            </w:rPr>
            <w:fldChar w:fldCharType="separate"/>
          </w:r>
          <w:r w:rsidR="00633BA6">
            <w:rPr>
              <w:rStyle w:val="affff6"/>
              <w:rFonts w:eastAsia="微软雅黑"/>
              <w:noProof/>
            </w:rPr>
            <w:t>32</w:t>
          </w:r>
          <w:r w:rsidRPr="006F468C">
            <w:rPr>
              <w:rStyle w:val="affff6"/>
              <w:rFonts w:eastAsia="微软雅黑"/>
            </w:rPr>
            <w:fldChar w:fldCharType="end"/>
          </w:r>
          <w:r w:rsidRPr="006F468C">
            <w:rPr>
              <w:rStyle w:val="affff6"/>
              <w:rFonts w:eastAsia="微软雅黑"/>
            </w:rPr>
            <w:t xml:space="preserve"> of </w:t>
          </w:r>
          <w:r w:rsidRPr="006F468C">
            <w:rPr>
              <w:rFonts w:eastAsia="微软雅黑"/>
            </w:rPr>
            <w:fldChar w:fldCharType="begin"/>
          </w:r>
          <w:r w:rsidRPr="006F468C">
            <w:rPr>
              <w:rFonts w:eastAsia="微软雅黑"/>
            </w:rPr>
            <w:instrText xml:space="preserve"> =</w:instrText>
          </w:r>
          <w:r w:rsidRPr="006F468C">
            <w:rPr>
              <w:rStyle w:val="affff6"/>
              <w:rFonts w:eastAsia="微软雅黑"/>
            </w:rPr>
            <w:fldChar w:fldCharType="begin"/>
          </w:r>
          <w:r w:rsidRPr="006F468C">
            <w:rPr>
              <w:rStyle w:val="affff6"/>
              <w:rFonts w:eastAsia="微软雅黑"/>
            </w:rPr>
            <w:instrText xml:space="preserve"> NUMPAGES </w:instrText>
          </w:r>
          <w:r w:rsidRPr="006F468C">
            <w:rPr>
              <w:rStyle w:val="affff6"/>
              <w:rFonts w:eastAsia="微软雅黑"/>
            </w:rPr>
            <w:fldChar w:fldCharType="separate"/>
          </w:r>
          <w:r w:rsidR="002C6B85">
            <w:rPr>
              <w:rStyle w:val="affff6"/>
              <w:rFonts w:eastAsia="微软雅黑"/>
              <w:noProof/>
            </w:rPr>
            <w:instrText>22</w:instrText>
          </w:r>
          <w:r w:rsidRPr="006F468C">
            <w:rPr>
              <w:rStyle w:val="affff6"/>
              <w:rFonts w:eastAsia="微软雅黑"/>
            </w:rPr>
            <w:fldChar w:fldCharType="end"/>
          </w:r>
          <w:r w:rsidRPr="006F468C">
            <w:rPr>
              <w:rStyle w:val="affff6"/>
              <w:rFonts w:eastAsia="微软雅黑"/>
            </w:rPr>
            <w:instrText>-</w:instrText>
          </w:r>
          <w:r>
            <w:rPr>
              <w:rStyle w:val="affff6"/>
              <w:rFonts w:eastAsia="微软雅黑" w:hint="eastAsia"/>
            </w:rPr>
            <w:instrText>4</w:instrText>
          </w:r>
          <w:r w:rsidRPr="006F468C">
            <w:rPr>
              <w:rFonts w:eastAsia="微软雅黑"/>
            </w:rPr>
            <w:instrText xml:space="preserve">  </w:instrText>
          </w:r>
          <w:r w:rsidRPr="006F468C">
            <w:rPr>
              <w:rFonts w:eastAsia="微软雅黑"/>
            </w:rPr>
            <w:fldChar w:fldCharType="separate"/>
          </w:r>
          <w:r w:rsidR="002C6B85">
            <w:rPr>
              <w:rFonts w:eastAsia="微软雅黑"/>
              <w:noProof/>
            </w:rPr>
            <w:t>18</w:t>
          </w:r>
          <w:r w:rsidRPr="006F468C">
            <w:rPr>
              <w:rFonts w:eastAsia="微软雅黑"/>
            </w:rPr>
            <w:fldChar w:fldCharType="end"/>
          </w:r>
          <w:r w:rsidRPr="006F468C">
            <w:rPr>
              <w:rStyle w:val="affff6"/>
              <w:rFonts w:eastAsia="微软雅黑"/>
            </w:rPr>
            <w:t xml:space="preserve">　</w:t>
          </w:r>
        </w:p>
      </w:tc>
      <w:tc>
        <w:tcPr>
          <w:tcW w:w="4252" w:type="dxa"/>
          <w:shd w:val="clear" w:color="auto" w:fill="auto"/>
        </w:tcPr>
        <w:p w14:paraId="14EE37C0" w14:textId="77777777" w:rsidR="006B728B" w:rsidRPr="006F468C" w:rsidRDefault="006B728B" w:rsidP="0046717A">
          <w:pPr>
            <w:pStyle w:val="affb"/>
            <w:tabs>
              <w:tab w:val="left" w:pos="-99"/>
            </w:tabs>
            <w:wordWrap w:val="0"/>
            <w:spacing w:line="240" w:lineRule="atLeast"/>
            <w:ind w:left="506" w:rightChars="0" w:right="0" w:hangingChars="48" w:hanging="86"/>
            <w:rPr>
              <w:rStyle w:val="affff6"/>
              <w:rFonts w:eastAsia="微软雅黑"/>
              <w:sz w:val="21"/>
              <w:szCs w:val="21"/>
            </w:rPr>
          </w:pPr>
          <w:r w:rsidRPr="006F468C">
            <w:rPr>
              <w:rFonts w:eastAsia="微软雅黑"/>
              <w:kern w:val="0"/>
            </w:rPr>
            <w:t>Hunan Tilink</w:t>
          </w:r>
          <w:r>
            <w:rPr>
              <w:rFonts w:eastAsia="微软雅黑"/>
              <w:kern w:val="0"/>
            </w:rPr>
            <w:t xml:space="preserve"> ElectronicTechnologyCo.,</w:t>
          </w:r>
          <w:r w:rsidRPr="006F468C">
            <w:rPr>
              <w:rFonts w:eastAsia="微软雅黑"/>
              <w:kern w:val="0"/>
            </w:rPr>
            <w:t>Ltd.</w:t>
          </w:r>
        </w:p>
      </w:tc>
    </w:tr>
  </w:tbl>
  <w:p w14:paraId="79F9CD22" w14:textId="77777777" w:rsidR="006B728B" w:rsidRDefault="006B728B" w:rsidP="00C41BD7">
    <w:pPr>
      <w:pStyle w:val="affb"/>
      <w:ind w:left="42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2FF0" w14:textId="77777777" w:rsidR="006B728B" w:rsidRDefault="006B728B">
    <w:pPr>
      <w:pStyle w:val="affb"/>
      <w:ind w:left="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72922" w14:textId="77777777" w:rsidR="00BB64C3" w:rsidRDefault="00BB64C3">
      <w:pPr>
        <w:ind w:left="420"/>
      </w:pPr>
      <w:r>
        <w:separator/>
      </w:r>
    </w:p>
  </w:footnote>
  <w:footnote w:type="continuationSeparator" w:id="0">
    <w:p w14:paraId="4FF384BB" w14:textId="77777777" w:rsidR="00BB64C3" w:rsidRDefault="00BB64C3">
      <w:pPr>
        <w:ind w:left="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7" w:type="dxa"/>
      <w:tblBorders>
        <w:bottom w:val="single" w:sz="12" w:space="0" w:color="00529E"/>
      </w:tblBorders>
      <w:shd w:val="clear" w:color="00FF00" w:fill="FFFFFF"/>
      <w:tblLayout w:type="fixed"/>
      <w:tblLook w:val="04A0" w:firstRow="1" w:lastRow="0" w:firstColumn="1" w:lastColumn="0" w:noHBand="0" w:noVBand="1"/>
    </w:tblPr>
    <w:tblGrid>
      <w:gridCol w:w="3629"/>
      <w:gridCol w:w="6508"/>
    </w:tblGrid>
    <w:tr w:rsidR="006B728B" w14:paraId="31B8BECF" w14:textId="77777777">
      <w:trPr>
        <w:trHeight w:val="310"/>
      </w:trPr>
      <w:tc>
        <w:tcPr>
          <w:tcW w:w="3629" w:type="dxa"/>
          <w:shd w:val="clear" w:color="00FF00" w:fill="FFFFFF"/>
          <w:vAlign w:val="bottom"/>
        </w:tcPr>
        <w:p w14:paraId="7F48360D" w14:textId="77777777" w:rsidR="006B728B" w:rsidRDefault="006B728B">
          <w:pPr>
            <w:pStyle w:val="affd"/>
            <w:spacing w:before="120" w:line="0" w:lineRule="atLeast"/>
            <w:ind w:left="420"/>
            <w:jc w:val="both"/>
            <w:rPr>
              <w:rFonts w:eastAsia="仿宋_GB2312"/>
              <w:b/>
              <w:color w:val="FF0000"/>
              <w:sz w:val="24"/>
              <w:szCs w:val="24"/>
              <w:lang w:val="en-US"/>
            </w:rPr>
          </w:pPr>
        </w:p>
      </w:tc>
      <w:tc>
        <w:tcPr>
          <w:tcW w:w="6508" w:type="dxa"/>
          <w:shd w:val="clear" w:color="00FF00" w:fill="FFFFFF"/>
          <w:vAlign w:val="center"/>
        </w:tcPr>
        <w:p w14:paraId="104E950D" w14:textId="77777777" w:rsidR="006B728B" w:rsidRDefault="006B728B">
          <w:pPr>
            <w:pStyle w:val="affd"/>
            <w:spacing w:line="0" w:lineRule="atLeast"/>
            <w:ind w:left="420"/>
            <w:jc w:val="right"/>
            <w:rPr>
              <w:rFonts w:eastAsia="仿宋_GB2312"/>
              <w:b/>
              <w:i/>
              <w:color w:val="FF0000"/>
              <w:sz w:val="21"/>
              <w:szCs w:val="21"/>
              <w:lang w:val="en-US"/>
            </w:rPr>
          </w:pPr>
        </w:p>
      </w:tc>
    </w:tr>
  </w:tbl>
  <w:p w14:paraId="177CCFB0" w14:textId="77777777" w:rsidR="006B728B" w:rsidRDefault="006B728B">
    <w:pPr>
      <w:ind w:left="42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B776" w14:textId="77777777" w:rsidR="006B728B" w:rsidRDefault="006B728B">
    <w:pPr>
      <w:pStyle w:val="affd"/>
      <w:adjustRightInd w:val="0"/>
      <w:spacing w:line="240" w:lineRule="atLeast"/>
      <w:ind w:left="420" w:right="238"/>
    </w:pPr>
    <w:r>
      <w:rPr>
        <w:rFonts w:hint="eastAsia"/>
        <w:noProof/>
        <w:lang w:val="en-US"/>
      </w:rPr>
      <mc:AlternateContent>
        <mc:Choice Requires="wps">
          <w:drawing>
            <wp:anchor distT="0" distB="0" distL="114300" distR="114300" simplePos="0" relativeHeight="251663360" behindDoc="0" locked="0" layoutInCell="1" allowOverlap="1" wp14:anchorId="196CA326" wp14:editId="77BBAE2F">
              <wp:simplePos x="0" y="0"/>
              <wp:positionH relativeFrom="column">
                <wp:posOffset>-497840</wp:posOffset>
              </wp:positionH>
              <wp:positionV relativeFrom="paragraph">
                <wp:posOffset>-25400</wp:posOffset>
              </wp:positionV>
              <wp:extent cx="6820535" cy="451485"/>
              <wp:effectExtent l="0" t="0" r="18415" b="25400"/>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lgn="ctr">
                        <a:solidFill>
                          <a:srgbClr val="FFC000"/>
                        </a:solidFill>
                        <a:miter lim="800000"/>
                      </a:ln>
                      <a:effectLst/>
                    </wps:spPr>
                    <wps:txbx>
                      <w:txbxContent>
                        <w:p w14:paraId="07DD4F48" w14:textId="77777777" w:rsidR="006B728B" w:rsidRDefault="006B728B" w:rsidP="001B42DE">
                          <w:pPr>
                            <w:pStyle w:val="affd"/>
                            <w:spacing w:line="240" w:lineRule="atLeast"/>
                            <w:ind w:left="420"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type w14:anchorId="196CA326" id="_x0000_t202" coordsize="21600,21600" o:spt="202" path="m,l,21600r21600,l21600,xe">
              <v:stroke joinstyle="miter"/>
              <v:path gradientshapeok="t" o:connecttype="rect"/>
            </v:shapetype>
            <v:shape id="Text Box 5" o:spid="_x0000_s1027" type="#_x0000_t202" style="position:absolute;left:0;text-align:left;margin-left:-39.2pt;margin-top:-2pt;width:537.05pt;height:35.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" fillcolor="#ffc000" strokecolor="#ffc000">
              <v:textbox style="mso-fit-shape-to-text:t">
                <w:txbxContent>
                  <w:p w14:paraId="07DD4F48" w14:textId="77777777" w:rsidR="006B728B" w:rsidRDefault="006B728B" w:rsidP="001B42DE">
                    <w:pPr>
                      <w:pStyle w:val="affd"/>
                      <w:spacing w:line="240" w:lineRule="atLeast"/>
                      <w:ind w:left="420" w:right="240"/>
                      <w:rPr>
                        <w:rFonts w:eastAsia="仿宋_GB2312"/>
                        <w:b/>
                        <w:sz w:val="48"/>
                        <w:szCs w:val="48"/>
                      </w:rPr>
                    </w:pPr>
                  </w:p>
                </w:txbxContent>
              </v:textbox>
              <w10:wrap type="square"/>
            </v:shape>
          </w:pict>
        </mc:Fallback>
      </mc:AlternateContent>
    </w:r>
  </w:p>
  <w:p w14:paraId="35CD079A" w14:textId="77777777" w:rsidR="006B728B" w:rsidRDefault="006B728B">
    <w:pPr>
      <w:pStyle w:val="affd"/>
      <w:adjustRightInd w:val="0"/>
      <w:spacing w:line="240" w:lineRule="atLeast"/>
      <w:ind w:left="420" w:right="238"/>
    </w:pPr>
  </w:p>
  <w:p w14:paraId="15A981B4" w14:textId="77777777" w:rsidR="006B728B" w:rsidRDefault="006B728B">
    <w:pPr>
      <w:pStyle w:val="affd"/>
      <w:adjustRightInd w:val="0"/>
      <w:spacing w:line="240" w:lineRule="atLeast"/>
      <w:ind w:left="420" w:right="238"/>
    </w:pPr>
    <w:r>
      <w:rPr>
        <w:rFonts w:hint="eastAsia"/>
        <w:noProof/>
        <w:lang w:val="en-US"/>
      </w:rPr>
      <mc:AlternateContent>
        <mc:Choice Requires="wps">
          <w:drawing>
            <wp:anchor distT="0" distB="0" distL="114300" distR="114300" simplePos="0" relativeHeight="251660288" behindDoc="0" locked="0" layoutInCell="1" allowOverlap="1" wp14:anchorId="761648EB" wp14:editId="4FF84559">
              <wp:simplePos x="0" y="0"/>
              <wp:positionH relativeFrom="column">
                <wp:posOffset>6135370</wp:posOffset>
              </wp:positionH>
              <wp:positionV relativeFrom="paragraph">
                <wp:posOffset>90170</wp:posOffset>
              </wp:positionV>
              <wp:extent cx="194945" cy="956945"/>
              <wp:effectExtent l="0" t="0" r="0" b="0"/>
              <wp:wrapNone/>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70E701CC" w14:textId="77777777" w:rsidR="006B728B" w:rsidRDefault="006B728B">
                          <w:pPr>
                            <w:ind w:left="420"/>
                          </w:pPr>
                          <w:r>
                            <w:rPr>
                              <w:noProof/>
                            </w:rPr>
                            <w:drawing>
                              <wp:inline distT="0" distB="0" distL="0" distR="0" wp14:anchorId="39503440" wp14:editId="54F15444">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w14:anchorId="761648EB" id="Text Box 14" o:spid="_x0000_s1028" type="#_x0000_t202" style="position:absolute;left:0;text-align:left;margin-left:483.1pt;margin-top:7.1pt;width:15.35pt;height:7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nC9Q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" fillcolor="#ffc000" stroked="f">
              <v:textbox>
                <w:txbxContent>
                  <w:p w14:paraId="70E701CC" w14:textId="77777777" w:rsidR="006B728B" w:rsidRDefault="006B728B">
                    <w:pPr>
                      <w:ind w:left="420"/>
                    </w:pPr>
                    <w:r>
                      <w:rPr>
                        <w:noProof/>
                      </w:rPr>
                      <w:drawing>
                        <wp:inline distT="0" distB="0" distL="0" distR="0" wp14:anchorId="39503440" wp14:editId="54F15444">
                          <wp:extent cx="8890" cy="6032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0" cy="60325"/>
                                  </a:xfrm>
                                  <a:prstGeom prst="rect">
                                    <a:avLst/>
                                  </a:prstGeom>
                                  <a:noFill/>
                                  <a:ln>
                                    <a:noFill/>
                                  </a:ln>
                                </pic:spPr>
                              </pic:pic>
                            </a:graphicData>
                          </a:graphic>
                        </wp:inline>
                      </w:drawing>
                    </w:r>
                  </w:p>
                </w:txbxContent>
              </v:textbox>
            </v:shape>
          </w:pict>
        </mc:Fallback>
      </mc:AlternateContent>
    </w:r>
    <w:r>
      <w:rPr>
        <w:rFonts w:ascii="黑体" w:eastAsia="黑体" w:hint="eastAsia"/>
        <w:b/>
        <w:noProof/>
        <w:sz w:val="96"/>
        <w:szCs w:val="96"/>
        <w:lang w:val="en-US"/>
      </w:rPr>
      <mc:AlternateContent>
        <mc:Choice Requires="wps">
          <w:drawing>
            <wp:anchor distT="0" distB="0" distL="114300" distR="114300" simplePos="0" relativeHeight="251661312" behindDoc="0" locked="0" layoutInCell="1" allowOverlap="1" wp14:anchorId="0289496B" wp14:editId="67D2386E">
              <wp:simplePos x="0" y="0"/>
              <wp:positionH relativeFrom="column">
                <wp:posOffset>-503555</wp:posOffset>
              </wp:positionH>
              <wp:positionV relativeFrom="paragraph">
                <wp:posOffset>79375</wp:posOffset>
              </wp:positionV>
              <wp:extent cx="194945" cy="956945"/>
              <wp:effectExtent l="0" t="0" r="0" b="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956945"/>
                      </a:xfrm>
                      <a:prstGeom prst="rect">
                        <a:avLst/>
                      </a:prstGeom>
                      <a:solidFill>
                        <a:srgbClr val="FFC000"/>
                      </a:solidFill>
                      <a:ln>
                        <a:noFill/>
                      </a:ln>
                    </wps:spPr>
                    <wps:txbx>
                      <w:txbxContent>
                        <w:p w14:paraId="5E460962" w14:textId="77777777" w:rsidR="006B728B" w:rsidRDefault="006B728B">
                          <w:pPr>
                            <w:ind w:left="420"/>
                          </w:pPr>
                        </w:p>
                      </w:txbxContent>
                    </wps:txbx>
                    <wps:bodyPr rot="0" vert="horz" wrap="square" lIns="91440" tIns="45720" rIns="91440" bIns="45720" anchor="t" anchorCtr="0" upright="1">
                      <a:noAutofit/>
                    </wps:bodyPr>
                  </wps:wsp>
                </a:graphicData>
              </a:graphic>
            </wp:anchor>
          </w:drawing>
        </mc:Choice>
        <mc:Fallback>
          <w:pict>
            <v:shape w14:anchorId="0289496B" id="Text Box 15" o:spid="_x0000_s1029" type="#_x0000_t202" style="position:absolute;left:0;text-align:left;margin-left:-39.65pt;margin-top:6.25pt;width:15.35pt;height:75.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" fillcolor="#ffc000" stroked="f">
              <v:textbox>
                <w:txbxContent>
                  <w:p w14:paraId="5E460962" w14:textId="77777777" w:rsidR="006B728B" w:rsidRDefault="006B728B">
                    <w:pPr>
                      <w:ind w:left="420"/>
                    </w:pPr>
                  </w:p>
                </w:txbxContent>
              </v:textbox>
            </v:shape>
          </w:pict>
        </mc:Fallback>
      </mc:AlternateContent>
    </w:r>
  </w:p>
  <w:p w14:paraId="22E1994E" w14:textId="77777777" w:rsidR="006B728B" w:rsidRDefault="006B728B">
    <w:pPr>
      <w:pStyle w:val="affd"/>
      <w:adjustRightInd w:val="0"/>
      <w:spacing w:line="240" w:lineRule="atLeast"/>
      <w:ind w:left="420" w:right="238"/>
      <w:jc w:val="center"/>
    </w:pPr>
    <w:r>
      <w:rPr>
        <w:rFonts w:hint="eastAsia"/>
        <w:noProof/>
        <w:lang w:val="en-US"/>
      </w:rPr>
      <mc:AlternateContent>
        <mc:Choice Requires="wps">
          <w:drawing>
            <wp:anchor distT="0" distB="0" distL="114300" distR="114300" simplePos="0" relativeHeight="251659264" behindDoc="0" locked="0" layoutInCell="1" allowOverlap="1" wp14:anchorId="06CBB466" wp14:editId="4FD46EC4">
              <wp:simplePos x="0" y="0"/>
              <wp:positionH relativeFrom="column">
                <wp:posOffset>1557020</wp:posOffset>
              </wp:positionH>
              <wp:positionV relativeFrom="paragraph">
                <wp:posOffset>31115</wp:posOffset>
              </wp:positionV>
              <wp:extent cx="2628900" cy="665480"/>
              <wp:effectExtent l="4445" t="2540"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65480"/>
                      </a:xfrm>
                      <a:prstGeom prst="rect">
                        <a:avLst/>
                      </a:prstGeom>
                      <a:solidFill>
                        <a:srgbClr val="FFFFFF"/>
                      </a:solidFill>
                      <a:ln>
                        <a:noFill/>
                      </a:ln>
                    </wps:spPr>
                    <wps:txbx>
                      <w:txbxContent>
                        <w:p w14:paraId="7B52F401" w14:textId="77777777" w:rsidR="006B728B" w:rsidRDefault="006B728B">
                          <w:pPr>
                            <w:ind w:left="420"/>
                          </w:pPr>
                          <w:r>
                            <w:rPr>
                              <w:noProof/>
                            </w:rPr>
                            <w:drawing>
                              <wp:inline distT="0" distB="0" distL="0" distR="0" wp14:anchorId="493A8673" wp14:editId="6544CA22">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wps:txbx>
                    <wps:bodyPr rot="0" vert="eaVert" wrap="square" lIns="91440" tIns="45720" rIns="91440" bIns="45720" anchor="t" anchorCtr="0" upright="1">
                      <a:noAutofit/>
                    </wps:bodyPr>
                  </wps:wsp>
                </a:graphicData>
              </a:graphic>
            </wp:anchor>
          </w:drawing>
        </mc:Choice>
        <mc:Fallback>
          <w:pict>
            <v:shape w14:anchorId="06CBB466" id="Text Box 13" o:spid="_x0000_s1030" type="#_x0000_t202" style="position:absolute;left:0;text-align:left;margin-left:122.6pt;margin-top:2.45pt;width:207pt;height:5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" stroked="f">
              <v:textbox style="layout-flow:vertical-ideographic">
                <w:txbxContent>
                  <w:p w14:paraId="7B52F401" w14:textId="77777777" w:rsidR="006B728B" w:rsidRDefault="006B728B">
                    <w:pPr>
                      <w:ind w:left="420"/>
                    </w:pPr>
                    <w:r>
                      <w:rPr>
                        <w:noProof/>
                      </w:rPr>
                      <w:drawing>
                        <wp:inline distT="0" distB="0" distL="0" distR="0" wp14:anchorId="493A8673" wp14:editId="6544CA22">
                          <wp:extent cx="1958340" cy="603885"/>
                          <wp:effectExtent l="0" t="0" r="3810" b="5715"/>
                          <wp:docPr id="36" name="图片 5"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天绫log-大图"/>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58340" cy="603885"/>
                                  </a:xfrm>
                                  <a:prstGeom prst="rect">
                                    <a:avLst/>
                                  </a:prstGeom>
                                  <a:noFill/>
                                  <a:ln>
                                    <a:noFill/>
                                  </a:ln>
                                </pic:spPr>
                              </pic:pic>
                            </a:graphicData>
                          </a:graphic>
                        </wp:inline>
                      </w:drawing>
                    </w:r>
                  </w:p>
                </w:txbxContent>
              </v:textbox>
            </v:shape>
          </w:pict>
        </mc:Fallback>
      </mc:AlternateContent>
    </w:r>
  </w:p>
  <w:p w14:paraId="43C300AE" w14:textId="77777777" w:rsidR="006B728B" w:rsidRDefault="006B728B">
    <w:pPr>
      <w:pStyle w:val="affd"/>
      <w:adjustRightInd w:val="0"/>
      <w:spacing w:line="240" w:lineRule="atLeast"/>
      <w:ind w:left="420" w:right="238"/>
      <w:jc w:val="center"/>
    </w:pPr>
  </w:p>
  <w:p w14:paraId="2AFDE7A8" w14:textId="77777777" w:rsidR="006B728B" w:rsidRDefault="006B728B">
    <w:pPr>
      <w:pStyle w:val="affd"/>
      <w:adjustRightInd w:val="0"/>
      <w:spacing w:line="240" w:lineRule="atLeast"/>
      <w:ind w:left="420" w:right="238"/>
      <w:jc w:val="center"/>
      <w:rPr>
        <w:sz w:val="44"/>
        <w:szCs w:val="44"/>
      </w:rPr>
    </w:pPr>
  </w:p>
  <w:p w14:paraId="69ACE6B4" w14:textId="77777777" w:rsidR="006B728B" w:rsidRDefault="006B728B">
    <w:pPr>
      <w:pStyle w:val="affd"/>
      <w:spacing w:line="240" w:lineRule="atLeast"/>
      <w:ind w:left="420" w:right="240"/>
      <w:rPr>
        <w:rFonts w:eastAsia="仿宋_GB2312"/>
        <w:b/>
        <w:sz w:val="24"/>
        <w:szCs w:val="24"/>
      </w:rPr>
    </w:pPr>
    <w:r>
      <w:rPr>
        <w:rFonts w:eastAsia="仿宋_GB2312" w:hint="eastAsia"/>
        <w:b/>
        <w:noProof/>
        <w:sz w:val="24"/>
        <w:szCs w:val="24"/>
        <w:lang w:val="en-US"/>
      </w:rPr>
      <mc:AlternateContent>
        <mc:Choice Requires="wps">
          <w:drawing>
            <wp:anchor distT="0" distB="0" distL="114300" distR="114300" simplePos="0" relativeHeight="251657216" behindDoc="0" locked="0" layoutInCell="1" allowOverlap="1" wp14:anchorId="23AA3A82" wp14:editId="549356E1">
              <wp:simplePos x="0" y="0"/>
              <wp:positionH relativeFrom="column">
                <wp:posOffset>-507365</wp:posOffset>
              </wp:positionH>
              <wp:positionV relativeFrom="paragraph">
                <wp:posOffset>146685</wp:posOffset>
              </wp:positionV>
              <wp:extent cx="6820535" cy="451485"/>
              <wp:effectExtent l="6985" t="13335" r="11430" b="11430"/>
              <wp:wrapSquare wrapText="bothSides"/>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451485"/>
                      </a:xfrm>
                      <a:prstGeom prst="rect">
                        <a:avLst/>
                      </a:prstGeom>
                      <a:solidFill>
                        <a:srgbClr val="FFC000"/>
                      </a:solidFill>
                      <a:ln w="9525">
                        <a:solidFill>
                          <a:srgbClr val="FFC000"/>
                        </a:solidFill>
                        <a:miter lim="800000"/>
                      </a:ln>
                      <a:effectLst/>
                    </wps:spPr>
                    <wps:txbx>
                      <w:txbxContent>
                        <w:p w14:paraId="7F492036" w14:textId="77777777" w:rsidR="006B728B" w:rsidRDefault="006B728B">
                          <w:pPr>
                            <w:pStyle w:val="affd"/>
                            <w:spacing w:line="240" w:lineRule="atLeast"/>
                            <w:ind w:left="420" w:right="240"/>
                            <w:rPr>
                              <w:rFonts w:eastAsia="仿宋_GB2312"/>
                              <w:b/>
                              <w:sz w:val="48"/>
                              <w:szCs w:val="48"/>
                            </w:rPr>
                          </w:pPr>
                        </w:p>
                      </w:txbxContent>
                    </wps:txbx>
                    <wps:bodyPr rot="0" vert="horz" wrap="square" lIns="91440" tIns="45720" rIns="91440" bIns="45720" anchor="t" anchorCtr="0" upright="1">
                      <a:spAutoFit/>
                    </wps:bodyPr>
                  </wps:wsp>
                </a:graphicData>
              </a:graphic>
            </wp:anchor>
          </w:drawing>
        </mc:Choice>
        <mc:Fallback>
          <w:pict>
            <v:shape w14:anchorId="23AA3A82" id="Text Box 12" o:spid="_x0000_s1031" type="#_x0000_t202" style="position:absolute;left:0;text-align:left;margin-left:-39.95pt;margin-top:11.55pt;width:537.05pt;height:35.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" fillcolor="#ffc000" strokecolor="#ffc000">
              <v:textbox style="mso-fit-shape-to-text:t">
                <w:txbxContent>
                  <w:p w14:paraId="7F492036" w14:textId="77777777" w:rsidR="006B728B" w:rsidRDefault="006B728B">
                    <w:pPr>
                      <w:pStyle w:val="affd"/>
                      <w:spacing w:line="240" w:lineRule="atLeast"/>
                      <w:ind w:left="420" w:right="240"/>
                      <w:rPr>
                        <w:rFonts w:eastAsia="仿宋_GB2312"/>
                        <w:b/>
                        <w:sz w:val="48"/>
                        <w:szCs w:val="48"/>
                      </w:rPr>
                    </w:pPr>
                  </w:p>
                </w:txbxContent>
              </v:textbox>
              <w10:wrap type="square"/>
            </v:shape>
          </w:pict>
        </mc:Fallback>
      </mc:AlternateContent>
    </w:r>
  </w:p>
  <w:p w14:paraId="291B7CF4" w14:textId="77777777" w:rsidR="006B728B" w:rsidRDefault="006B728B">
    <w:pPr>
      <w:pStyle w:val="affd"/>
      <w:spacing w:line="240" w:lineRule="atLeast"/>
      <w:ind w:left="420" w:right="240"/>
      <w:rPr>
        <w:rFonts w:eastAsia="仿宋_GB2312"/>
        <w:b/>
        <w:sz w:val="24"/>
        <w:szCs w:val="24"/>
      </w:rPr>
    </w:pPr>
  </w:p>
  <w:p w14:paraId="1E957642" w14:textId="77777777" w:rsidR="006B728B" w:rsidRDefault="006B728B">
    <w:pPr>
      <w:pStyle w:val="affd"/>
      <w:spacing w:line="240" w:lineRule="atLeast"/>
      <w:ind w:left="420" w:right="240"/>
      <w:rPr>
        <w:rFonts w:eastAsia="仿宋_GB2312"/>
        <w:b/>
        <w:sz w:val="24"/>
        <w:szCs w:val="24"/>
      </w:rPr>
    </w:pPr>
  </w:p>
  <w:p w14:paraId="66E67EBE" w14:textId="77777777" w:rsidR="006B728B" w:rsidRDefault="006B728B">
    <w:pPr>
      <w:pStyle w:val="affd"/>
      <w:spacing w:line="240" w:lineRule="atLeast"/>
      <w:ind w:left="420" w:right="240"/>
      <w:rPr>
        <w:rFonts w:eastAsia="仿宋_GB2312"/>
        <w:b/>
        <w:sz w:val="24"/>
        <w:szCs w:val="24"/>
      </w:rPr>
    </w:pPr>
  </w:p>
  <w:p w14:paraId="339924C7" w14:textId="77777777" w:rsidR="006B728B" w:rsidRDefault="006B728B">
    <w:pPr>
      <w:pStyle w:val="affd"/>
      <w:spacing w:line="240" w:lineRule="atLeast"/>
      <w:ind w:left="420" w:right="240"/>
      <w:rPr>
        <w:rFonts w:eastAsia="仿宋_GB2312"/>
        <w:b/>
        <w:sz w:val="24"/>
        <w:szCs w:val="24"/>
      </w:rPr>
    </w:pPr>
  </w:p>
  <w:p w14:paraId="1524B366" w14:textId="77777777" w:rsidR="006B728B" w:rsidRDefault="006B728B">
    <w:pPr>
      <w:pStyle w:val="affd"/>
      <w:spacing w:line="240" w:lineRule="atLeast"/>
      <w:ind w:left="420" w:right="240"/>
      <w:rPr>
        <w:rFonts w:eastAsia="仿宋_GB2312"/>
        <w:b/>
        <w:sz w:val="24"/>
        <w:szCs w:val="24"/>
      </w:rPr>
    </w:pPr>
  </w:p>
  <w:p w14:paraId="3C030002" w14:textId="77777777" w:rsidR="006B728B" w:rsidRDefault="006B728B">
    <w:pPr>
      <w:pStyle w:val="affd"/>
      <w:spacing w:line="240" w:lineRule="atLeast"/>
      <w:ind w:left="420" w:right="240"/>
      <w:rPr>
        <w:rFonts w:eastAsia="仿宋_GB2312"/>
        <w:b/>
        <w:sz w:val="24"/>
        <w:szCs w:val="24"/>
      </w:rPr>
    </w:pPr>
  </w:p>
  <w:p w14:paraId="5A243028" w14:textId="77777777" w:rsidR="006B728B" w:rsidRDefault="006B728B">
    <w:pPr>
      <w:pStyle w:val="affd"/>
      <w:spacing w:line="240" w:lineRule="atLeast"/>
      <w:ind w:left="420" w:right="240"/>
      <w:rPr>
        <w:rFonts w:eastAsia="仿宋_GB2312"/>
        <w:b/>
        <w:sz w:val="24"/>
        <w:szCs w:val="24"/>
      </w:rPr>
    </w:pPr>
  </w:p>
  <w:p w14:paraId="395849CB" w14:textId="77777777" w:rsidR="006B728B" w:rsidRPr="00E00FF3" w:rsidRDefault="006B728B" w:rsidP="00BA487D">
    <w:pPr>
      <w:pStyle w:val="affd"/>
      <w:spacing w:line="240" w:lineRule="atLeast"/>
      <w:ind w:left="420" w:right="240"/>
      <w:jc w:val="center"/>
      <w:rPr>
        <w:rFonts w:eastAsia="黑体"/>
        <w:b/>
        <w:sz w:val="96"/>
        <w:szCs w:val="96"/>
      </w:rPr>
    </w:pPr>
    <w:r>
      <w:rPr>
        <w:rFonts w:eastAsia="黑体" w:hint="eastAsia"/>
        <w:b/>
        <w:sz w:val="96"/>
        <w:szCs w:val="96"/>
      </w:rPr>
      <w:t>技</w:t>
    </w:r>
    <w:r>
      <w:rPr>
        <w:rFonts w:eastAsia="黑体" w:hint="eastAsia"/>
        <w:b/>
        <w:sz w:val="96"/>
        <w:szCs w:val="96"/>
      </w:rPr>
      <w:t xml:space="preserve"> </w:t>
    </w:r>
    <w:r>
      <w:rPr>
        <w:rFonts w:eastAsia="黑体" w:hint="eastAsia"/>
        <w:b/>
        <w:sz w:val="96"/>
        <w:szCs w:val="96"/>
      </w:rPr>
      <w:t>术</w:t>
    </w:r>
    <w:r>
      <w:rPr>
        <w:rFonts w:eastAsia="黑体" w:hint="eastAsia"/>
        <w:b/>
        <w:sz w:val="96"/>
        <w:szCs w:val="96"/>
      </w:rPr>
      <w:t xml:space="preserve"> </w:t>
    </w:r>
    <w:r>
      <w:rPr>
        <w:rFonts w:eastAsia="黑体" w:hint="eastAsia"/>
        <w:b/>
        <w:sz w:val="96"/>
        <w:szCs w:val="96"/>
      </w:rPr>
      <w:t>文</w:t>
    </w:r>
    <w:r>
      <w:rPr>
        <w:rFonts w:eastAsia="黑体" w:hint="eastAsia"/>
        <w:b/>
        <w:sz w:val="96"/>
        <w:szCs w:val="96"/>
      </w:rPr>
      <w:t xml:space="preserve"> </w:t>
    </w:r>
    <w:r>
      <w:rPr>
        <w:rFonts w:eastAsia="黑体" w:hint="eastAsia"/>
        <w:b/>
        <w:sz w:val="96"/>
        <w:szCs w:val="96"/>
      </w:rPr>
      <w:t>件</w:t>
    </w:r>
  </w:p>
  <w:p w14:paraId="0B13D3BB" w14:textId="77777777" w:rsidR="006B728B" w:rsidRDefault="006B728B">
    <w:pPr>
      <w:pStyle w:val="affd"/>
      <w:spacing w:line="240" w:lineRule="atLeast"/>
      <w:ind w:left="420" w:right="240"/>
    </w:pPr>
  </w:p>
  <w:p w14:paraId="12AE5E64" w14:textId="77777777" w:rsidR="006B728B" w:rsidRDefault="006B728B">
    <w:pPr>
      <w:pStyle w:val="affd"/>
      <w:ind w:left="420"/>
    </w:pPr>
  </w:p>
  <w:p w14:paraId="4667D14F" w14:textId="77777777" w:rsidR="006B728B" w:rsidRDefault="006B728B">
    <w:pPr>
      <w:pStyle w:val="affd"/>
      <w:ind w:left="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00529E"/>
      </w:tblBorders>
      <w:shd w:val="clear" w:color="00FF00" w:fill="FFFFFF"/>
      <w:tblLayout w:type="fixed"/>
      <w:tblLook w:val="04A0" w:firstRow="1" w:lastRow="0" w:firstColumn="1" w:lastColumn="0" w:noHBand="0" w:noVBand="1"/>
    </w:tblPr>
    <w:tblGrid>
      <w:gridCol w:w="4183"/>
      <w:gridCol w:w="5691"/>
    </w:tblGrid>
    <w:tr w:rsidR="006B728B" w14:paraId="4CDA1FF7" w14:textId="77777777">
      <w:trPr>
        <w:trHeight w:val="311"/>
      </w:trPr>
      <w:tc>
        <w:tcPr>
          <w:tcW w:w="4183" w:type="dxa"/>
          <w:shd w:val="clear" w:color="00FF00" w:fill="FFFFFF"/>
        </w:tcPr>
        <w:p w14:paraId="452D43BD" w14:textId="77777777" w:rsidR="006B728B" w:rsidRDefault="006B728B">
          <w:pPr>
            <w:pStyle w:val="affd"/>
            <w:ind w:left="420"/>
            <w:rPr>
              <w:lang w:val="en-US"/>
            </w:rPr>
          </w:pPr>
        </w:p>
      </w:tc>
      <w:tc>
        <w:tcPr>
          <w:tcW w:w="5691" w:type="dxa"/>
          <w:shd w:val="clear" w:color="00FF00" w:fill="FFFFFF"/>
          <w:vAlign w:val="center"/>
        </w:tcPr>
        <w:p w14:paraId="748C7E67" w14:textId="77777777" w:rsidR="006B728B" w:rsidRDefault="006B728B">
          <w:pPr>
            <w:pStyle w:val="affb"/>
            <w:ind w:leftChars="-51" w:left="-107" w:rightChars="-51" w:right="-107" w:firstLine="422"/>
            <w:rPr>
              <w:rFonts w:ascii="Arial Black" w:eastAsia="黑体" w:hAnsi="Arial Black"/>
              <w:sz w:val="21"/>
              <w:szCs w:val="21"/>
            </w:rPr>
          </w:pPr>
        </w:p>
      </w:tc>
    </w:tr>
  </w:tbl>
  <w:p w14:paraId="67092BF5" w14:textId="77777777" w:rsidR="006B728B" w:rsidRDefault="006B728B">
    <w:pPr>
      <w:pStyle w:val="affd"/>
      <w:ind w:left="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74" w:type="dxa"/>
      <w:tblBorders>
        <w:bottom w:val="single" w:sz="12" w:space="0" w:color="auto"/>
      </w:tblBorders>
      <w:shd w:val="clear" w:color="00FF00" w:fill="FFFFFF"/>
      <w:tblLayout w:type="fixed"/>
      <w:tblLook w:val="04A0" w:firstRow="1" w:lastRow="0" w:firstColumn="1" w:lastColumn="0" w:noHBand="0" w:noVBand="1"/>
    </w:tblPr>
    <w:tblGrid>
      <w:gridCol w:w="4360"/>
      <w:gridCol w:w="5514"/>
    </w:tblGrid>
    <w:tr w:rsidR="006B728B" w14:paraId="65A283FA" w14:textId="77777777" w:rsidTr="00320DA1">
      <w:trPr>
        <w:trHeight w:val="311"/>
      </w:trPr>
      <w:tc>
        <w:tcPr>
          <w:tcW w:w="4360" w:type="dxa"/>
          <w:shd w:val="clear" w:color="00FF00" w:fill="FFFFFF"/>
        </w:tcPr>
        <w:p w14:paraId="19C7C8E4" w14:textId="77777777" w:rsidR="006B728B" w:rsidRDefault="006B728B" w:rsidP="00D87272">
          <w:pPr>
            <w:pStyle w:val="affd"/>
            <w:tabs>
              <w:tab w:val="left" w:pos="1785"/>
            </w:tabs>
            <w:ind w:left="420"/>
            <w:rPr>
              <w:lang w:val="en-US"/>
            </w:rPr>
          </w:pPr>
          <w:r>
            <w:rPr>
              <w:noProof/>
              <w:lang w:val="en-US"/>
            </w:rPr>
            <w:drawing>
              <wp:inline distT="0" distB="0" distL="0" distR="0" wp14:anchorId="31C867F4" wp14:editId="7048C78A">
                <wp:extent cx="1069975" cy="336550"/>
                <wp:effectExtent l="0" t="0" r="0" b="6350"/>
                <wp:docPr id="27" name="图片 27" descr="天绫log-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天绫log-大图"/>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69975" cy="336550"/>
                        </a:xfrm>
                        <a:prstGeom prst="rect">
                          <a:avLst/>
                        </a:prstGeom>
                        <a:noFill/>
                        <a:ln>
                          <a:noFill/>
                        </a:ln>
                      </pic:spPr>
                    </pic:pic>
                  </a:graphicData>
                </a:graphic>
              </wp:inline>
            </w:drawing>
          </w:r>
          <w:r>
            <w:rPr>
              <w:lang w:val="en-US"/>
            </w:rPr>
            <w:tab/>
          </w:r>
        </w:p>
      </w:tc>
      <w:tc>
        <w:tcPr>
          <w:tcW w:w="5514" w:type="dxa"/>
          <w:shd w:val="clear" w:color="00FF00" w:fill="FFFFFF"/>
          <w:vAlign w:val="bottom"/>
        </w:tcPr>
        <w:p w14:paraId="20728D46" w14:textId="5294E06F" w:rsidR="006B728B" w:rsidRPr="006F468C" w:rsidRDefault="00832C14" w:rsidP="0094612B">
          <w:pPr>
            <w:pStyle w:val="affb"/>
            <w:wordWrap w:val="0"/>
            <w:ind w:leftChars="-51" w:left="-107" w:rightChars="-51" w:right="-107"/>
            <w:rPr>
              <w:rFonts w:eastAsia="黑体"/>
              <w:sz w:val="21"/>
              <w:szCs w:val="21"/>
            </w:rPr>
          </w:pPr>
          <w:r w:rsidRPr="00832C14">
            <w:rPr>
              <w:rFonts w:eastAsia="黑体" w:hint="eastAsia"/>
              <w:sz w:val="21"/>
              <w:szCs w:val="21"/>
            </w:rPr>
            <w:t>RT1061 bootloader</w:t>
          </w:r>
          <w:r w:rsidRPr="00832C14">
            <w:rPr>
              <w:rFonts w:eastAsia="黑体" w:hint="eastAsia"/>
              <w:sz w:val="21"/>
              <w:szCs w:val="21"/>
            </w:rPr>
            <w:t>程序分析分析与应用程序开发说明</w:t>
          </w:r>
        </w:p>
      </w:tc>
    </w:tr>
  </w:tbl>
  <w:p w14:paraId="26AE0DF3" w14:textId="77777777" w:rsidR="006B728B" w:rsidRDefault="006B728B">
    <w:pPr>
      <w:ind w:left="42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54" w:type="dxa"/>
      <w:tblBorders>
        <w:bottom w:val="single" w:sz="12" w:space="0" w:color="00529E"/>
      </w:tblBorders>
      <w:shd w:val="clear" w:color="00FF00" w:fill="FFFFFF"/>
      <w:tblLayout w:type="fixed"/>
      <w:tblLook w:val="04A0" w:firstRow="1" w:lastRow="0" w:firstColumn="1" w:lastColumn="0" w:noHBand="0" w:noVBand="1"/>
    </w:tblPr>
    <w:tblGrid>
      <w:gridCol w:w="3528"/>
      <w:gridCol w:w="6326"/>
    </w:tblGrid>
    <w:tr w:rsidR="006B728B" w14:paraId="55F9CE2E" w14:textId="77777777">
      <w:trPr>
        <w:trHeight w:val="310"/>
      </w:trPr>
      <w:tc>
        <w:tcPr>
          <w:tcW w:w="3528" w:type="dxa"/>
          <w:shd w:val="clear" w:color="00FF00" w:fill="FFFFFF"/>
          <w:vAlign w:val="bottom"/>
        </w:tcPr>
        <w:p w14:paraId="1F0FC07A" w14:textId="77777777" w:rsidR="006B728B" w:rsidRDefault="006B728B">
          <w:pPr>
            <w:pStyle w:val="affd"/>
            <w:spacing w:before="120" w:line="0" w:lineRule="atLeast"/>
            <w:ind w:left="420"/>
            <w:jc w:val="both"/>
            <w:rPr>
              <w:rFonts w:eastAsia="仿宋_GB2312"/>
              <w:b/>
              <w:color w:val="FF0000"/>
              <w:sz w:val="24"/>
              <w:szCs w:val="24"/>
              <w:lang w:val="en-US"/>
            </w:rPr>
          </w:pPr>
        </w:p>
      </w:tc>
      <w:tc>
        <w:tcPr>
          <w:tcW w:w="6326" w:type="dxa"/>
          <w:shd w:val="clear" w:color="00FF00" w:fill="FFFFFF"/>
          <w:vAlign w:val="center"/>
        </w:tcPr>
        <w:p w14:paraId="3A57D100" w14:textId="77777777" w:rsidR="006B728B" w:rsidRDefault="006B728B">
          <w:pPr>
            <w:pStyle w:val="affd"/>
            <w:spacing w:line="0" w:lineRule="atLeast"/>
            <w:ind w:left="420"/>
            <w:jc w:val="right"/>
            <w:rPr>
              <w:rFonts w:eastAsia="仿宋_GB2312"/>
              <w:b/>
              <w:i/>
              <w:color w:val="FF0000"/>
              <w:sz w:val="21"/>
              <w:szCs w:val="21"/>
              <w:lang w:val="en-US"/>
            </w:rPr>
          </w:pPr>
        </w:p>
      </w:tc>
    </w:tr>
  </w:tbl>
  <w:p w14:paraId="6B67AB1A" w14:textId="77777777" w:rsidR="006B728B" w:rsidRDefault="006B728B">
    <w:pPr>
      <w:pStyle w:val="affd"/>
      <w:ind w:left="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1D8F5" w14:textId="77777777" w:rsidR="006B728B" w:rsidRDefault="006B728B">
    <w:pPr>
      <w:pStyle w:val="affd"/>
      <w:ind w:left="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Wingdings" w:hAnsi="Wingdings" w:hint="default"/>
      </w:rPr>
    </w:lvl>
  </w:abstractNum>
  <w:abstractNum w:abstractNumId="1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1"/>
      <w:lvlText w:val="%1.%2"/>
      <w:legacy w:legacy="1" w:legacySpace="144" w:legacyIndent="0"/>
      <w:lvlJc w:val="left"/>
    </w:lvl>
    <w:lvl w:ilvl="2">
      <w:start w:val="1"/>
      <w:numFmt w:val="decimal"/>
      <w:pStyle w:val="31"/>
      <w:lvlText w:val="%1.%2.%3"/>
      <w:legacy w:legacy="1" w:legacySpace="144" w:legacyIndent="0"/>
      <w:lvlJc w:val="left"/>
    </w:lvl>
    <w:lvl w:ilvl="3">
      <w:start w:val="1"/>
      <w:numFmt w:val="decimal"/>
      <w:pStyle w:val="41"/>
      <w:lvlText w:val="%1.%2.%3.%4"/>
      <w:legacy w:legacy="1" w:legacySpace="144" w:legacyIndent="0"/>
      <w:lvlJc w:val="left"/>
    </w:lvl>
    <w:lvl w:ilvl="4">
      <w:start w:val="1"/>
      <w:numFmt w:val="decimal"/>
      <w:pStyle w:val="51"/>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1" w15:restartNumberingAfterBreak="0">
    <w:nsid w:val="012D5107"/>
    <w:multiLevelType w:val="multilevel"/>
    <w:tmpl w:val="012D5107"/>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2" w15:restartNumberingAfterBreak="0">
    <w:nsid w:val="05CB6BBD"/>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79102AD"/>
    <w:multiLevelType w:val="multilevel"/>
    <w:tmpl w:val="079102AD"/>
    <w:lvl w:ilvl="0">
      <w:start w:val="1"/>
      <w:numFmt w:val="decimal"/>
      <w:pStyle w:val="a1"/>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14" w15:restartNumberingAfterBreak="0">
    <w:nsid w:val="08F0154B"/>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0AE367E9"/>
    <w:multiLevelType w:val="multilevel"/>
    <w:tmpl w:val="0AE367E9"/>
    <w:lvl w:ilvl="0">
      <w:start w:val="1"/>
      <w:numFmt w:val="none"/>
      <w:pStyle w:val="ZS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left" w:pos="363"/>
        </w:tabs>
        <w:ind w:left="0" w:firstLine="363"/>
      </w:pPr>
      <w:rPr>
        <w:rFonts w:hint="eastAsia"/>
      </w:rPr>
    </w:lvl>
    <w:lvl w:ilvl="2">
      <w:start w:val="1"/>
      <w:numFmt w:val="lowerRoman"/>
      <w:lvlText w:val="%3."/>
      <w:lvlJc w:val="right"/>
      <w:pPr>
        <w:tabs>
          <w:tab w:val="left" w:pos="363"/>
        </w:tabs>
        <w:ind w:left="0" w:firstLine="363"/>
      </w:pPr>
      <w:rPr>
        <w:rFonts w:hint="eastAsia"/>
      </w:rPr>
    </w:lvl>
    <w:lvl w:ilvl="3">
      <w:start w:val="1"/>
      <w:numFmt w:val="decimal"/>
      <w:lvlText w:val="%4."/>
      <w:lvlJc w:val="left"/>
      <w:pPr>
        <w:tabs>
          <w:tab w:val="left" w:pos="363"/>
        </w:tabs>
        <w:ind w:left="0" w:firstLine="363"/>
      </w:pPr>
      <w:rPr>
        <w:rFonts w:hint="eastAsia"/>
      </w:rPr>
    </w:lvl>
    <w:lvl w:ilvl="4">
      <w:start w:val="1"/>
      <w:numFmt w:val="lowerLetter"/>
      <w:lvlText w:val="%5)"/>
      <w:lvlJc w:val="left"/>
      <w:pPr>
        <w:tabs>
          <w:tab w:val="left" w:pos="363"/>
        </w:tabs>
        <w:ind w:left="0" w:firstLine="363"/>
      </w:pPr>
      <w:rPr>
        <w:rFonts w:hint="eastAsia"/>
      </w:rPr>
    </w:lvl>
    <w:lvl w:ilvl="5">
      <w:start w:val="1"/>
      <w:numFmt w:val="lowerRoman"/>
      <w:lvlText w:val="%6."/>
      <w:lvlJc w:val="right"/>
      <w:pPr>
        <w:tabs>
          <w:tab w:val="left" w:pos="363"/>
        </w:tabs>
        <w:ind w:left="0" w:firstLine="363"/>
      </w:pPr>
      <w:rPr>
        <w:rFonts w:hint="eastAsia"/>
      </w:rPr>
    </w:lvl>
    <w:lvl w:ilvl="6">
      <w:start w:val="1"/>
      <w:numFmt w:val="decimal"/>
      <w:lvlText w:val="%7."/>
      <w:lvlJc w:val="left"/>
      <w:pPr>
        <w:tabs>
          <w:tab w:val="left" w:pos="363"/>
        </w:tabs>
        <w:ind w:left="0" w:firstLine="363"/>
      </w:pPr>
      <w:rPr>
        <w:rFonts w:hint="eastAsia"/>
      </w:rPr>
    </w:lvl>
    <w:lvl w:ilvl="7">
      <w:start w:val="1"/>
      <w:numFmt w:val="lowerLetter"/>
      <w:lvlText w:val="%8)"/>
      <w:lvlJc w:val="left"/>
      <w:pPr>
        <w:tabs>
          <w:tab w:val="left" w:pos="363"/>
        </w:tabs>
        <w:ind w:left="0" w:firstLine="363"/>
      </w:pPr>
      <w:rPr>
        <w:rFonts w:hint="eastAsia"/>
      </w:rPr>
    </w:lvl>
    <w:lvl w:ilvl="8">
      <w:start w:val="1"/>
      <w:numFmt w:val="lowerRoman"/>
      <w:lvlText w:val="%9."/>
      <w:lvlJc w:val="right"/>
      <w:pPr>
        <w:tabs>
          <w:tab w:val="left" w:pos="363"/>
        </w:tabs>
        <w:ind w:left="0" w:firstLine="363"/>
      </w:pPr>
      <w:rPr>
        <w:rFonts w:hint="eastAsia"/>
      </w:rPr>
    </w:lvl>
  </w:abstractNum>
  <w:abstractNum w:abstractNumId="16" w15:restartNumberingAfterBreak="0">
    <w:nsid w:val="0DDE2B46"/>
    <w:multiLevelType w:val="multilevel"/>
    <w:tmpl w:val="0DDE2B46"/>
    <w:lvl w:ilvl="0">
      <w:start w:val="1"/>
      <w:numFmt w:val="lowerLetter"/>
      <w:pStyle w:val="ZSD"/>
      <w:suff w:val="nothing"/>
      <w:lvlText w:val="%1   "/>
      <w:lvlJc w:val="left"/>
      <w:pPr>
        <w:ind w:left="544" w:hanging="181"/>
      </w:pPr>
      <w:rPr>
        <w:rFonts w:ascii="宋体" w:eastAsia="宋体" w:hint="eastAsia"/>
        <w:b w:val="0"/>
        <w:i w:val="0"/>
        <w:sz w:val="24"/>
        <w:vertAlign w:val="superscript"/>
      </w:rPr>
    </w:lvl>
    <w:lvl w:ilvl="1">
      <w:start w:val="1"/>
      <w:numFmt w:val="lowerLetter"/>
      <w:lvlText w:val="%2"/>
      <w:lvlJc w:val="left"/>
      <w:pPr>
        <w:tabs>
          <w:tab w:val="left" w:pos="57"/>
        </w:tabs>
        <w:ind w:left="363" w:hanging="363"/>
      </w:pPr>
      <w:rPr>
        <w:rFonts w:hint="eastAsia"/>
      </w:rPr>
    </w:lvl>
    <w:lvl w:ilvl="2">
      <w:start w:val="1"/>
      <w:numFmt w:val="lowerRoman"/>
      <w:lvlText w:val="%3."/>
      <w:lvlJc w:val="right"/>
      <w:pPr>
        <w:tabs>
          <w:tab w:val="left" w:pos="57"/>
        </w:tabs>
        <w:ind w:left="363" w:hanging="363"/>
      </w:pPr>
      <w:rPr>
        <w:rFonts w:hint="eastAsia"/>
      </w:rPr>
    </w:lvl>
    <w:lvl w:ilvl="3">
      <w:start w:val="1"/>
      <w:numFmt w:val="decimal"/>
      <w:lvlText w:val="%4."/>
      <w:lvlJc w:val="left"/>
      <w:pPr>
        <w:tabs>
          <w:tab w:val="left" w:pos="57"/>
        </w:tabs>
        <w:ind w:left="363" w:hanging="363"/>
      </w:pPr>
      <w:rPr>
        <w:rFonts w:hint="eastAsia"/>
      </w:rPr>
    </w:lvl>
    <w:lvl w:ilvl="4">
      <w:start w:val="1"/>
      <w:numFmt w:val="lowerLetter"/>
      <w:lvlText w:val="%5)"/>
      <w:lvlJc w:val="left"/>
      <w:pPr>
        <w:tabs>
          <w:tab w:val="left" w:pos="57"/>
        </w:tabs>
        <w:ind w:left="363" w:hanging="363"/>
      </w:pPr>
      <w:rPr>
        <w:rFonts w:hint="eastAsia"/>
      </w:rPr>
    </w:lvl>
    <w:lvl w:ilvl="5">
      <w:start w:val="1"/>
      <w:numFmt w:val="lowerRoman"/>
      <w:lvlText w:val="%6."/>
      <w:lvlJc w:val="right"/>
      <w:pPr>
        <w:tabs>
          <w:tab w:val="left" w:pos="57"/>
        </w:tabs>
        <w:ind w:left="363" w:hanging="363"/>
      </w:pPr>
      <w:rPr>
        <w:rFonts w:hint="eastAsia"/>
      </w:rPr>
    </w:lvl>
    <w:lvl w:ilvl="6">
      <w:start w:val="1"/>
      <w:numFmt w:val="decimal"/>
      <w:lvlText w:val="%7."/>
      <w:lvlJc w:val="left"/>
      <w:pPr>
        <w:tabs>
          <w:tab w:val="left" w:pos="57"/>
        </w:tabs>
        <w:ind w:left="363" w:hanging="363"/>
      </w:pPr>
      <w:rPr>
        <w:rFonts w:hint="eastAsia"/>
      </w:rPr>
    </w:lvl>
    <w:lvl w:ilvl="7">
      <w:start w:val="1"/>
      <w:numFmt w:val="lowerLetter"/>
      <w:lvlText w:val="%8)"/>
      <w:lvlJc w:val="left"/>
      <w:pPr>
        <w:tabs>
          <w:tab w:val="left" w:pos="57"/>
        </w:tabs>
        <w:ind w:left="363" w:hanging="363"/>
      </w:pPr>
      <w:rPr>
        <w:rFonts w:hint="eastAsia"/>
      </w:rPr>
    </w:lvl>
    <w:lvl w:ilvl="8">
      <w:start w:val="1"/>
      <w:numFmt w:val="lowerRoman"/>
      <w:lvlText w:val="%9."/>
      <w:lvlJc w:val="right"/>
      <w:pPr>
        <w:tabs>
          <w:tab w:val="left" w:pos="57"/>
        </w:tabs>
        <w:ind w:left="363" w:hanging="363"/>
      </w:pPr>
      <w:rPr>
        <w:rFonts w:hint="eastAsia"/>
      </w:rPr>
    </w:lvl>
  </w:abstractNum>
  <w:abstractNum w:abstractNumId="17" w15:restartNumberingAfterBreak="0">
    <w:nsid w:val="0DFE7507"/>
    <w:multiLevelType w:val="multilevel"/>
    <w:tmpl w:val="0DFE7507"/>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10442936"/>
    <w:multiLevelType w:val="multilevel"/>
    <w:tmpl w:val="10442936"/>
    <w:lvl w:ilvl="0">
      <w:start w:val="1"/>
      <w:numFmt w:val="decimal"/>
      <w:pStyle w:val="LIXP-"/>
      <w:lvlText w:val="%1)"/>
      <w:lvlJc w:val="left"/>
      <w:pPr>
        <w:tabs>
          <w:tab w:val="left" w:pos="944"/>
        </w:tabs>
        <w:ind w:left="945"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tabs>
          <w:tab w:val="left" w:pos="945"/>
        </w:tabs>
        <w:ind w:left="945" w:hanging="420"/>
      </w:pPr>
    </w:lvl>
    <w:lvl w:ilvl="2">
      <w:start w:val="1"/>
      <w:numFmt w:val="lowerRoman"/>
      <w:lvlText w:val="%3."/>
      <w:lvlJc w:val="right"/>
      <w:pPr>
        <w:tabs>
          <w:tab w:val="left" w:pos="1365"/>
        </w:tabs>
        <w:ind w:left="1365" w:hanging="420"/>
      </w:pPr>
    </w:lvl>
    <w:lvl w:ilvl="3">
      <w:start w:val="1"/>
      <w:numFmt w:val="decimal"/>
      <w:lvlText w:val="%4."/>
      <w:lvlJc w:val="left"/>
      <w:pPr>
        <w:tabs>
          <w:tab w:val="left" w:pos="1785"/>
        </w:tabs>
        <w:ind w:left="1785" w:hanging="420"/>
      </w:pPr>
    </w:lvl>
    <w:lvl w:ilvl="4">
      <w:start w:val="1"/>
      <w:numFmt w:val="lowerLetter"/>
      <w:lvlText w:val="%5)"/>
      <w:lvlJc w:val="left"/>
      <w:pPr>
        <w:tabs>
          <w:tab w:val="left" w:pos="2205"/>
        </w:tabs>
        <w:ind w:left="2205" w:hanging="420"/>
      </w:pPr>
    </w:lvl>
    <w:lvl w:ilvl="5">
      <w:start w:val="1"/>
      <w:numFmt w:val="lowerRoman"/>
      <w:lvlText w:val="%6."/>
      <w:lvlJc w:val="right"/>
      <w:pPr>
        <w:tabs>
          <w:tab w:val="left" w:pos="2625"/>
        </w:tabs>
        <w:ind w:left="2625" w:hanging="420"/>
      </w:pPr>
    </w:lvl>
    <w:lvl w:ilvl="6">
      <w:start w:val="1"/>
      <w:numFmt w:val="decimal"/>
      <w:lvlText w:val="%7."/>
      <w:lvlJc w:val="left"/>
      <w:pPr>
        <w:tabs>
          <w:tab w:val="left" w:pos="3045"/>
        </w:tabs>
        <w:ind w:left="3045" w:hanging="420"/>
      </w:pPr>
    </w:lvl>
    <w:lvl w:ilvl="7">
      <w:start w:val="1"/>
      <w:numFmt w:val="lowerLetter"/>
      <w:lvlText w:val="%8)"/>
      <w:lvlJc w:val="left"/>
      <w:pPr>
        <w:tabs>
          <w:tab w:val="left" w:pos="3465"/>
        </w:tabs>
        <w:ind w:left="3465" w:hanging="420"/>
      </w:pPr>
    </w:lvl>
    <w:lvl w:ilvl="8">
      <w:start w:val="1"/>
      <w:numFmt w:val="lowerRoman"/>
      <w:lvlText w:val="%9."/>
      <w:lvlJc w:val="right"/>
      <w:pPr>
        <w:tabs>
          <w:tab w:val="left" w:pos="3885"/>
        </w:tabs>
        <w:ind w:left="3885" w:hanging="420"/>
      </w:pPr>
    </w:lvl>
  </w:abstractNum>
  <w:abstractNum w:abstractNumId="19" w15:restartNumberingAfterBreak="0">
    <w:nsid w:val="17490A7C"/>
    <w:multiLevelType w:val="hybridMultilevel"/>
    <w:tmpl w:val="C7DA9B74"/>
    <w:lvl w:ilvl="0" w:tplc="A24E37F2">
      <w:start w:val="1"/>
      <w:numFmt w:val="decimal"/>
      <w:lvlText w:val="%1）"/>
      <w:lvlJc w:val="left"/>
      <w:pPr>
        <w:ind w:left="980" w:hanging="360"/>
      </w:pPr>
      <w:rPr>
        <w:rFonts w:hint="default"/>
      </w:rPr>
    </w:lvl>
    <w:lvl w:ilvl="1" w:tplc="04090019" w:tentative="1">
      <w:start w:val="1"/>
      <w:numFmt w:val="lowerLetter"/>
      <w:lvlText w:val="%2)"/>
      <w:lvlJc w:val="left"/>
      <w:pPr>
        <w:ind w:left="1500" w:hanging="440"/>
      </w:pPr>
    </w:lvl>
    <w:lvl w:ilvl="2" w:tplc="0409001B" w:tentative="1">
      <w:start w:val="1"/>
      <w:numFmt w:val="lowerRoman"/>
      <w:lvlText w:val="%3."/>
      <w:lvlJc w:val="right"/>
      <w:pPr>
        <w:ind w:left="1940" w:hanging="440"/>
      </w:pPr>
    </w:lvl>
    <w:lvl w:ilvl="3" w:tplc="0409000F" w:tentative="1">
      <w:start w:val="1"/>
      <w:numFmt w:val="decimal"/>
      <w:lvlText w:val="%4."/>
      <w:lvlJc w:val="left"/>
      <w:pPr>
        <w:ind w:left="2380" w:hanging="440"/>
      </w:pPr>
    </w:lvl>
    <w:lvl w:ilvl="4" w:tplc="04090019" w:tentative="1">
      <w:start w:val="1"/>
      <w:numFmt w:val="lowerLetter"/>
      <w:lvlText w:val="%5)"/>
      <w:lvlJc w:val="left"/>
      <w:pPr>
        <w:ind w:left="2820" w:hanging="440"/>
      </w:pPr>
    </w:lvl>
    <w:lvl w:ilvl="5" w:tplc="0409001B" w:tentative="1">
      <w:start w:val="1"/>
      <w:numFmt w:val="lowerRoman"/>
      <w:lvlText w:val="%6."/>
      <w:lvlJc w:val="right"/>
      <w:pPr>
        <w:ind w:left="3260" w:hanging="440"/>
      </w:pPr>
    </w:lvl>
    <w:lvl w:ilvl="6" w:tplc="0409000F" w:tentative="1">
      <w:start w:val="1"/>
      <w:numFmt w:val="decimal"/>
      <w:lvlText w:val="%7."/>
      <w:lvlJc w:val="left"/>
      <w:pPr>
        <w:ind w:left="3700" w:hanging="440"/>
      </w:pPr>
    </w:lvl>
    <w:lvl w:ilvl="7" w:tplc="04090019" w:tentative="1">
      <w:start w:val="1"/>
      <w:numFmt w:val="lowerLetter"/>
      <w:lvlText w:val="%8)"/>
      <w:lvlJc w:val="left"/>
      <w:pPr>
        <w:ind w:left="4140" w:hanging="440"/>
      </w:pPr>
    </w:lvl>
    <w:lvl w:ilvl="8" w:tplc="0409001B" w:tentative="1">
      <w:start w:val="1"/>
      <w:numFmt w:val="lowerRoman"/>
      <w:lvlText w:val="%9."/>
      <w:lvlJc w:val="right"/>
      <w:pPr>
        <w:ind w:left="4580" w:hanging="440"/>
      </w:pPr>
    </w:lvl>
  </w:abstractNum>
  <w:abstractNum w:abstractNumId="20" w15:restartNumberingAfterBreak="0">
    <w:nsid w:val="1BB94F7E"/>
    <w:multiLevelType w:val="multilevel"/>
    <w:tmpl w:val="1BB94F7E"/>
    <w:lvl w:ilvl="0">
      <w:start w:val="1"/>
      <w:numFmt w:val="bullet"/>
      <w:pStyle w:val="triangle3"/>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1" w15:restartNumberingAfterBreak="0">
    <w:nsid w:val="1C396868"/>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DBF583A"/>
    <w:multiLevelType w:val="multilevel"/>
    <w:tmpl w:val="1DBF583A"/>
    <w:lvl w:ilvl="0">
      <w:start w:val="1"/>
      <w:numFmt w:val="decimal"/>
      <w:pStyle w:val="ZSE0"/>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23" w15:restartNumberingAfterBreak="0">
    <w:nsid w:val="1EF85501"/>
    <w:multiLevelType w:val="multilevel"/>
    <w:tmpl w:val="1EF85501"/>
    <w:lvl w:ilvl="0">
      <w:start w:val="1"/>
      <w:numFmt w:val="decimal"/>
      <w:pStyle w:val="SS-"/>
      <w:lvlText w:val="%1)"/>
      <w:lvlJc w:val="left"/>
      <w:pPr>
        <w:tabs>
          <w:tab w:val="left" w:pos="-60"/>
        </w:tabs>
        <w:ind w:left="-60" w:firstLine="360"/>
      </w:pPr>
      <w:rPr>
        <w:rFonts w:ascii="黑体" w:eastAsia="黑体" w:hint="eastAsia"/>
        <w:b w:val="0"/>
        <w:i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1F123B21"/>
    <w:multiLevelType w:val="multilevel"/>
    <w:tmpl w:val="1F123B21"/>
    <w:lvl w:ilvl="0">
      <w:start w:val="1"/>
      <w:numFmt w:val="lowerLetter"/>
      <w:pStyle w:val="CMMI1"/>
      <w:lvlText w:val="%1）"/>
      <w:lvlJc w:val="left"/>
      <w:pPr>
        <w:tabs>
          <w:tab w:val="left" w:pos="1080"/>
        </w:tabs>
        <w:ind w:left="1080" w:hanging="360"/>
      </w:pPr>
      <w:rPr>
        <w:rFonts w:hint="default"/>
      </w:rPr>
    </w:lvl>
    <w:lvl w:ilvl="1">
      <w:start w:val="1"/>
      <w:numFmt w:val="lowerLetter"/>
      <w:lvlText w:val="%2）"/>
      <w:lvlJc w:val="left"/>
      <w:pPr>
        <w:tabs>
          <w:tab w:val="left" w:pos="1620"/>
        </w:tabs>
        <w:ind w:left="1620" w:hanging="360"/>
      </w:pPr>
      <w:rPr>
        <w:rFonts w:hint="default"/>
      </w:rPr>
    </w:lvl>
    <w:lvl w:ilvl="2">
      <w:start w:val="1"/>
      <w:numFmt w:val="lowerLetter"/>
      <w:lvlText w:val="%3)"/>
      <w:lvlJc w:val="left"/>
      <w:pPr>
        <w:tabs>
          <w:tab w:val="left" w:pos="1920"/>
        </w:tabs>
        <w:ind w:left="1920" w:hanging="360"/>
      </w:pPr>
      <w:rPr>
        <w:rFonts w:hint="default"/>
      </w:rPr>
    </w:lvl>
    <w:lvl w:ilvl="3">
      <w:start w:val="1"/>
      <w:numFmt w:val="decimal"/>
      <w:lvlText w:val="%4."/>
      <w:lvlJc w:val="left"/>
      <w:pPr>
        <w:tabs>
          <w:tab w:val="left" w:pos="2400"/>
        </w:tabs>
        <w:ind w:left="2400" w:hanging="420"/>
      </w:pPr>
    </w:lvl>
    <w:lvl w:ilvl="4">
      <w:start w:val="1"/>
      <w:numFmt w:val="lowerLetter"/>
      <w:lvlText w:val="%5)"/>
      <w:lvlJc w:val="left"/>
      <w:pPr>
        <w:tabs>
          <w:tab w:val="left" w:pos="2820"/>
        </w:tabs>
        <w:ind w:left="2820" w:hanging="420"/>
      </w:pPr>
    </w:lvl>
    <w:lvl w:ilvl="5">
      <w:start w:val="1"/>
      <w:numFmt w:val="lowerRoman"/>
      <w:lvlText w:val="%6."/>
      <w:lvlJc w:val="right"/>
      <w:pPr>
        <w:tabs>
          <w:tab w:val="left" w:pos="3240"/>
        </w:tabs>
        <w:ind w:left="3240" w:hanging="420"/>
      </w:pPr>
    </w:lvl>
    <w:lvl w:ilvl="6">
      <w:start w:val="1"/>
      <w:numFmt w:val="decimal"/>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25" w15:restartNumberingAfterBreak="0">
    <w:nsid w:val="1F843639"/>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FC91163"/>
    <w:multiLevelType w:val="multilevel"/>
    <w:tmpl w:val="1FC91163"/>
    <w:lvl w:ilvl="0">
      <w:start w:val="1"/>
      <w:numFmt w:val="decimal"/>
      <w:pStyle w:val="ZSC1"/>
      <w:suff w:val="nothing"/>
      <w:lvlText w:val="%1　"/>
      <w:lvlJc w:val="left"/>
      <w:pPr>
        <w:ind w:left="0" w:firstLine="0"/>
      </w:pPr>
      <w:rPr>
        <w:rFonts w:ascii="黑体" w:eastAsia="黑体" w:hAnsi="Times New Roman" w:hint="eastAsia"/>
        <w:b w:val="0"/>
        <w:i w:val="0"/>
        <w:sz w:val="21"/>
        <w:szCs w:val="21"/>
      </w:rPr>
    </w:lvl>
    <w:lvl w:ilvl="1">
      <w:start w:val="1"/>
      <w:numFmt w:val="decimal"/>
      <w:pStyle w:val="ZSC2"/>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14:shadow w14:blurRad="0" w14:dist="0" w14:dir="0" w14:sx="0" w14:sy="0" w14:kx="0" w14:ky="0" w14:algn="none">
          <w14:srgbClr w14:val="000000"/>
        </w14:shadow>
      </w:rPr>
    </w:lvl>
    <w:lvl w:ilvl="2">
      <w:start w:val="1"/>
      <w:numFmt w:val="decimal"/>
      <w:pStyle w:val="ZSC3"/>
      <w:suff w:val="nothing"/>
      <w:lvlText w:val="%1.%2.%3　"/>
      <w:lvlJc w:val="left"/>
      <w:pPr>
        <w:ind w:left="0" w:firstLine="0"/>
      </w:pPr>
      <w:rPr>
        <w:rFonts w:ascii="黑体" w:eastAsia="黑体" w:hAnsi="Times New Roman" w:hint="eastAsia"/>
        <w:b w:val="0"/>
        <w:i w:val="0"/>
        <w:color w:val="auto"/>
        <w:sz w:val="21"/>
      </w:rPr>
    </w:lvl>
    <w:lvl w:ilvl="3">
      <w:start w:val="1"/>
      <w:numFmt w:val="decimal"/>
      <w:pStyle w:val="ZSC4"/>
      <w:suff w:val="nothing"/>
      <w:lvlText w:val="%1.%2.%3.%4　"/>
      <w:lvlJc w:val="left"/>
      <w:pPr>
        <w:ind w:left="142" w:firstLine="0"/>
      </w:pPr>
      <w:rPr>
        <w:rFonts w:ascii="黑体" w:eastAsia="黑体" w:hAnsi="Times New Roman" w:hint="eastAsia"/>
        <w:b w:val="0"/>
        <w:i w:val="0"/>
        <w:sz w:val="21"/>
      </w:rPr>
    </w:lvl>
    <w:lvl w:ilvl="4">
      <w:start w:val="1"/>
      <w:numFmt w:val="decimal"/>
      <w:pStyle w:val="ZSC5"/>
      <w:suff w:val="nothing"/>
      <w:lvlText w:val="%1.%2.%3.%4.%5　"/>
      <w:lvlJc w:val="left"/>
      <w:pPr>
        <w:ind w:left="142" w:firstLine="0"/>
      </w:pPr>
      <w:rPr>
        <w:rFonts w:ascii="黑体" w:eastAsia="黑体" w:hAnsi="Times New Roman" w:hint="eastAsia"/>
        <w:b w:val="0"/>
        <w:i w:val="0"/>
        <w:sz w:val="21"/>
      </w:rPr>
    </w:lvl>
    <w:lvl w:ilvl="5">
      <w:start w:val="1"/>
      <w:numFmt w:val="decimal"/>
      <w:pStyle w:val="ZSC6"/>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7" w15:restartNumberingAfterBreak="0">
    <w:nsid w:val="203002C3"/>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1201055"/>
    <w:multiLevelType w:val="multilevel"/>
    <w:tmpl w:val="21201055"/>
    <w:lvl w:ilvl="0">
      <w:start w:val="1"/>
      <w:numFmt w:val="decimal"/>
      <w:suff w:val="nothing"/>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23AF3865"/>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0" w15:restartNumberingAfterBreak="0">
    <w:nsid w:val="27397387"/>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8DD6A17"/>
    <w:multiLevelType w:val="multilevel"/>
    <w:tmpl w:val="1F4016BF"/>
    <w:lvl w:ilvl="0">
      <w:start w:val="1"/>
      <w:numFmt w:val="decimal"/>
      <w:suff w:val="nothing"/>
      <w:lvlText w:val="%1"/>
      <w:lvlJc w:val="center"/>
      <w:pPr>
        <w:ind w:left="420" w:hanging="420"/>
      </w:pPr>
      <w:rPr>
        <w:rFonts w:hint="eastAsia"/>
        <w:i w:val="0"/>
        <w:color w:val="auto"/>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15:restartNumberingAfterBreak="0">
    <w:nsid w:val="2A8F7113"/>
    <w:multiLevelType w:val="multilevel"/>
    <w:tmpl w:val="2A8F7113"/>
    <w:lvl w:ilvl="0">
      <w:start w:val="1"/>
      <w:numFmt w:val="upperLetter"/>
      <w:pStyle w:val="ZSH"/>
      <w:suff w:val="space"/>
      <w:lvlText w:val="%1"/>
      <w:lvlJc w:val="left"/>
      <w:pPr>
        <w:ind w:left="623" w:hanging="425"/>
      </w:pPr>
      <w:rPr>
        <w:rFonts w:hint="eastAsia"/>
      </w:rPr>
    </w:lvl>
    <w:lvl w:ilvl="1">
      <w:start w:val="1"/>
      <w:numFmt w:val="decimal"/>
      <w:pStyle w:val="ZSH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3" w15:restartNumberingAfterBreak="0">
    <w:nsid w:val="2B5A48E7"/>
    <w:multiLevelType w:val="hybridMultilevel"/>
    <w:tmpl w:val="0F50E7EA"/>
    <w:lvl w:ilvl="0" w:tplc="4A38C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C5917C3"/>
    <w:multiLevelType w:val="multilevel"/>
    <w:tmpl w:val="2C5917C3"/>
    <w:lvl w:ilvl="0">
      <w:start w:val="1"/>
      <w:numFmt w:val="none"/>
      <w:pStyle w:val="ZSA"/>
      <w:suff w:val="nothing"/>
      <w:lvlText w:val="%1——"/>
      <w:lvlJc w:val="left"/>
      <w:pPr>
        <w:ind w:left="833" w:hanging="408"/>
      </w:pPr>
      <w:rPr>
        <w:rFonts w:hint="eastAsia"/>
      </w:rPr>
    </w:lvl>
    <w:lvl w:ilvl="1">
      <w:start w:val="1"/>
      <w:numFmt w:val="bullet"/>
      <w:pStyle w:val="ZSB1"/>
      <w:lvlText w:val=""/>
      <w:lvlJc w:val="left"/>
      <w:pPr>
        <w:tabs>
          <w:tab w:val="left" w:pos="760"/>
        </w:tabs>
        <w:ind w:left="1264" w:hanging="413"/>
      </w:pPr>
      <w:rPr>
        <w:rFonts w:ascii="Symbol" w:hAnsi="Symbol" w:hint="default"/>
        <w:color w:val="auto"/>
      </w:rPr>
    </w:lvl>
    <w:lvl w:ilvl="2">
      <w:start w:val="1"/>
      <w:numFmt w:val="bullet"/>
      <w:pStyle w:val="ZSB2"/>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35" w15:restartNumberingAfterBreak="0">
    <w:nsid w:val="2E827C11"/>
    <w:multiLevelType w:val="hybridMultilevel"/>
    <w:tmpl w:val="028E38C6"/>
    <w:lvl w:ilvl="0" w:tplc="7FBCE3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333B2587"/>
    <w:multiLevelType w:val="hybridMultilevel"/>
    <w:tmpl w:val="47028F34"/>
    <w:lvl w:ilvl="0" w:tplc="DDCC9CE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35B9443A"/>
    <w:multiLevelType w:val="hybridMultilevel"/>
    <w:tmpl w:val="6DDAAA1C"/>
    <w:lvl w:ilvl="0" w:tplc="C78AB1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8DD382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9" w15:restartNumberingAfterBreak="0">
    <w:nsid w:val="3AD37233"/>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3C7B6CCD"/>
    <w:multiLevelType w:val="multilevel"/>
    <w:tmpl w:val="3C7B6CCD"/>
    <w:lvl w:ilvl="0">
      <w:start w:val="1"/>
      <w:numFmt w:val="decimal"/>
      <w:pStyle w:val="CMMI2"/>
      <w:lvlText w:val="%1）"/>
      <w:lvlJc w:val="left"/>
      <w:pPr>
        <w:tabs>
          <w:tab w:val="left" w:pos="1440"/>
        </w:tabs>
        <w:ind w:left="144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3CAD0ABC"/>
    <w:multiLevelType w:val="hybridMultilevel"/>
    <w:tmpl w:val="780E4006"/>
    <w:lvl w:ilvl="0" w:tplc="9A8A0552">
      <w:start w:val="1"/>
      <w:numFmt w:val="decimal"/>
      <w:suff w:val="spac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D733618"/>
    <w:multiLevelType w:val="multilevel"/>
    <w:tmpl w:val="3D733618"/>
    <w:lvl w:ilvl="0">
      <w:start w:val="1"/>
      <w:numFmt w:val="decimal"/>
      <w:pStyle w:val="a2"/>
      <w:lvlText w:val="%1)"/>
      <w:lvlJc w:val="left"/>
      <w:pPr>
        <w:tabs>
          <w:tab w:val="left" w:pos="0"/>
        </w:tabs>
        <w:ind w:left="720" w:hanging="357"/>
      </w:pPr>
      <w:rPr>
        <w:rFonts w:hint="eastAsia"/>
      </w:rPr>
    </w:lvl>
    <w:lvl w:ilvl="1">
      <w:start w:val="1"/>
      <w:numFmt w:val="lowerLetter"/>
      <w:lvlText w:val="%2)"/>
      <w:lvlJc w:val="left"/>
      <w:pPr>
        <w:tabs>
          <w:tab w:val="left" w:pos="504"/>
        </w:tabs>
        <w:ind w:left="544" w:hanging="544"/>
      </w:pPr>
      <w:rPr>
        <w:rFonts w:hint="eastAsia"/>
      </w:rPr>
    </w:lvl>
    <w:lvl w:ilvl="2">
      <w:start w:val="1"/>
      <w:numFmt w:val="lowerRoman"/>
      <w:lvlText w:val="%3."/>
      <w:lvlJc w:val="right"/>
      <w:pPr>
        <w:tabs>
          <w:tab w:val="left" w:pos="532"/>
        </w:tabs>
        <w:ind w:left="544" w:hanging="544"/>
      </w:pPr>
      <w:rPr>
        <w:rFonts w:hint="eastAsia"/>
      </w:rPr>
    </w:lvl>
    <w:lvl w:ilvl="3">
      <w:start w:val="1"/>
      <w:numFmt w:val="decimal"/>
      <w:lvlText w:val="%4."/>
      <w:lvlJc w:val="left"/>
      <w:pPr>
        <w:tabs>
          <w:tab w:val="left" w:pos="560"/>
        </w:tabs>
        <w:ind w:left="544" w:hanging="544"/>
      </w:pPr>
      <w:rPr>
        <w:rFonts w:hint="eastAsia"/>
      </w:rPr>
    </w:lvl>
    <w:lvl w:ilvl="4">
      <w:start w:val="1"/>
      <w:numFmt w:val="lowerLetter"/>
      <w:lvlText w:val="%5)"/>
      <w:lvlJc w:val="left"/>
      <w:pPr>
        <w:tabs>
          <w:tab w:val="left" w:pos="588"/>
        </w:tabs>
        <w:ind w:left="544" w:hanging="544"/>
      </w:pPr>
      <w:rPr>
        <w:rFonts w:hint="eastAsia"/>
      </w:rPr>
    </w:lvl>
    <w:lvl w:ilvl="5">
      <w:start w:val="1"/>
      <w:numFmt w:val="lowerRoman"/>
      <w:lvlText w:val="%6."/>
      <w:lvlJc w:val="right"/>
      <w:pPr>
        <w:tabs>
          <w:tab w:val="left" w:pos="616"/>
        </w:tabs>
        <w:ind w:left="544" w:hanging="544"/>
      </w:pPr>
      <w:rPr>
        <w:rFonts w:hint="eastAsia"/>
      </w:rPr>
    </w:lvl>
    <w:lvl w:ilvl="6">
      <w:start w:val="1"/>
      <w:numFmt w:val="decimal"/>
      <w:lvlText w:val="%7."/>
      <w:lvlJc w:val="left"/>
      <w:pPr>
        <w:tabs>
          <w:tab w:val="left" w:pos="644"/>
        </w:tabs>
        <w:ind w:left="544" w:hanging="544"/>
      </w:pPr>
      <w:rPr>
        <w:rFonts w:hint="eastAsia"/>
      </w:rPr>
    </w:lvl>
    <w:lvl w:ilvl="7">
      <w:start w:val="1"/>
      <w:numFmt w:val="lowerLetter"/>
      <w:lvlText w:val="%8)"/>
      <w:lvlJc w:val="left"/>
      <w:pPr>
        <w:tabs>
          <w:tab w:val="left" w:pos="672"/>
        </w:tabs>
        <w:ind w:left="544" w:hanging="544"/>
      </w:pPr>
      <w:rPr>
        <w:rFonts w:hint="eastAsia"/>
      </w:rPr>
    </w:lvl>
    <w:lvl w:ilvl="8">
      <w:start w:val="1"/>
      <w:numFmt w:val="lowerRoman"/>
      <w:lvlText w:val="%9."/>
      <w:lvlJc w:val="right"/>
      <w:pPr>
        <w:tabs>
          <w:tab w:val="left" w:pos="700"/>
        </w:tabs>
        <w:ind w:left="544" w:hanging="544"/>
      </w:pPr>
      <w:rPr>
        <w:rFonts w:hint="eastAsia"/>
      </w:rPr>
    </w:lvl>
  </w:abstractNum>
  <w:abstractNum w:abstractNumId="43" w15:restartNumberingAfterBreak="0">
    <w:nsid w:val="41B03F39"/>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4C50F90"/>
    <w:multiLevelType w:val="multilevel"/>
    <w:tmpl w:val="44C50F90"/>
    <w:lvl w:ilvl="0">
      <w:start w:val="1"/>
      <w:numFmt w:val="lowerLetter"/>
      <w:pStyle w:val="ZSB10"/>
      <w:lvlText w:val="%1)"/>
      <w:lvlJc w:val="left"/>
      <w:pPr>
        <w:tabs>
          <w:tab w:val="left" w:pos="846"/>
        </w:tabs>
        <w:ind w:left="845" w:hanging="419"/>
      </w:pPr>
      <w:rPr>
        <w:rFonts w:ascii="Times New Roman" w:eastAsia="宋体" w:hAnsi="Times New Roman" w:cs="Times New Roman" w:hint="default"/>
        <w:b w:val="0"/>
        <w:i w:val="0"/>
        <w:sz w:val="21"/>
        <w:szCs w:val="21"/>
      </w:rPr>
    </w:lvl>
    <w:lvl w:ilvl="1">
      <w:start w:val="1"/>
      <w:numFmt w:val="decimal"/>
      <w:pStyle w:val="ZSB20"/>
      <w:lvlText w:val="%2)"/>
      <w:lvlJc w:val="left"/>
      <w:pPr>
        <w:tabs>
          <w:tab w:val="left" w:pos="1266"/>
        </w:tabs>
        <w:ind w:left="1265" w:hanging="419"/>
      </w:pPr>
      <w:rPr>
        <w:rFonts w:hint="eastAsia"/>
        <w:b w:val="0"/>
      </w:rPr>
    </w:lvl>
    <w:lvl w:ilvl="2">
      <w:start w:val="1"/>
      <w:numFmt w:val="decimal"/>
      <w:pStyle w:val="ZSB3"/>
      <w:lvlText w:val="(%3)"/>
      <w:lvlJc w:val="left"/>
      <w:pPr>
        <w:tabs>
          <w:tab w:val="left" w:pos="6"/>
        </w:tabs>
        <w:ind w:left="1685" w:hanging="420"/>
      </w:pPr>
      <w:rPr>
        <w:rFonts w:ascii="宋体" w:eastAsia="宋体" w:hint="eastAsia"/>
        <w:b w:val="0"/>
        <w:i w:val="0"/>
        <w:sz w:val="21"/>
        <w:szCs w:val="21"/>
      </w:rPr>
    </w:lvl>
    <w:lvl w:ilvl="3">
      <w:start w:val="1"/>
      <w:numFmt w:val="decimal"/>
      <w:lvlText w:val="%4."/>
      <w:lvlJc w:val="left"/>
      <w:pPr>
        <w:tabs>
          <w:tab w:val="left" w:pos="2106"/>
        </w:tabs>
        <w:ind w:left="2105" w:hanging="419"/>
      </w:pPr>
      <w:rPr>
        <w:rFonts w:hint="eastAsia"/>
      </w:rPr>
    </w:lvl>
    <w:lvl w:ilvl="4">
      <w:start w:val="1"/>
      <w:numFmt w:val="lowerLetter"/>
      <w:lvlText w:val="%5)"/>
      <w:lvlJc w:val="left"/>
      <w:pPr>
        <w:tabs>
          <w:tab w:val="left" w:pos="2526"/>
        </w:tabs>
        <w:ind w:left="2525" w:hanging="419"/>
      </w:pPr>
      <w:rPr>
        <w:rFonts w:hint="eastAsia"/>
      </w:rPr>
    </w:lvl>
    <w:lvl w:ilvl="5">
      <w:start w:val="1"/>
      <w:numFmt w:val="lowerRoman"/>
      <w:lvlText w:val="%6."/>
      <w:lvlJc w:val="right"/>
      <w:pPr>
        <w:tabs>
          <w:tab w:val="left" w:pos="2946"/>
        </w:tabs>
        <w:ind w:left="2945" w:hanging="419"/>
      </w:pPr>
      <w:rPr>
        <w:rFonts w:hint="eastAsia"/>
      </w:rPr>
    </w:lvl>
    <w:lvl w:ilvl="6">
      <w:start w:val="1"/>
      <w:numFmt w:val="decimal"/>
      <w:lvlText w:val="%7."/>
      <w:lvlJc w:val="left"/>
      <w:pPr>
        <w:tabs>
          <w:tab w:val="left" w:pos="3366"/>
        </w:tabs>
        <w:ind w:left="3365" w:hanging="419"/>
      </w:pPr>
      <w:rPr>
        <w:rFonts w:hint="eastAsia"/>
      </w:rPr>
    </w:lvl>
    <w:lvl w:ilvl="7">
      <w:start w:val="1"/>
      <w:numFmt w:val="lowerLetter"/>
      <w:lvlText w:val="%8)"/>
      <w:lvlJc w:val="left"/>
      <w:pPr>
        <w:tabs>
          <w:tab w:val="left" w:pos="3786"/>
        </w:tabs>
        <w:ind w:left="3785" w:hanging="419"/>
      </w:pPr>
      <w:rPr>
        <w:rFonts w:hint="eastAsia"/>
      </w:rPr>
    </w:lvl>
    <w:lvl w:ilvl="8">
      <w:start w:val="1"/>
      <w:numFmt w:val="lowerRoman"/>
      <w:lvlText w:val="%9."/>
      <w:lvlJc w:val="right"/>
      <w:pPr>
        <w:tabs>
          <w:tab w:val="left" w:pos="4206"/>
        </w:tabs>
        <w:ind w:left="4205" w:hanging="419"/>
      </w:pPr>
      <w:rPr>
        <w:rFonts w:hint="eastAsia"/>
      </w:rPr>
    </w:lvl>
  </w:abstractNum>
  <w:abstractNum w:abstractNumId="45" w15:restartNumberingAfterBreak="0">
    <w:nsid w:val="4624200F"/>
    <w:multiLevelType w:val="multilevel"/>
    <w:tmpl w:val="4624200F"/>
    <w:lvl w:ilvl="0">
      <w:start w:val="1"/>
      <w:numFmt w:val="decimal"/>
      <w:pStyle w:val="ZSD1"/>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6" w15:restartNumberingAfterBreak="0">
    <w:nsid w:val="472B7AF2"/>
    <w:multiLevelType w:val="multilevel"/>
    <w:tmpl w:val="472B7AF2"/>
    <w:lvl w:ilvl="0">
      <w:start w:val="1"/>
      <w:numFmt w:val="decimal"/>
      <w:pStyle w:val="LIXP-1"/>
      <w:lvlText w:val="%1"/>
      <w:lvlJc w:val="left"/>
      <w:pPr>
        <w:tabs>
          <w:tab w:val="left" w:pos="425"/>
        </w:tabs>
        <w:ind w:left="425" w:hanging="425"/>
      </w:pPr>
      <w:rPr>
        <w:rFonts w:ascii="Arial" w:eastAsia="黑体" w:hAnsi="Arial" w:hint="default"/>
        <w:b w:val="0"/>
        <w:i w:val="0"/>
        <w:sz w:val="21"/>
        <w:szCs w:val="21"/>
      </w:rPr>
    </w:lvl>
    <w:lvl w:ilvl="1">
      <w:start w:val="1"/>
      <w:numFmt w:val="decimal"/>
      <w:pStyle w:val="LIXP-2"/>
      <w:lvlText w:val="%1.%2"/>
      <w:lvlJc w:val="left"/>
      <w:pPr>
        <w:tabs>
          <w:tab w:val="left" w:pos="0"/>
        </w:tabs>
        <w:ind w:left="567" w:hanging="567"/>
      </w:pPr>
      <w:rPr>
        <w:rFonts w:ascii="Arial" w:hAnsi="Times New Roman" w:cs="Times New Roman" w:hint="default"/>
        <w:b w:val="0"/>
        <w:i w:val="0"/>
        <w:strike w:val="0"/>
      </w:rPr>
    </w:lvl>
    <w:lvl w:ilvl="2">
      <w:start w:val="1"/>
      <w:numFmt w:val="decimal"/>
      <w:pStyle w:val="LIXP-3"/>
      <w:lvlText w:val="%1.%2.%3"/>
      <w:lvlJc w:val="left"/>
      <w:pPr>
        <w:tabs>
          <w:tab w:val="left" w:pos="851"/>
        </w:tabs>
        <w:ind w:left="851" w:hanging="709"/>
      </w:pPr>
      <w:rPr>
        <w:rFonts w:ascii="黑体" w:eastAsia="黑体" w:hAnsi="Times New Roman" w:cs="Times New Roman" w:hint="eastAsia"/>
        <w:sz w:val="21"/>
        <w:szCs w:val="21"/>
      </w:rPr>
    </w:lvl>
    <w:lvl w:ilvl="3">
      <w:start w:val="1"/>
      <w:numFmt w:val="decimal"/>
      <w:lvlText w:val="%1.%2.%3.%4"/>
      <w:lvlJc w:val="left"/>
      <w:pPr>
        <w:tabs>
          <w:tab w:val="left" w:pos="851"/>
        </w:tabs>
        <w:ind w:left="851" w:hanging="851"/>
      </w:pPr>
      <w:rPr>
        <w:rFonts w:ascii="黑体" w:eastAsia="黑体" w:hAnsi="Times New Roman" w:cs="Times New Roman" w:hint="eastAsia"/>
        <w:sz w:val="21"/>
        <w:szCs w:val="21"/>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7" w15:restartNumberingAfterBreak="0">
    <w:nsid w:val="4887305C"/>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9160DD4"/>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971314A"/>
    <w:multiLevelType w:val="multilevel"/>
    <w:tmpl w:val="27397387"/>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4A2F3D11"/>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4B733A5F"/>
    <w:multiLevelType w:val="multilevel"/>
    <w:tmpl w:val="4B733A5F"/>
    <w:lvl w:ilvl="0">
      <w:start w:val="1"/>
      <w:numFmt w:val="decimal"/>
      <w:pStyle w:val="ZSE1"/>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left" w:pos="0"/>
        </w:tabs>
        <w:ind w:left="992" w:hanging="629"/>
      </w:pPr>
      <w:rPr>
        <w:rFonts w:hint="eastAsia"/>
        <w:vertAlign w:val="baseline"/>
      </w:rPr>
    </w:lvl>
    <w:lvl w:ilvl="4">
      <w:start w:val="1"/>
      <w:numFmt w:val="lowerLetter"/>
      <w:lvlText w:val="%5)"/>
      <w:lvlJc w:val="left"/>
      <w:pPr>
        <w:tabs>
          <w:tab w:val="left" w:pos="0"/>
        </w:tabs>
        <w:ind w:left="992" w:hanging="629"/>
      </w:pPr>
      <w:rPr>
        <w:rFonts w:hint="eastAsia"/>
        <w:vertAlign w:val="baseline"/>
      </w:rPr>
    </w:lvl>
    <w:lvl w:ilvl="5">
      <w:start w:val="1"/>
      <w:numFmt w:val="lowerRoman"/>
      <w:lvlText w:val="%6."/>
      <w:lvlJc w:val="right"/>
      <w:pPr>
        <w:tabs>
          <w:tab w:val="left" w:pos="0"/>
        </w:tabs>
        <w:ind w:left="992" w:hanging="629"/>
      </w:pPr>
      <w:rPr>
        <w:rFonts w:hint="eastAsia"/>
        <w:vertAlign w:val="baseline"/>
      </w:rPr>
    </w:lvl>
    <w:lvl w:ilvl="6">
      <w:start w:val="1"/>
      <w:numFmt w:val="decimal"/>
      <w:lvlText w:val="%7."/>
      <w:lvlJc w:val="left"/>
      <w:pPr>
        <w:tabs>
          <w:tab w:val="left" w:pos="0"/>
        </w:tabs>
        <w:ind w:left="992" w:hanging="629"/>
      </w:pPr>
      <w:rPr>
        <w:rFonts w:hint="eastAsia"/>
        <w:vertAlign w:val="baseline"/>
      </w:rPr>
    </w:lvl>
    <w:lvl w:ilvl="7">
      <w:start w:val="1"/>
      <w:numFmt w:val="lowerLetter"/>
      <w:lvlText w:val="%8)"/>
      <w:lvlJc w:val="left"/>
      <w:pPr>
        <w:tabs>
          <w:tab w:val="left" w:pos="0"/>
        </w:tabs>
        <w:ind w:left="992" w:hanging="629"/>
      </w:pPr>
      <w:rPr>
        <w:rFonts w:hint="eastAsia"/>
        <w:vertAlign w:val="baseline"/>
      </w:rPr>
    </w:lvl>
    <w:lvl w:ilvl="8">
      <w:start w:val="1"/>
      <w:numFmt w:val="lowerRoman"/>
      <w:lvlText w:val="%9."/>
      <w:lvlJc w:val="right"/>
      <w:pPr>
        <w:tabs>
          <w:tab w:val="left" w:pos="0"/>
        </w:tabs>
        <w:ind w:left="992" w:hanging="629"/>
      </w:pPr>
      <w:rPr>
        <w:rFonts w:hint="eastAsia"/>
        <w:vertAlign w:val="baseline"/>
      </w:rPr>
    </w:lvl>
  </w:abstractNum>
  <w:abstractNum w:abstractNumId="52" w15:restartNumberingAfterBreak="0">
    <w:nsid w:val="4CC61A4A"/>
    <w:multiLevelType w:val="hybridMultilevel"/>
    <w:tmpl w:val="7A0C8946"/>
    <w:lvl w:ilvl="0" w:tplc="0EE4916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3" w15:restartNumberingAfterBreak="0">
    <w:nsid w:val="4E62428D"/>
    <w:multiLevelType w:val="multilevel"/>
    <w:tmpl w:val="4E62428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54" w15:restartNumberingAfterBreak="0">
    <w:nsid w:val="4F280092"/>
    <w:multiLevelType w:val="multilevel"/>
    <w:tmpl w:val="4F280092"/>
    <w:lvl w:ilvl="0">
      <w:start w:val="1"/>
      <w:numFmt w:val="lowerRoman"/>
      <w:lvlText w:val="%1)"/>
      <w:lvlJc w:val="left"/>
      <w:pPr>
        <w:tabs>
          <w:tab w:val="left" w:pos="2041"/>
        </w:tabs>
        <w:ind w:left="2041" w:hanging="466"/>
      </w:pPr>
      <w:rPr>
        <w:rFonts w:hint="default"/>
      </w:rPr>
    </w:lvl>
    <w:lvl w:ilvl="1">
      <w:start w:val="1"/>
      <w:numFmt w:val="lowerLetter"/>
      <w:lvlText w:val="%2）"/>
      <w:lvlJc w:val="left"/>
      <w:pPr>
        <w:tabs>
          <w:tab w:val="left" w:pos="1515"/>
        </w:tabs>
        <w:ind w:left="1515" w:hanging="360"/>
      </w:pPr>
      <w:rPr>
        <w:rFonts w:hint="default"/>
      </w:rPr>
    </w:lvl>
    <w:lvl w:ilvl="2">
      <w:start w:val="1"/>
      <w:numFmt w:val="lowerRoman"/>
      <w:pStyle w:val="CMMI3"/>
      <w:lvlText w:val="%3)"/>
      <w:lvlJc w:val="left"/>
      <w:pPr>
        <w:tabs>
          <w:tab w:val="left" w:pos="2295"/>
        </w:tabs>
        <w:ind w:left="2295" w:hanging="720"/>
      </w:pPr>
      <w:rPr>
        <w:rFonts w:hint="default"/>
      </w:rPr>
    </w:lvl>
    <w:lvl w:ilvl="3">
      <w:start w:val="1"/>
      <w:numFmt w:val="decimal"/>
      <w:lvlText w:val="%4."/>
      <w:lvlJc w:val="left"/>
      <w:pPr>
        <w:tabs>
          <w:tab w:val="left" w:pos="2415"/>
        </w:tabs>
        <w:ind w:left="2415" w:hanging="420"/>
      </w:pPr>
    </w:lvl>
    <w:lvl w:ilvl="4">
      <w:start w:val="1"/>
      <w:numFmt w:val="lowerLetter"/>
      <w:lvlText w:val="%5)"/>
      <w:lvlJc w:val="left"/>
      <w:pPr>
        <w:tabs>
          <w:tab w:val="left" w:pos="2835"/>
        </w:tabs>
        <w:ind w:left="2835" w:hanging="420"/>
      </w:pPr>
    </w:lvl>
    <w:lvl w:ilvl="5">
      <w:start w:val="1"/>
      <w:numFmt w:val="lowerRoman"/>
      <w:lvlText w:val="%6."/>
      <w:lvlJc w:val="right"/>
      <w:pPr>
        <w:tabs>
          <w:tab w:val="left" w:pos="3255"/>
        </w:tabs>
        <w:ind w:left="3255" w:hanging="420"/>
      </w:pPr>
    </w:lvl>
    <w:lvl w:ilvl="6">
      <w:start w:val="1"/>
      <w:numFmt w:val="decimal"/>
      <w:lvlText w:val="%7."/>
      <w:lvlJc w:val="left"/>
      <w:pPr>
        <w:tabs>
          <w:tab w:val="left" w:pos="3675"/>
        </w:tabs>
        <w:ind w:left="3675" w:hanging="420"/>
      </w:pPr>
    </w:lvl>
    <w:lvl w:ilvl="7">
      <w:start w:val="1"/>
      <w:numFmt w:val="lowerLetter"/>
      <w:lvlText w:val="%8)"/>
      <w:lvlJc w:val="left"/>
      <w:pPr>
        <w:tabs>
          <w:tab w:val="left" w:pos="4095"/>
        </w:tabs>
        <w:ind w:left="4095" w:hanging="420"/>
      </w:pPr>
    </w:lvl>
    <w:lvl w:ilvl="8">
      <w:start w:val="1"/>
      <w:numFmt w:val="lowerRoman"/>
      <w:lvlText w:val="%9."/>
      <w:lvlJc w:val="right"/>
      <w:pPr>
        <w:tabs>
          <w:tab w:val="left" w:pos="4515"/>
        </w:tabs>
        <w:ind w:left="4515" w:hanging="420"/>
      </w:pPr>
    </w:lvl>
  </w:abstractNum>
  <w:abstractNum w:abstractNumId="55" w15:restartNumberingAfterBreak="0">
    <w:nsid w:val="5193379B"/>
    <w:multiLevelType w:val="multilevel"/>
    <w:tmpl w:val="5193379B"/>
    <w:lvl w:ilvl="0">
      <w:start w:val="1"/>
      <w:numFmt w:val="decimal"/>
      <w:pStyle w:val="SS-0"/>
      <w:lvlText w:val="表%1"/>
      <w:lvlJc w:val="left"/>
      <w:pPr>
        <w:tabs>
          <w:tab w:val="left" w:pos="840"/>
        </w:tabs>
        <w:ind w:left="840" w:hanging="42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6" w15:restartNumberingAfterBreak="0">
    <w:nsid w:val="557C2AF5"/>
    <w:multiLevelType w:val="multilevel"/>
    <w:tmpl w:val="BEAEC636"/>
    <w:lvl w:ilvl="0">
      <w:start w:val="1"/>
      <w:numFmt w:val="decimal"/>
      <w:pStyle w:val="ZSD0"/>
      <w:suff w:val="nothing"/>
      <w:lvlText w:val="Figure%1　"/>
      <w:lvlJc w:val="left"/>
      <w:pPr>
        <w:ind w:left="3828" w:firstLine="0"/>
      </w:pPr>
      <w:rPr>
        <w:rFonts w:ascii="黑体" w:eastAsia="黑体" w:hAnsi="Times New Roman" w:hint="eastAsia"/>
        <w:b w:val="0"/>
        <w:i w:val="0"/>
        <w:color w:val="auto"/>
        <w:sz w:val="21"/>
      </w:rPr>
    </w:lvl>
    <w:lvl w:ilvl="1">
      <w:start w:val="1"/>
      <w:numFmt w:val="decimal"/>
      <w:suff w:val="nothing"/>
      <w:lvlText w:val="%1%2　"/>
      <w:lvlJc w:val="left"/>
      <w:pPr>
        <w:ind w:left="4536" w:firstLine="0"/>
      </w:pPr>
      <w:rPr>
        <w:rFonts w:ascii="Times New Roman" w:eastAsia="黑体" w:hAnsi="Times New Roman" w:hint="default"/>
        <w:b w:val="0"/>
        <w:i w:val="0"/>
        <w:sz w:val="21"/>
      </w:rPr>
    </w:lvl>
    <w:lvl w:ilvl="2">
      <w:start w:val="1"/>
      <w:numFmt w:val="decimal"/>
      <w:suff w:val="nothing"/>
      <w:lvlText w:val="%1%2.%3　"/>
      <w:lvlJc w:val="left"/>
      <w:pPr>
        <w:ind w:left="4536" w:firstLine="0"/>
      </w:pPr>
      <w:rPr>
        <w:rFonts w:ascii="Times New Roman" w:eastAsia="黑体" w:hAnsi="Times New Roman" w:hint="default"/>
        <w:b w:val="0"/>
        <w:i w:val="0"/>
        <w:sz w:val="21"/>
      </w:rPr>
    </w:lvl>
    <w:lvl w:ilvl="3">
      <w:start w:val="1"/>
      <w:numFmt w:val="decimal"/>
      <w:suff w:val="nothing"/>
      <w:lvlText w:val="%1%2.%3.%4　"/>
      <w:lvlJc w:val="left"/>
      <w:pPr>
        <w:ind w:left="4536" w:firstLine="0"/>
      </w:pPr>
      <w:rPr>
        <w:rFonts w:ascii="Times New Roman" w:eastAsia="黑体" w:hAnsi="Times New Roman" w:hint="default"/>
        <w:b w:val="0"/>
        <w:i w:val="0"/>
        <w:sz w:val="21"/>
      </w:rPr>
    </w:lvl>
    <w:lvl w:ilvl="4">
      <w:start w:val="1"/>
      <w:numFmt w:val="decimal"/>
      <w:suff w:val="nothing"/>
      <w:lvlText w:val="%1%2.%3.%4.%5　"/>
      <w:lvlJc w:val="left"/>
      <w:pPr>
        <w:ind w:left="4536" w:firstLine="0"/>
      </w:pPr>
      <w:rPr>
        <w:rFonts w:ascii="Times New Roman" w:eastAsia="黑体" w:hAnsi="Times New Roman" w:hint="default"/>
        <w:b w:val="0"/>
        <w:i w:val="0"/>
        <w:sz w:val="21"/>
      </w:rPr>
    </w:lvl>
    <w:lvl w:ilvl="5">
      <w:start w:val="1"/>
      <w:numFmt w:val="decimal"/>
      <w:suff w:val="nothing"/>
      <w:lvlText w:val="%1%2.%3.%4.%5.%6　"/>
      <w:lvlJc w:val="left"/>
      <w:pPr>
        <w:ind w:left="4536" w:firstLine="0"/>
      </w:pPr>
      <w:rPr>
        <w:rFonts w:ascii="Times New Roman" w:eastAsia="黑体" w:hAnsi="Times New Roman" w:hint="default"/>
        <w:b w:val="0"/>
        <w:i w:val="0"/>
        <w:sz w:val="21"/>
      </w:rPr>
    </w:lvl>
    <w:lvl w:ilvl="6">
      <w:start w:val="1"/>
      <w:numFmt w:val="decimal"/>
      <w:suff w:val="nothing"/>
      <w:lvlText w:val="%1%2.%3.%4.%5.%6.%7　"/>
      <w:lvlJc w:val="left"/>
      <w:pPr>
        <w:ind w:left="4536" w:firstLine="0"/>
      </w:pPr>
      <w:rPr>
        <w:rFonts w:ascii="Times New Roman" w:eastAsia="黑体" w:hAnsi="Times New Roman" w:hint="default"/>
        <w:b w:val="0"/>
        <w:i w:val="0"/>
        <w:sz w:val="21"/>
      </w:rPr>
    </w:lvl>
    <w:lvl w:ilvl="7">
      <w:start w:val="1"/>
      <w:numFmt w:val="decimal"/>
      <w:lvlText w:val="%1.%2.%3.%4.%5.%6.%7.%8"/>
      <w:lvlJc w:val="left"/>
      <w:pPr>
        <w:tabs>
          <w:tab w:val="num" w:pos="8887"/>
        </w:tabs>
        <w:ind w:left="8505" w:hanging="1418"/>
      </w:pPr>
      <w:rPr>
        <w:rFonts w:hint="eastAsia"/>
      </w:rPr>
    </w:lvl>
    <w:lvl w:ilvl="8">
      <w:start w:val="1"/>
      <w:numFmt w:val="decimal"/>
      <w:lvlText w:val="%1.%2.%3.%4.%5.%6.%7.%8.%9"/>
      <w:lvlJc w:val="left"/>
      <w:pPr>
        <w:tabs>
          <w:tab w:val="num" w:pos="9313"/>
        </w:tabs>
        <w:ind w:left="9213" w:hanging="1700"/>
      </w:pPr>
      <w:rPr>
        <w:rFonts w:hint="eastAsia"/>
      </w:rPr>
    </w:lvl>
  </w:abstractNum>
  <w:abstractNum w:abstractNumId="57" w15:restartNumberingAfterBreak="0">
    <w:nsid w:val="5913CE8A"/>
    <w:multiLevelType w:val="multilevel"/>
    <w:tmpl w:val="5913CE8A"/>
    <w:lvl w:ilvl="0">
      <w:start w:val="1"/>
      <w:numFmt w:val="bullet"/>
      <w:lvlText w:val=""/>
      <w:lvlJc w:val="left"/>
      <w:pPr>
        <w:ind w:left="1260" w:hanging="420"/>
      </w:pPr>
      <w:rPr>
        <w:rFonts w:ascii="Wingdings" w:hAnsi="Wingdings" w:hint="default"/>
        <w:snapToGrid w:val="0"/>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8" w15:restartNumberingAfterBreak="0">
    <w:nsid w:val="5BCC6D02"/>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5D9735AD"/>
    <w:multiLevelType w:val="multilevel"/>
    <w:tmpl w:val="5D9735A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60" w15:restartNumberingAfterBreak="0">
    <w:nsid w:val="5FA16E1E"/>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1" w15:restartNumberingAfterBreak="0">
    <w:nsid w:val="60B55DC2"/>
    <w:multiLevelType w:val="multilevel"/>
    <w:tmpl w:val="60B55DC2"/>
    <w:lvl w:ilvl="0">
      <w:start w:val="1"/>
      <w:numFmt w:val="upperLetter"/>
      <w:pStyle w:val="ZSH1"/>
      <w:lvlText w:val="%1"/>
      <w:lvlJc w:val="left"/>
      <w:pPr>
        <w:tabs>
          <w:tab w:val="left" w:pos="0"/>
        </w:tabs>
        <w:ind w:left="0" w:hanging="425"/>
      </w:pPr>
      <w:rPr>
        <w:rFonts w:hint="eastAsia"/>
      </w:rPr>
    </w:lvl>
    <w:lvl w:ilvl="1">
      <w:start w:val="1"/>
      <w:numFmt w:val="decimal"/>
      <w:pStyle w:val="ZSH2"/>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62" w15:restartNumberingAfterBreak="0">
    <w:nsid w:val="60DC29AE"/>
    <w:multiLevelType w:val="hybridMultilevel"/>
    <w:tmpl w:val="CB4A526E"/>
    <w:lvl w:ilvl="0" w:tplc="EC82F8A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1041A80"/>
    <w:multiLevelType w:val="hybridMultilevel"/>
    <w:tmpl w:val="B34A94C8"/>
    <w:lvl w:ilvl="0" w:tplc="3AD2F38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4" w15:restartNumberingAfterBreak="0">
    <w:nsid w:val="646260FA"/>
    <w:multiLevelType w:val="multilevel"/>
    <w:tmpl w:val="EEDADAA8"/>
    <w:lvl w:ilvl="0">
      <w:start w:val="1"/>
      <w:numFmt w:val="decimal"/>
      <w:suff w:val="nothing"/>
      <w:lvlText w:val="表%1　"/>
      <w:lvlJc w:val="left"/>
      <w:pPr>
        <w:ind w:left="0" w:firstLine="0"/>
      </w:pPr>
      <w:rPr>
        <w:rFonts w:ascii="黑体" w:eastAsia="黑体" w:hAnsi="Times New Roman" w:hint="eastAsia"/>
        <w:b w:val="0"/>
        <w:i w:val="0"/>
        <w:color w:val="auto"/>
        <w:sz w:val="21"/>
        <w:lang w:val="en-US"/>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5" w15:restartNumberingAfterBreak="0">
    <w:nsid w:val="657D3FBC"/>
    <w:multiLevelType w:val="multilevel"/>
    <w:tmpl w:val="657D3FBC"/>
    <w:lvl w:ilvl="0">
      <w:start w:val="1"/>
      <w:numFmt w:val="upperLetter"/>
      <w:pStyle w:val="ZSF"/>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ZSG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ZSG2"/>
      <w:suff w:val="nothing"/>
      <w:lvlText w:val="%1.%2.%3　"/>
      <w:lvlJc w:val="left"/>
      <w:pPr>
        <w:ind w:left="0" w:firstLine="0"/>
      </w:pPr>
      <w:rPr>
        <w:rFonts w:ascii="黑体" w:eastAsia="黑体" w:hAnsi="Times New Roman" w:hint="eastAsia"/>
        <w:b w:val="0"/>
        <w:i w:val="0"/>
        <w:sz w:val="21"/>
      </w:rPr>
    </w:lvl>
    <w:lvl w:ilvl="3">
      <w:start w:val="1"/>
      <w:numFmt w:val="decimal"/>
      <w:pStyle w:val="ZSG3"/>
      <w:suff w:val="nothing"/>
      <w:lvlText w:val="%1.%2.%3.%4　"/>
      <w:lvlJc w:val="left"/>
      <w:pPr>
        <w:ind w:left="0" w:firstLine="0"/>
      </w:pPr>
      <w:rPr>
        <w:rFonts w:ascii="黑体" w:eastAsia="黑体" w:hAnsi="Times New Roman" w:hint="eastAsia"/>
        <w:b w:val="0"/>
        <w:i w:val="0"/>
        <w:sz w:val="21"/>
      </w:rPr>
    </w:lvl>
    <w:lvl w:ilvl="4">
      <w:start w:val="1"/>
      <w:numFmt w:val="decimal"/>
      <w:pStyle w:val="ZSG4"/>
      <w:suff w:val="nothing"/>
      <w:lvlText w:val="%1.%2.%3.%4.%5　"/>
      <w:lvlJc w:val="left"/>
      <w:pPr>
        <w:ind w:left="0" w:firstLine="0"/>
      </w:pPr>
      <w:rPr>
        <w:rFonts w:ascii="黑体" w:eastAsia="黑体" w:hAnsi="Times New Roman" w:hint="eastAsia"/>
        <w:b w:val="0"/>
        <w:i w:val="0"/>
        <w:sz w:val="21"/>
      </w:rPr>
    </w:lvl>
    <w:lvl w:ilvl="5">
      <w:start w:val="1"/>
      <w:numFmt w:val="decimal"/>
      <w:pStyle w:val="ZSG5"/>
      <w:suff w:val="nothing"/>
      <w:lvlText w:val="%1.%2.%3.%4.%5.%6　"/>
      <w:lvlJc w:val="left"/>
      <w:pPr>
        <w:ind w:left="0" w:firstLine="0"/>
      </w:pPr>
      <w:rPr>
        <w:rFonts w:ascii="黑体" w:eastAsia="黑体" w:hAnsi="Times New Roman" w:hint="eastAsia"/>
        <w:b w:val="0"/>
        <w:i w:val="0"/>
        <w:sz w:val="21"/>
      </w:rPr>
    </w:lvl>
    <w:lvl w:ilvl="6">
      <w:start w:val="1"/>
      <w:numFmt w:val="decimal"/>
      <w:pStyle w:val="ZSG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6" w15:restartNumberingAfterBreak="0">
    <w:nsid w:val="668371AE"/>
    <w:multiLevelType w:val="multilevel"/>
    <w:tmpl w:val="668371AE"/>
    <w:lvl w:ilvl="0">
      <w:start w:val="1"/>
      <w:numFmt w:val="bullet"/>
      <w:pStyle w:val="CMMIi"/>
      <w:lvlText w:val=""/>
      <w:lvlJc w:val="left"/>
      <w:pPr>
        <w:tabs>
          <w:tab w:val="left" w:pos="1501"/>
        </w:tabs>
        <w:ind w:left="1501" w:hanging="420"/>
      </w:pPr>
      <w:rPr>
        <w:rFonts w:ascii="Wingdings" w:hAnsi="Wingdings" w:hint="default"/>
      </w:rPr>
    </w:lvl>
    <w:lvl w:ilvl="1">
      <w:start w:val="1"/>
      <w:numFmt w:val="bullet"/>
      <w:lvlText w:val=""/>
      <w:lvlJc w:val="left"/>
      <w:pPr>
        <w:tabs>
          <w:tab w:val="left" w:pos="1921"/>
        </w:tabs>
        <w:ind w:left="1921" w:hanging="420"/>
      </w:pPr>
      <w:rPr>
        <w:rFonts w:ascii="Wingdings" w:hAnsi="Wingdings" w:hint="default"/>
      </w:rPr>
    </w:lvl>
    <w:lvl w:ilvl="2">
      <w:start w:val="1"/>
      <w:numFmt w:val="bullet"/>
      <w:lvlText w:val=""/>
      <w:lvlJc w:val="left"/>
      <w:pPr>
        <w:tabs>
          <w:tab w:val="left" w:pos="2341"/>
        </w:tabs>
        <w:ind w:left="2341" w:hanging="420"/>
      </w:pPr>
      <w:rPr>
        <w:rFonts w:ascii="Wingdings" w:hAnsi="Wingdings" w:hint="default"/>
      </w:rPr>
    </w:lvl>
    <w:lvl w:ilvl="3">
      <w:start w:val="1"/>
      <w:numFmt w:val="bullet"/>
      <w:lvlText w:val=""/>
      <w:lvlJc w:val="left"/>
      <w:pPr>
        <w:tabs>
          <w:tab w:val="left" w:pos="2761"/>
        </w:tabs>
        <w:ind w:left="2761" w:hanging="420"/>
      </w:pPr>
      <w:rPr>
        <w:rFonts w:ascii="Wingdings" w:hAnsi="Wingdings" w:hint="default"/>
      </w:rPr>
    </w:lvl>
    <w:lvl w:ilvl="4">
      <w:start w:val="1"/>
      <w:numFmt w:val="bullet"/>
      <w:lvlText w:val=""/>
      <w:lvlJc w:val="left"/>
      <w:pPr>
        <w:tabs>
          <w:tab w:val="left" w:pos="3181"/>
        </w:tabs>
        <w:ind w:left="3181" w:hanging="420"/>
      </w:pPr>
      <w:rPr>
        <w:rFonts w:ascii="Wingdings" w:hAnsi="Wingdings" w:hint="default"/>
      </w:rPr>
    </w:lvl>
    <w:lvl w:ilvl="5">
      <w:start w:val="1"/>
      <w:numFmt w:val="bullet"/>
      <w:lvlText w:val=""/>
      <w:lvlJc w:val="left"/>
      <w:pPr>
        <w:tabs>
          <w:tab w:val="left" w:pos="3601"/>
        </w:tabs>
        <w:ind w:left="3601" w:hanging="420"/>
      </w:pPr>
      <w:rPr>
        <w:rFonts w:ascii="Wingdings" w:hAnsi="Wingdings" w:hint="default"/>
      </w:rPr>
    </w:lvl>
    <w:lvl w:ilvl="6">
      <w:start w:val="1"/>
      <w:numFmt w:val="bullet"/>
      <w:lvlText w:val=""/>
      <w:lvlJc w:val="left"/>
      <w:pPr>
        <w:tabs>
          <w:tab w:val="left" w:pos="4021"/>
        </w:tabs>
        <w:ind w:left="4021" w:hanging="420"/>
      </w:pPr>
      <w:rPr>
        <w:rFonts w:ascii="Wingdings" w:hAnsi="Wingdings" w:hint="default"/>
      </w:rPr>
    </w:lvl>
    <w:lvl w:ilvl="7">
      <w:start w:val="1"/>
      <w:numFmt w:val="bullet"/>
      <w:lvlText w:val=""/>
      <w:lvlJc w:val="left"/>
      <w:pPr>
        <w:tabs>
          <w:tab w:val="left" w:pos="4441"/>
        </w:tabs>
        <w:ind w:left="4441" w:hanging="420"/>
      </w:pPr>
      <w:rPr>
        <w:rFonts w:ascii="Wingdings" w:hAnsi="Wingdings" w:hint="default"/>
      </w:rPr>
    </w:lvl>
    <w:lvl w:ilvl="8">
      <w:start w:val="1"/>
      <w:numFmt w:val="bullet"/>
      <w:lvlText w:val=""/>
      <w:lvlJc w:val="left"/>
      <w:pPr>
        <w:tabs>
          <w:tab w:val="left" w:pos="4861"/>
        </w:tabs>
        <w:ind w:left="4861" w:hanging="420"/>
      </w:pPr>
      <w:rPr>
        <w:rFonts w:ascii="Wingdings" w:hAnsi="Wingdings" w:hint="default"/>
      </w:rPr>
    </w:lvl>
  </w:abstractNum>
  <w:abstractNum w:abstractNumId="67" w15:restartNumberingAfterBreak="0">
    <w:nsid w:val="68CE0620"/>
    <w:multiLevelType w:val="multilevel"/>
    <w:tmpl w:val="68CE0620"/>
    <w:lvl w:ilvl="0">
      <w:start w:val="1"/>
      <w:numFmt w:val="decimal"/>
      <w:suff w:val="nothing"/>
      <w:lvlText w:val="%1"/>
      <w:lvlJc w:val="center"/>
      <w:pPr>
        <w:ind w:left="420" w:hanging="420"/>
      </w:pPr>
      <w:rPr>
        <w:rFonts w:hint="eastAsia"/>
        <w:i w:val="0"/>
        <w:color w:val="auto"/>
      </w:rPr>
    </w:lvl>
    <w:lvl w:ilvl="1">
      <w:start w:val="1"/>
      <w:numFmt w:val="lowerLetter"/>
      <w:pStyle w:val="ZSC2TimesNewRoman"/>
      <w:lvlText w:val="%2)"/>
      <w:lvlJc w:val="left"/>
      <w:pPr>
        <w:ind w:left="840" w:hanging="420"/>
      </w:pPr>
    </w:lvl>
    <w:lvl w:ilvl="2">
      <w:start w:val="1"/>
      <w:numFmt w:val="lowerRoman"/>
      <w:pStyle w:val="ZSC3TimesNewRoman"/>
      <w:lvlText w:val="%3."/>
      <w:lvlJc w:val="right"/>
      <w:pPr>
        <w:ind w:left="1260" w:hanging="420"/>
      </w:pPr>
    </w:lvl>
    <w:lvl w:ilvl="3">
      <w:start w:val="1"/>
      <w:numFmt w:val="decimal"/>
      <w:pStyle w:val="ZSC4TimesNewRoman0505"/>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6AAF1C7E"/>
    <w:multiLevelType w:val="multilevel"/>
    <w:tmpl w:val="6AAF1C7E"/>
    <w:lvl w:ilvl="0">
      <w:start w:val="1"/>
      <w:numFmt w:val="bullet"/>
      <w:pStyle w:val="CMMI"/>
      <w:lvlText w:val=""/>
      <w:lvlJc w:val="left"/>
      <w:pPr>
        <w:tabs>
          <w:tab w:val="left" w:pos="1155"/>
        </w:tabs>
        <w:ind w:left="1155" w:hanging="420"/>
      </w:pPr>
      <w:rPr>
        <w:rFonts w:ascii="Wingdings" w:hAnsi="Wingdings" w:hint="default"/>
      </w:rPr>
    </w:lvl>
    <w:lvl w:ilvl="1">
      <w:start w:val="1"/>
      <w:numFmt w:val="bullet"/>
      <w:lvlText w:val=""/>
      <w:lvlJc w:val="left"/>
      <w:pPr>
        <w:tabs>
          <w:tab w:val="left" w:pos="1575"/>
        </w:tabs>
        <w:ind w:left="1575" w:hanging="420"/>
      </w:pPr>
      <w:rPr>
        <w:rFonts w:ascii="Wingdings" w:hAnsi="Wingdings" w:hint="default"/>
      </w:rPr>
    </w:lvl>
    <w:lvl w:ilvl="2">
      <w:start w:val="1"/>
      <w:numFmt w:val="bullet"/>
      <w:lvlText w:val=""/>
      <w:lvlJc w:val="left"/>
      <w:pPr>
        <w:tabs>
          <w:tab w:val="left" w:pos="1995"/>
        </w:tabs>
        <w:ind w:left="1995" w:hanging="420"/>
      </w:pPr>
      <w:rPr>
        <w:rFonts w:ascii="Wingdings" w:hAnsi="Wingdings" w:hint="default"/>
      </w:rPr>
    </w:lvl>
    <w:lvl w:ilvl="3">
      <w:start w:val="1"/>
      <w:numFmt w:val="bullet"/>
      <w:lvlText w:val=""/>
      <w:lvlJc w:val="left"/>
      <w:pPr>
        <w:tabs>
          <w:tab w:val="left" w:pos="2415"/>
        </w:tabs>
        <w:ind w:left="2415" w:hanging="420"/>
      </w:pPr>
      <w:rPr>
        <w:rFonts w:ascii="Wingdings" w:hAnsi="Wingdings" w:hint="default"/>
      </w:rPr>
    </w:lvl>
    <w:lvl w:ilvl="4">
      <w:start w:val="1"/>
      <w:numFmt w:val="bullet"/>
      <w:lvlText w:val=""/>
      <w:lvlJc w:val="left"/>
      <w:pPr>
        <w:tabs>
          <w:tab w:val="left" w:pos="2835"/>
        </w:tabs>
        <w:ind w:left="2835" w:hanging="420"/>
      </w:pPr>
      <w:rPr>
        <w:rFonts w:ascii="Wingdings" w:hAnsi="Wingdings" w:hint="default"/>
      </w:rPr>
    </w:lvl>
    <w:lvl w:ilvl="5">
      <w:start w:val="1"/>
      <w:numFmt w:val="bullet"/>
      <w:lvlText w:val=""/>
      <w:lvlJc w:val="left"/>
      <w:pPr>
        <w:tabs>
          <w:tab w:val="left" w:pos="3255"/>
        </w:tabs>
        <w:ind w:left="3255" w:hanging="420"/>
      </w:pPr>
      <w:rPr>
        <w:rFonts w:ascii="Wingdings" w:hAnsi="Wingdings" w:hint="default"/>
      </w:rPr>
    </w:lvl>
    <w:lvl w:ilvl="6">
      <w:start w:val="1"/>
      <w:numFmt w:val="bullet"/>
      <w:lvlText w:val=""/>
      <w:lvlJc w:val="left"/>
      <w:pPr>
        <w:tabs>
          <w:tab w:val="left" w:pos="3675"/>
        </w:tabs>
        <w:ind w:left="3675" w:hanging="420"/>
      </w:pPr>
      <w:rPr>
        <w:rFonts w:ascii="Wingdings" w:hAnsi="Wingdings" w:hint="default"/>
      </w:rPr>
    </w:lvl>
    <w:lvl w:ilvl="7">
      <w:start w:val="1"/>
      <w:numFmt w:val="bullet"/>
      <w:lvlText w:val=""/>
      <w:lvlJc w:val="left"/>
      <w:pPr>
        <w:tabs>
          <w:tab w:val="left" w:pos="4095"/>
        </w:tabs>
        <w:ind w:left="4095" w:hanging="420"/>
      </w:pPr>
      <w:rPr>
        <w:rFonts w:ascii="Wingdings" w:hAnsi="Wingdings" w:hint="default"/>
      </w:rPr>
    </w:lvl>
    <w:lvl w:ilvl="8">
      <w:start w:val="1"/>
      <w:numFmt w:val="bullet"/>
      <w:lvlText w:val=""/>
      <w:lvlJc w:val="left"/>
      <w:pPr>
        <w:tabs>
          <w:tab w:val="left" w:pos="4515"/>
        </w:tabs>
        <w:ind w:left="4515" w:hanging="420"/>
      </w:pPr>
      <w:rPr>
        <w:rFonts w:ascii="Wingdings" w:hAnsi="Wingdings" w:hint="default"/>
      </w:rPr>
    </w:lvl>
  </w:abstractNum>
  <w:abstractNum w:abstractNumId="69" w15:restartNumberingAfterBreak="0">
    <w:nsid w:val="6CA53A7E"/>
    <w:multiLevelType w:val="multilevel"/>
    <w:tmpl w:val="6CA53A7E"/>
    <w:lvl w:ilvl="0">
      <w:start w:val="1"/>
      <w:numFmt w:val="lowerLetter"/>
      <w:pStyle w:val="SS-1"/>
      <w:lvlText w:val="%1)"/>
      <w:lvlJc w:val="left"/>
      <w:pPr>
        <w:tabs>
          <w:tab w:val="left" w:pos="200"/>
        </w:tabs>
        <w:ind w:left="600" w:hanging="400"/>
      </w:pPr>
      <w:rPr>
        <w:rFonts w:ascii="黑体" w:eastAsia="黑体"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0" w15:restartNumberingAfterBreak="0">
    <w:nsid w:val="6CD7317B"/>
    <w:multiLevelType w:val="hybridMultilevel"/>
    <w:tmpl w:val="DE16980E"/>
    <w:lvl w:ilvl="0" w:tplc="BA889A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1" w15:restartNumberingAfterBreak="0">
    <w:nsid w:val="6CE96C0E"/>
    <w:multiLevelType w:val="multilevel"/>
    <w:tmpl w:val="6CE96C0E"/>
    <w:lvl w:ilvl="0">
      <w:start w:val="1"/>
      <w:numFmt w:val="decimal"/>
      <w:suff w:val="nothing"/>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6CEA2025"/>
    <w:multiLevelType w:val="multilevel"/>
    <w:tmpl w:val="6CEA2025"/>
    <w:lvl w:ilvl="0">
      <w:start w:val="1"/>
      <w:numFmt w:val="none"/>
      <w:pStyle w:val="a3"/>
      <w:suff w:val="nothing"/>
      <w:lvlText w:val="%1"/>
      <w:lvlJc w:val="left"/>
      <w:pPr>
        <w:ind w:left="0" w:firstLine="0"/>
      </w:pPr>
      <w:rPr>
        <w:rFonts w:ascii="Times New Roman" w:hAnsi="Times New Roman" w:hint="default"/>
        <w:b/>
        <w:i w:val="0"/>
        <w:sz w:val="21"/>
      </w:rPr>
    </w:lvl>
    <w:lvl w:ilvl="1">
      <w:start w:val="1"/>
      <w:numFmt w:val="decimal"/>
      <w:pStyle w:val="a4"/>
      <w:suff w:val="nothing"/>
      <w:lvlText w:val="%1%2　"/>
      <w:lvlJc w:val="left"/>
      <w:pPr>
        <w:ind w:left="0" w:firstLine="0"/>
      </w:pPr>
      <w:rPr>
        <w:rFonts w:ascii="黑体" w:eastAsia="黑体" w:hAnsi="Times New Roman" w:hint="eastAsia"/>
        <w:b w:val="0"/>
        <w:i w:val="0"/>
        <w:sz w:val="21"/>
      </w:rPr>
    </w:lvl>
    <w:lvl w:ilvl="2">
      <w:start w:val="1"/>
      <w:numFmt w:val="decimal"/>
      <w:pStyle w:val="a5"/>
      <w:suff w:val="nothing"/>
      <w:lvlText w:val="%1%2.%3　"/>
      <w:lvlJc w:val="left"/>
      <w:pPr>
        <w:ind w:left="0" w:firstLine="0"/>
      </w:pPr>
      <w:rPr>
        <w:rFonts w:ascii="黑体" w:eastAsia="黑体" w:hAnsi="Times New Roman" w:hint="eastAsia"/>
        <w:b w:val="0"/>
        <w:i w:val="0"/>
        <w:sz w:val="21"/>
      </w:rPr>
    </w:lvl>
    <w:lvl w:ilvl="3">
      <w:start w:val="1"/>
      <w:numFmt w:val="decimal"/>
      <w:pStyle w:val="a6"/>
      <w:suff w:val="nothing"/>
      <w:lvlText w:val="%1%2.%3.%4　"/>
      <w:lvlJc w:val="left"/>
      <w:pPr>
        <w:ind w:left="0" w:firstLine="0"/>
      </w:pPr>
      <w:rPr>
        <w:rFonts w:ascii="黑体" w:eastAsia="黑体" w:hAnsi="Times New Roman" w:hint="eastAsia"/>
        <w:b w:val="0"/>
        <w:i w:val="0"/>
        <w:sz w:val="21"/>
      </w:rPr>
    </w:lvl>
    <w:lvl w:ilvl="4">
      <w:start w:val="1"/>
      <w:numFmt w:val="decimal"/>
      <w:pStyle w:val="a7"/>
      <w:suff w:val="nothing"/>
      <w:lvlText w:val="%1%2.%3.%4.%5　"/>
      <w:lvlJc w:val="left"/>
      <w:pPr>
        <w:ind w:left="0" w:firstLine="0"/>
      </w:pPr>
      <w:rPr>
        <w:rFonts w:ascii="黑体" w:eastAsia="黑体" w:hAnsi="Times New Roman" w:hint="eastAsia"/>
        <w:b w:val="0"/>
        <w:i w:val="0"/>
        <w:sz w:val="21"/>
      </w:rPr>
    </w:lvl>
    <w:lvl w:ilvl="5">
      <w:start w:val="1"/>
      <w:numFmt w:val="decimal"/>
      <w:pStyle w:val="a8"/>
      <w:suff w:val="nothing"/>
      <w:lvlText w:val="%1%2.%3.%4.%5.%6　"/>
      <w:lvlJc w:val="left"/>
      <w:pPr>
        <w:ind w:left="0" w:firstLine="0"/>
      </w:pPr>
      <w:rPr>
        <w:rFonts w:ascii="黑体" w:eastAsia="黑体" w:hAnsi="Times New Roman" w:hint="eastAsia"/>
        <w:b w:val="0"/>
        <w:i w:val="0"/>
        <w:sz w:val="21"/>
      </w:rPr>
    </w:lvl>
    <w:lvl w:ilvl="6">
      <w:start w:val="1"/>
      <w:numFmt w:val="decimal"/>
      <w:pStyle w:val="a9"/>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73" w15:restartNumberingAfterBreak="0">
    <w:nsid w:val="6DBF04F4"/>
    <w:multiLevelType w:val="multilevel"/>
    <w:tmpl w:val="6DBF04F4"/>
    <w:lvl w:ilvl="0">
      <w:start w:val="1"/>
      <w:numFmt w:val="none"/>
      <w:pStyle w:val="aa"/>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left" w:pos="1140"/>
        </w:tabs>
        <w:ind w:left="726" w:hanging="363"/>
      </w:pPr>
      <w:rPr>
        <w:rFonts w:hint="eastAsia"/>
      </w:rPr>
    </w:lvl>
    <w:lvl w:ilvl="2">
      <w:start w:val="1"/>
      <w:numFmt w:val="lowerRoman"/>
      <w:lvlText w:val="%3."/>
      <w:lvlJc w:val="right"/>
      <w:pPr>
        <w:tabs>
          <w:tab w:val="left" w:pos="1140"/>
        </w:tabs>
        <w:ind w:left="726" w:hanging="363"/>
      </w:pPr>
      <w:rPr>
        <w:rFonts w:hint="eastAsia"/>
      </w:rPr>
    </w:lvl>
    <w:lvl w:ilvl="3">
      <w:start w:val="1"/>
      <w:numFmt w:val="decimal"/>
      <w:lvlText w:val="%4."/>
      <w:lvlJc w:val="left"/>
      <w:pPr>
        <w:tabs>
          <w:tab w:val="left" w:pos="1140"/>
        </w:tabs>
        <w:ind w:left="726" w:hanging="363"/>
      </w:pPr>
      <w:rPr>
        <w:rFonts w:hint="eastAsia"/>
      </w:rPr>
    </w:lvl>
    <w:lvl w:ilvl="4">
      <w:start w:val="1"/>
      <w:numFmt w:val="lowerLetter"/>
      <w:lvlText w:val="%5)"/>
      <w:lvlJc w:val="left"/>
      <w:pPr>
        <w:tabs>
          <w:tab w:val="left" w:pos="1140"/>
        </w:tabs>
        <w:ind w:left="726" w:hanging="363"/>
      </w:pPr>
      <w:rPr>
        <w:rFonts w:hint="eastAsia"/>
      </w:rPr>
    </w:lvl>
    <w:lvl w:ilvl="5">
      <w:start w:val="1"/>
      <w:numFmt w:val="lowerRoman"/>
      <w:lvlText w:val="%6."/>
      <w:lvlJc w:val="right"/>
      <w:pPr>
        <w:tabs>
          <w:tab w:val="left" w:pos="1140"/>
        </w:tabs>
        <w:ind w:left="726" w:hanging="363"/>
      </w:pPr>
      <w:rPr>
        <w:rFonts w:hint="eastAsia"/>
      </w:rPr>
    </w:lvl>
    <w:lvl w:ilvl="6">
      <w:start w:val="1"/>
      <w:numFmt w:val="decimal"/>
      <w:lvlText w:val="%7."/>
      <w:lvlJc w:val="left"/>
      <w:pPr>
        <w:tabs>
          <w:tab w:val="left" w:pos="1140"/>
        </w:tabs>
        <w:ind w:left="726" w:hanging="363"/>
      </w:pPr>
      <w:rPr>
        <w:rFonts w:hint="eastAsia"/>
      </w:rPr>
    </w:lvl>
    <w:lvl w:ilvl="7">
      <w:start w:val="1"/>
      <w:numFmt w:val="lowerLetter"/>
      <w:lvlText w:val="%8)"/>
      <w:lvlJc w:val="left"/>
      <w:pPr>
        <w:tabs>
          <w:tab w:val="left" w:pos="1140"/>
        </w:tabs>
        <w:ind w:left="726" w:hanging="363"/>
      </w:pPr>
      <w:rPr>
        <w:rFonts w:hint="eastAsia"/>
      </w:rPr>
    </w:lvl>
    <w:lvl w:ilvl="8">
      <w:start w:val="1"/>
      <w:numFmt w:val="lowerRoman"/>
      <w:lvlText w:val="%9."/>
      <w:lvlJc w:val="right"/>
      <w:pPr>
        <w:tabs>
          <w:tab w:val="left" w:pos="1140"/>
        </w:tabs>
        <w:ind w:left="726" w:hanging="363"/>
      </w:pPr>
      <w:rPr>
        <w:rFonts w:hint="eastAsia"/>
      </w:rPr>
    </w:lvl>
  </w:abstractNum>
  <w:abstractNum w:abstractNumId="74" w15:restartNumberingAfterBreak="0">
    <w:nsid w:val="713E1CBC"/>
    <w:multiLevelType w:val="multilevel"/>
    <w:tmpl w:val="713E1CBC"/>
    <w:lvl w:ilvl="0">
      <w:start w:val="1"/>
      <w:numFmt w:val="decimal"/>
      <w:suff w:val="nothing"/>
      <w:lvlText w:val="%1"/>
      <w:lvlJc w:val="left"/>
      <w:pPr>
        <w:ind w:left="0" w:firstLine="0"/>
      </w:pPr>
      <w:rPr>
        <w:rFonts w:hint="eastAsia"/>
        <w:sz w:val="18"/>
        <w:szCs w:val="1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5" w15:restartNumberingAfterBreak="0">
    <w:nsid w:val="72FB5F47"/>
    <w:multiLevelType w:val="multilevel"/>
    <w:tmpl w:val="72FB5F47"/>
    <w:lvl w:ilvl="0">
      <w:start w:val="1"/>
      <w:numFmt w:val="decimal"/>
      <w:pStyle w:val="SS-2"/>
      <w:lvlText w:val="图%1"/>
      <w:lvlJc w:val="center"/>
      <w:pPr>
        <w:tabs>
          <w:tab w:val="left" w:pos="630"/>
        </w:tabs>
        <w:ind w:left="1030" w:hanging="400"/>
      </w:pPr>
      <w:rPr>
        <w:rFonts w:ascii="黑体" w:eastAsia="黑体" w:hAnsi="Times New Roman" w:hint="eastAsia"/>
        <w:b w:val="0"/>
        <w:i w:val="0"/>
        <w:sz w:val="21"/>
        <w:szCs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6" w15:restartNumberingAfterBreak="0">
    <w:nsid w:val="77E30F17"/>
    <w:multiLevelType w:val="hybridMultilevel"/>
    <w:tmpl w:val="344A84B0"/>
    <w:lvl w:ilvl="0" w:tplc="B700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040CC6"/>
    <w:multiLevelType w:val="hybridMultilevel"/>
    <w:tmpl w:val="67908960"/>
    <w:lvl w:ilvl="0" w:tplc="FFFFFFFF">
      <w:start w:val="1"/>
      <w:numFmt w:val="decimal"/>
      <w:suff w:val="nothing"/>
      <w:lvlText w:val="%1"/>
      <w:lvlJc w:val="left"/>
      <w:pPr>
        <w:ind w:left="0" w:firstLine="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8" w15:restartNumberingAfterBreak="0">
    <w:nsid w:val="785E7B93"/>
    <w:multiLevelType w:val="multilevel"/>
    <w:tmpl w:val="04090023"/>
    <w:styleLink w:val="ab"/>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892379622">
    <w:abstractNumId w:val="10"/>
  </w:num>
  <w:num w:numId="2" w16cid:durableId="1826169058">
    <w:abstractNumId w:val="3"/>
  </w:num>
  <w:num w:numId="3" w16cid:durableId="184055647">
    <w:abstractNumId w:val="5"/>
  </w:num>
  <w:num w:numId="4" w16cid:durableId="1618174422">
    <w:abstractNumId w:val="8"/>
  </w:num>
  <w:num w:numId="5" w16cid:durableId="1229419260">
    <w:abstractNumId w:val="9"/>
  </w:num>
  <w:num w:numId="6" w16cid:durableId="571811939">
    <w:abstractNumId w:val="6"/>
  </w:num>
  <w:num w:numId="7" w16cid:durableId="787547416">
    <w:abstractNumId w:val="2"/>
  </w:num>
  <w:num w:numId="8" w16cid:durableId="1768110841">
    <w:abstractNumId w:val="7"/>
  </w:num>
  <w:num w:numId="9" w16cid:durableId="600726034">
    <w:abstractNumId w:val="4"/>
  </w:num>
  <w:num w:numId="10" w16cid:durableId="338696573">
    <w:abstractNumId w:val="1"/>
  </w:num>
  <w:num w:numId="11" w16cid:durableId="1196699423">
    <w:abstractNumId w:val="0"/>
  </w:num>
  <w:num w:numId="12" w16cid:durableId="390806192">
    <w:abstractNumId w:val="42"/>
  </w:num>
  <w:num w:numId="13" w16cid:durableId="301928183">
    <w:abstractNumId w:val="26"/>
  </w:num>
  <w:num w:numId="14" w16cid:durableId="1007250904">
    <w:abstractNumId w:val="34"/>
  </w:num>
  <w:num w:numId="15" w16cid:durableId="1823228686">
    <w:abstractNumId w:val="15"/>
  </w:num>
  <w:num w:numId="16" w16cid:durableId="2015184979">
    <w:abstractNumId w:val="44"/>
  </w:num>
  <w:num w:numId="17" w16cid:durableId="1694381714">
    <w:abstractNumId w:val="73"/>
  </w:num>
  <w:num w:numId="18" w16cid:durableId="543254444">
    <w:abstractNumId w:val="13"/>
  </w:num>
  <w:num w:numId="19" w16cid:durableId="326247597">
    <w:abstractNumId w:val="51"/>
  </w:num>
  <w:num w:numId="20" w16cid:durableId="1322730172">
    <w:abstractNumId w:val="22"/>
  </w:num>
  <w:num w:numId="21" w16cid:durableId="289677633">
    <w:abstractNumId w:val="65"/>
  </w:num>
  <w:num w:numId="22" w16cid:durableId="1432583701">
    <w:abstractNumId w:val="61"/>
  </w:num>
  <w:num w:numId="23" w16cid:durableId="617571245">
    <w:abstractNumId w:val="45"/>
  </w:num>
  <w:num w:numId="24" w16cid:durableId="1257521970">
    <w:abstractNumId w:val="32"/>
  </w:num>
  <w:num w:numId="25" w16cid:durableId="1242718151">
    <w:abstractNumId w:val="16"/>
  </w:num>
  <w:num w:numId="26" w16cid:durableId="139007424">
    <w:abstractNumId w:val="64"/>
  </w:num>
  <w:num w:numId="27" w16cid:durableId="1044790626">
    <w:abstractNumId w:val="56"/>
  </w:num>
  <w:num w:numId="28" w16cid:durableId="907573405">
    <w:abstractNumId w:val="72"/>
  </w:num>
  <w:num w:numId="29" w16cid:durableId="808403051">
    <w:abstractNumId w:val="68"/>
  </w:num>
  <w:num w:numId="30" w16cid:durableId="610279737">
    <w:abstractNumId w:val="24"/>
  </w:num>
  <w:num w:numId="31" w16cid:durableId="1267956856">
    <w:abstractNumId w:val="40"/>
  </w:num>
  <w:num w:numId="32" w16cid:durableId="1314259051">
    <w:abstractNumId w:val="54"/>
  </w:num>
  <w:num w:numId="33" w16cid:durableId="630937974">
    <w:abstractNumId w:val="66"/>
  </w:num>
  <w:num w:numId="34" w16cid:durableId="946472270">
    <w:abstractNumId w:val="75"/>
  </w:num>
  <w:num w:numId="35" w16cid:durableId="670521830">
    <w:abstractNumId w:val="55"/>
  </w:num>
  <w:num w:numId="36" w16cid:durableId="2051108844">
    <w:abstractNumId w:val="69"/>
  </w:num>
  <w:num w:numId="37" w16cid:durableId="1329017944">
    <w:abstractNumId w:val="23"/>
  </w:num>
  <w:num w:numId="38" w16cid:durableId="473182581">
    <w:abstractNumId w:val="46"/>
  </w:num>
  <w:num w:numId="39" w16cid:durableId="502940000">
    <w:abstractNumId w:val="18"/>
  </w:num>
  <w:num w:numId="40" w16cid:durableId="1104615688">
    <w:abstractNumId w:val="67"/>
  </w:num>
  <w:num w:numId="41" w16cid:durableId="41947105">
    <w:abstractNumId w:val="17"/>
  </w:num>
  <w:num w:numId="42" w16cid:durableId="450515001">
    <w:abstractNumId w:val="71"/>
  </w:num>
  <w:num w:numId="43" w16cid:durableId="1821649285">
    <w:abstractNumId w:val="30"/>
  </w:num>
  <w:num w:numId="44" w16cid:durableId="494614533">
    <w:abstractNumId w:val="38"/>
  </w:num>
  <w:num w:numId="45" w16cid:durableId="604192031">
    <w:abstractNumId w:val="78"/>
  </w:num>
  <w:num w:numId="46" w16cid:durableId="1055617642">
    <w:abstractNumId w:val="29"/>
  </w:num>
  <w:num w:numId="47" w16cid:durableId="852455464">
    <w:abstractNumId w:val="60"/>
  </w:num>
  <w:num w:numId="48" w16cid:durableId="1956209617">
    <w:abstractNumId w:val="49"/>
  </w:num>
  <w:num w:numId="49" w16cid:durableId="7173744">
    <w:abstractNumId w:val="37"/>
  </w:num>
  <w:num w:numId="50" w16cid:durableId="798260455">
    <w:abstractNumId w:val="21"/>
  </w:num>
  <w:num w:numId="51" w16cid:durableId="1186479206">
    <w:abstractNumId w:val="43"/>
  </w:num>
  <w:num w:numId="52" w16cid:durableId="1339305094">
    <w:abstractNumId w:val="33"/>
  </w:num>
  <w:num w:numId="53" w16cid:durableId="2084721263">
    <w:abstractNumId w:val="48"/>
  </w:num>
  <w:num w:numId="54" w16cid:durableId="498544469">
    <w:abstractNumId w:val="58"/>
  </w:num>
  <w:num w:numId="55" w16cid:durableId="386340607">
    <w:abstractNumId w:val="11"/>
  </w:num>
  <w:num w:numId="56" w16cid:durableId="1005128228">
    <w:abstractNumId w:val="57"/>
  </w:num>
  <w:num w:numId="57" w16cid:durableId="915286612">
    <w:abstractNumId w:val="53"/>
  </w:num>
  <w:num w:numId="58" w16cid:durableId="1222206966">
    <w:abstractNumId w:val="59"/>
  </w:num>
  <w:num w:numId="59" w16cid:durableId="1367827022">
    <w:abstractNumId w:val="31"/>
  </w:num>
  <w:num w:numId="60" w16cid:durableId="369768325">
    <w:abstractNumId w:val="25"/>
  </w:num>
  <w:num w:numId="61" w16cid:durableId="1498887222">
    <w:abstractNumId w:val="76"/>
  </w:num>
  <w:num w:numId="62" w16cid:durableId="1020742581">
    <w:abstractNumId w:val="41"/>
  </w:num>
  <w:num w:numId="63" w16cid:durableId="120347488">
    <w:abstractNumId w:val="62"/>
  </w:num>
  <w:num w:numId="64" w16cid:durableId="1415972740">
    <w:abstractNumId w:val="20"/>
  </w:num>
  <w:num w:numId="65" w16cid:durableId="1926760879">
    <w:abstractNumId w:val="77"/>
  </w:num>
  <w:num w:numId="66" w16cid:durableId="1158689675">
    <w:abstractNumId w:val="50"/>
  </w:num>
  <w:num w:numId="67" w16cid:durableId="1740398373">
    <w:abstractNumId w:val="39"/>
  </w:num>
  <w:num w:numId="68" w16cid:durableId="1160383893">
    <w:abstractNumId w:val="12"/>
  </w:num>
  <w:num w:numId="69" w16cid:durableId="201291695">
    <w:abstractNumId w:val="14"/>
  </w:num>
  <w:num w:numId="70" w16cid:durableId="1971089005">
    <w:abstractNumId w:val="28"/>
  </w:num>
  <w:num w:numId="71" w16cid:durableId="1210147000">
    <w:abstractNumId w:val="74"/>
  </w:num>
  <w:num w:numId="72" w16cid:durableId="922110606">
    <w:abstractNumId w:val="27"/>
  </w:num>
  <w:num w:numId="73" w16cid:durableId="1908606693">
    <w:abstractNumId w:val="47"/>
  </w:num>
  <w:num w:numId="74" w16cid:durableId="707872467">
    <w:abstractNumId w:val="35"/>
  </w:num>
  <w:num w:numId="75" w16cid:durableId="1872919499">
    <w:abstractNumId w:val="70"/>
  </w:num>
  <w:num w:numId="76" w16cid:durableId="1283534634">
    <w:abstractNumId w:val="52"/>
  </w:num>
  <w:num w:numId="77" w16cid:durableId="762453297">
    <w:abstractNumId w:val="63"/>
  </w:num>
  <w:num w:numId="78" w16cid:durableId="629287987">
    <w:abstractNumId w:val="36"/>
  </w:num>
  <w:num w:numId="79" w16cid:durableId="637221266">
    <w:abstractNumId w:val="1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119"/>
    <w:rsid w:val="0000001F"/>
    <w:rsid w:val="00000244"/>
    <w:rsid w:val="00000514"/>
    <w:rsid w:val="00000DE2"/>
    <w:rsid w:val="00000FA8"/>
    <w:rsid w:val="0000185F"/>
    <w:rsid w:val="000018F2"/>
    <w:rsid w:val="0000197E"/>
    <w:rsid w:val="000019A5"/>
    <w:rsid w:val="00002136"/>
    <w:rsid w:val="000022B3"/>
    <w:rsid w:val="000025C1"/>
    <w:rsid w:val="00002E74"/>
    <w:rsid w:val="00003301"/>
    <w:rsid w:val="000043E4"/>
    <w:rsid w:val="00004716"/>
    <w:rsid w:val="00004AFF"/>
    <w:rsid w:val="000055A7"/>
    <w:rsid w:val="0000586F"/>
    <w:rsid w:val="00006A26"/>
    <w:rsid w:val="0000704B"/>
    <w:rsid w:val="00007279"/>
    <w:rsid w:val="00007F7D"/>
    <w:rsid w:val="000101D3"/>
    <w:rsid w:val="000116B8"/>
    <w:rsid w:val="0001186A"/>
    <w:rsid w:val="00013D86"/>
    <w:rsid w:val="00013E02"/>
    <w:rsid w:val="0001443C"/>
    <w:rsid w:val="00014466"/>
    <w:rsid w:val="000145E8"/>
    <w:rsid w:val="00015FD5"/>
    <w:rsid w:val="00016611"/>
    <w:rsid w:val="00017416"/>
    <w:rsid w:val="00017596"/>
    <w:rsid w:val="0002047E"/>
    <w:rsid w:val="00020481"/>
    <w:rsid w:val="000204A7"/>
    <w:rsid w:val="0002074B"/>
    <w:rsid w:val="00021403"/>
    <w:rsid w:val="0002143C"/>
    <w:rsid w:val="000215BC"/>
    <w:rsid w:val="00021A4E"/>
    <w:rsid w:val="00021EAC"/>
    <w:rsid w:val="000222F9"/>
    <w:rsid w:val="00022303"/>
    <w:rsid w:val="00023125"/>
    <w:rsid w:val="00023618"/>
    <w:rsid w:val="0002439E"/>
    <w:rsid w:val="00024B24"/>
    <w:rsid w:val="0002555B"/>
    <w:rsid w:val="000258C0"/>
    <w:rsid w:val="00025A65"/>
    <w:rsid w:val="000262BF"/>
    <w:rsid w:val="000265FA"/>
    <w:rsid w:val="00026C31"/>
    <w:rsid w:val="00027280"/>
    <w:rsid w:val="00027D02"/>
    <w:rsid w:val="00030639"/>
    <w:rsid w:val="00030D99"/>
    <w:rsid w:val="00031AE0"/>
    <w:rsid w:val="00031D42"/>
    <w:rsid w:val="000320A7"/>
    <w:rsid w:val="00032572"/>
    <w:rsid w:val="000329E6"/>
    <w:rsid w:val="00033266"/>
    <w:rsid w:val="00033412"/>
    <w:rsid w:val="00033940"/>
    <w:rsid w:val="00033A44"/>
    <w:rsid w:val="00033BFF"/>
    <w:rsid w:val="0003589B"/>
    <w:rsid w:val="00035925"/>
    <w:rsid w:val="00035CA3"/>
    <w:rsid w:val="00036119"/>
    <w:rsid w:val="000369B3"/>
    <w:rsid w:val="000376CE"/>
    <w:rsid w:val="0003780F"/>
    <w:rsid w:val="00037EB4"/>
    <w:rsid w:val="000405BE"/>
    <w:rsid w:val="00040710"/>
    <w:rsid w:val="00041929"/>
    <w:rsid w:val="00041C8A"/>
    <w:rsid w:val="00042041"/>
    <w:rsid w:val="00042C4A"/>
    <w:rsid w:val="00042CA3"/>
    <w:rsid w:val="00042F03"/>
    <w:rsid w:val="00042FC8"/>
    <w:rsid w:val="000433A7"/>
    <w:rsid w:val="0004477C"/>
    <w:rsid w:val="0004536D"/>
    <w:rsid w:val="00045C72"/>
    <w:rsid w:val="00045CE9"/>
    <w:rsid w:val="000466D3"/>
    <w:rsid w:val="000467BE"/>
    <w:rsid w:val="00047120"/>
    <w:rsid w:val="0004749A"/>
    <w:rsid w:val="00051060"/>
    <w:rsid w:val="0005323A"/>
    <w:rsid w:val="00053AF4"/>
    <w:rsid w:val="00053DC7"/>
    <w:rsid w:val="00053F6E"/>
    <w:rsid w:val="0005441C"/>
    <w:rsid w:val="000546D8"/>
    <w:rsid w:val="00055383"/>
    <w:rsid w:val="000557DB"/>
    <w:rsid w:val="000558C6"/>
    <w:rsid w:val="00055966"/>
    <w:rsid w:val="00055FE9"/>
    <w:rsid w:val="00056058"/>
    <w:rsid w:val="00056126"/>
    <w:rsid w:val="00056155"/>
    <w:rsid w:val="000563EF"/>
    <w:rsid w:val="00056B30"/>
    <w:rsid w:val="000574CA"/>
    <w:rsid w:val="000602CD"/>
    <w:rsid w:val="000603F1"/>
    <w:rsid w:val="00060459"/>
    <w:rsid w:val="00060BFA"/>
    <w:rsid w:val="0006150E"/>
    <w:rsid w:val="000619FF"/>
    <w:rsid w:val="00061A50"/>
    <w:rsid w:val="00061A98"/>
    <w:rsid w:val="0006288A"/>
    <w:rsid w:val="000629F3"/>
    <w:rsid w:val="00062E06"/>
    <w:rsid w:val="000639EC"/>
    <w:rsid w:val="000646F9"/>
    <w:rsid w:val="00065715"/>
    <w:rsid w:val="00065C43"/>
    <w:rsid w:val="000660EE"/>
    <w:rsid w:val="000671FC"/>
    <w:rsid w:val="00067458"/>
    <w:rsid w:val="0006746C"/>
    <w:rsid w:val="00067476"/>
    <w:rsid w:val="00067CDF"/>
    <w:rsid w:val="00070984"/>
    <w:rsid w:val="00070A4A"/>
    <w:rsid w:val="00070D80"/>
    <w:rsid w:val="00070D8F"/>
    <w:rsid w:val="000711D8"/>
    <w:rsid w:val="00071997"/>
    <w:rsid w:val="000724D3"/>
    <w:rsid w:val="00073140"/>
    <w:rsid w:val="000749BA"/>
    <w:rsid w:val="00074FBE"/>
    <w:rsid w:val="0007571D"/>
    <w:rsid w:val="00075A6B"/>
    <w:rsid w:val="00076426"/>
    <w:rsid w:val="00076AF5"/>
    <w:rsid w:val="00076E77"/>
    <w:rsid w:val="000770F8"/>
    <w:rsid w:val="00077181"/>
    <w:rsid w:val="00077AC1"/>
    <w:rsid w:val="0008001C"/>
    <w:rsid w:val="000803EF"/>
    <w:rsid w:val="00080696"/>
    <w:rsid w:val="00080D2F"/>
    <w:rsid w:val="00080D9E"/>
    <w:rsid w:val="00081166"/>
    <w:rsid w:val="00081E88"/>
    <w:rsid w:val="00081F47"/>
    <w:rsid w:val="00081F6F"/>
    <w:rsid w:val="00082340"/>
    <w:rsid w:val="0008301A"/>
    <w:rsid w:val="0008312B"/>
    <w:rsid w:val="00083430"/>
    <w:rsid w:val="00083A09"/>
    <w:rsid w:val="0008458C"/>
    <w:rsid w:val="00084711"/>
    <w:rsid w:val="0008518D"/>
    <w:rsid w:val="0008537C"/>
    <w:rsid w:val="000855BF"/>
    <w:rsid w:val="000856D8"/>
    <w:rsid w:val="000865E5"/>
    <w:rsid w:val="00086A99"/>
    <w:rsid w:val="00086CC8"/>
    <w:rsid w:val="00086DC4"/>
    <w:rsid w:val="00086E29"/>
    <w:rsid w:val="0008748B"/>
    <w:rsid w:val="000875B6"/>
    <w:rsid w:val="0009005E"/>
    <w:rsid w:val="000924CF"/>
    <w:rsid w:val="00092857"/>
    <w:rsid w:val="000929F9"/>
    <w:rsid w:val="00092A62"/>
    <w:rsid w:val="00092B00"/>
    <w:rsid w:val="000932F5"/>
    <w:rsid w:val="00093C31"/>
    <w:rsid w:val="00095185"/>
    <w:rsid w:val="00096699"/>
    <w:rsid w:val="0009687C"/>
    <w:rsid w:val="00096CA2"/>
    <w:rsid w:val="0009702D"/>
    <w:rsid w:val="00097681"/>
    <w:rsid w:val="00097E9B"/>
    <w:rsid w:val="000A0444"/>
    <w:rsid w:val="000A049B"/>
    <w:rsid w:val="000A07C9"/>
    <w:rsid w:val="000A096F"/>
    <w:rsid w:val="000A0CCC"/>
    <w:rsid w:val="000A20A9"/>
    <w:rsid w:val="000A226A"/>
    <w:rsid w:val="000A3E8E"/>
    <w:rsid w:val="000A3F58"/>
    <w:rsid w:val="000A48B1"/>
    <w:rsid w:val="000A5FF8"/>
    <w:rsid w:val="000A74EA"/>
    <w:rsid w:val="000A7860"/>
    <w:rsid w:val="000A7AB9"/>
    <w:rsid w:val="000A7BEA"/>
    <w:rsid w:val="000B02E9"/>
    <w:rsid w:val="000B0AD1"/>
    <w:rsid w:val="000B10B2"/>
    <w:rsid w:val="000B12D0"/>
    <w:rsid w:val="000B1D65"/>
    <w:rsid w:val="000B1F68"/>
    <w:rsid w:val="000B2523"/>
    <w:rsid w:val="000B263C"/>
    <w:rsid w:val="000B3143"/>
    <w:rsid w:val="000B33CA"/>
    <w:rsid w:val="000B349F"/>
    <w:rsid w:val="000B37F1"/>
    <w:rsid w:val="000B3A06"/>
    <w:rsid w:val="000B3A72"/>
    <w:rsid w:val="000B3E68"/>
    <w:rsid w:val="000B3F75"/>
    <w:rsid w:val="000B40E7"/>
    <w:rsid w:val="000B4E8F"/>
    <w:rsid w:val="000B5995"/>
    <w:rsid w:val="000B5ACC"/>
    <w:rsid w:val="000B5BF6"/>
    <w:rsid w:val="000B5D00"/>
    <w:rsid w:val="000B60E3"/>
    <w:rsid w:val="000B63C8"/>
    <w:rsid w:val="000B66D3"/>
    <w:rsid w:val="000B7061"/>
    <w:rsid w:val="000B7190"/>
    <w:rsid w:val="000B75E6"/>
    <w:rsid w:val="000B7830"/>
    <w:rsid w:val="000B7F87"/>
    <w:rsid w:val="000C0D77"/>
    <w:rsid w:val="000C2082"/>
    <w:rsid w:val="000C2FCB"/>
    <w:rsid w:val="000C34CA"/>
    <w:rsid w:val="000C3E9D"/>
    <w:rsid w:val="000C4EC4"/>
    <w:rsid w:val="000C5645"/>
    <w:rsid w:val="000C5CF2"/>
    <w:rsid w:val="000C6B05"/>
    <w:rsid w:val="000C6DD6"/>
    <w:rsid w:val="000C73D4"/>
    <w:rsid w:val="000C75C5"/>
    <w:rsid w:val="000C7AF5"/>
    <w:rsid w:val="000D0231"/>
    <w:rsid w:val="000D0602"/>
    <w:rsid w:val="000D09A3"/>
    <w:rsid w:val="000D0CF6"/>
    <w:rsid w:val="000D1540"/>
    <w:rsid w:val="000D1B40"/>
    <w:rsid w:val="000D1CB1"/>
    <w:rsid w:val="000D1E05"/>
    <w:rsid w:val="000D1EAB"/>
    <w:rsid w:val="000D2740"/>
    <w:rsid w:val="000D3142"/>
    <w:rsid w:val="000D3D4C"/>
    <w:rsid w:val="000D3DF8"/>
    <w:rsid w:val="000D3E77"/>
    <w:rsid w:val="000D4750"/>
    <w:rsid w:val="000D49B2"/>
    <w:rsid w:val="000D4F51"/>
    <w:rsid w:val="000D59FA"/>
    <w:rsid w:val="000D5A65"/>
    <w:rsid w:val="000D6F37"/>
    <w:rsid w:val="000D718B"/>
    <w:rsid w:val="000D724F"/>
    <w:rsid w:val="000D7969"/>
    <w:rsid w:val="000D7D90"/>
    <w:rsid w:val="000D7EB0"/>
    <w:rsid w:val="000D7FD6"/>
    <w:rsid w:val="000E00CE"/>
    <w:rsid w:val="000E02C5"/>
    <w:rsid w:val="000E0694"/>
    <w:rsid w:val="000E0995"/>
    <w:rsid w:val="000E0C46"/>
    <w:rsid w:val="000E0FEE"/>
    <w:rsid w:val="000E10BE"/>
    <w:rsid w:val="000E12BE"/>
    <w:rsid w:val="000E26B3"/>
    <w:rsid w:val="000E2BE4"/>
    <w:rsid w:val="000E3EAD"/>
    <w:rsid w:val="000E410D"/>
    <w:rsid w:val="000E465F"/>
    <w:rsid w:val="000E499C"/>
    <w:rsid w:val="000E4B95"/>
    <w:rsid w:val="000E5838"/>
    <w:rsid w:val="000E6136"/>
    <w:rsid w:val="000E6314"/>
    <w:rsid w:val="000E63B8"/>
    <w:rsid w:val="000E668B"/>
    <w:rsid w:val="000E7002"/>
    <w:rsid w:val="000E742C"/>
    <w:rsid w:val="000F0235"/>
    <w:rsid w:val="000F027A"/>
    <w:rsid w:val="000F030C"/>
    <w:rsid w:val="000F129C"/>
    <w:rsid w:val="000F18A5"/>
    <w:rsid w:val="000F18E9"/>
    <w:rsid w:val="000F25C9"/>
    <w:rsid w:val="000F27DE"/>
    <w:rsid w:val="000F2F1A"/>
    <w:rsid w:val="000F3032"/>
    <w:rsid w:val="000F3AB7"/>
    <w:rsid w:val="000F3D73"/>
    <w:rsid w:val="000F453E"/>
    <w:rsid w:val="000F5805"/>
    <w:rsid w:val="000F5AE4"/>
    <w:rsid w:val="000F6967"/>
    <w:rsid w:val="000F6AAC"/>
    <w:rsid w:val="000F7BD9"/>
    <w:rsid w:val="000F7F40"/>
    <w:rsid w:val="000F7F8A"/>
    <w:rsid w:val="00100448"/>
    <w:rsid w:val="00100DAF"/>
    <w:rsid w:val="00100E8E"/>
    <w:rsid w:val="001010F4"/>
    <w:rsid w:val="0010123C"/>
    <w:rsid w:val="001013B6"/>
    <w:rsid w:val="0010251E"/>
    <w:rsid w:val="00103C0E"/>
    <w:rsid w:val="00103EC2"/>
    <w:rsid w:val="001040A9"/>
    <w:rsid w:val="0010510E"/>
    <w:rsid w:val="0010515F"/>
    <w:rsid w:val="001056DE"/>
    <w:rsid w:val="00105DA7"/>
    <w:rsid w:val="00105F6F"/>
    <w:rsid w:val="00107602"/>
    <w:rsid w:val="00107801"/>
    <w:rsid w:val="00107999"/>
    <w:rsid w:val="00107C1A"/>
    <w:rsid w:val="00110AC3"/>
    <w:rsid w:val="00111929"/>
    <w:rsid w:val="001124C0"/>
    <w:rsid w:val="001126B9"/>
    <w:rsid w:val="00112780"/>
    <w:rsid w:val="0011287D"/>
    <w:rsid w:val="00112952"/>
    <w:rsid w:val="00113301"/>
    <w:rsid w:val="00113435"/>
    <w:rsid w:val="00113928"/>
    <w:rsid w:val="00113B10"/>
    <w:rsid w:val="001149A6"/>
    <w:rsid w:val="00114CAB"/>
    <w:rsid w:val="00114CC7"/>
    <w:rsid w:val="00114F3B"/>
    <w:rsid w:val="001153E3"/>
    <w:rsid w:val="0011550A"/>
    <w:rsid w:val="001155C5"/>
    <w:rsid w:val="0011601D"/>
    <w:rsid w:val="00116702"/>
    <w:rsid w:val="00116A79"/>
    <w:rsid w:val="00116B27"/>
    <w:rsid w:val="00116D20"/>
    <w:rsid w:val="00116D53"/>
    <w:rsid w:val="00117000"/>
    <w:rsid w:val="00117A32"/>
    <w:rsid w:val="00117C46"/>
    <w:rsid w:val="00117D15"/>
    <w:rsid w:val="00120660"/>
    <w:rsid w:val="001207D9"/>
    <w:rsid w:val="001217D7"/>
    <w:rsid w:val="00123041"/>
    <w:rsid w:val="001231B6"/>
    <w:rsid w:val="00123C02"/>
    <w:rsid w:val="00123D5F"/>
    <w:rsid w:val="00124175"/>
    <w:rsid w:val="00124619"/>
    <w:rsid w:val="00125840"/>
    <w:rsid w:val="00125EDB"/>
    <w:rsid w:val="001261C7"/>
    <w:rsid w:val="00126501"/>
    <w:rsid w:val="00126788"/>
    <w:rsid w:val="00130675"/>
    <w:rsid w:val="00130B36"/>
    <w:rsid w:val="00130E53"/>
    <w:rsid w:val="00131280"/>
    <w:rsid w:val="0013175F"/>
    <w:rsid w:val="001323AE"/>
    <w:rsid w:val="00132549"/>
    <w:rsid w:val="001328FB"/>
    <w:rsid w:val="001330E9"/>
    <w:rsid w:val="001332DA"/>
    <w:rsid w:val="001339DE"/>
    <w:rsid w:val="00134CBD"/>
    <w:rsid w:val="0013571B"/>
    <w:rsid w:val="00135BD2"/>
    <w:rsid w:val="00135DE7"/>
    <w:rsid w:val="001369E4"/>
    <w:rsid w:val="00136AB7"/>
    <w:rsid w:val="00136E1F"/>
    <w:rsid w:val="0013718D"/>
    <w:rsid w:val="00137645"/>
    <w:rsid w:val="00137FAC"/>
    <w:rsid w:val="00137FDE"/>
    <w:rsid w:val="00140102"/>
    <w:rsid w:val="00140407"/>
    <w:rsid w:val="001406D3"/>
    <w:rsid w:val="0014091C"/>
    <w:rsid w:val="001409DA"/>
    <w:rsid w:val="0014118B"/>
    <w:rsid w:val="0014129E"/>
    <w:rsid w:val="00142AD6"/>
    <w:rsid w:val="00142C3B"/>
    <w:rsid w:val="00142FFD"/>
    <w:rsid w:val="00143441"/>
    <w:rsid w:val="00143B61"/>
    <w:rsid w:val="0014414C"/>
    <w:rsid w:val="001441B6"/>
    <w:rsid w:val="00144A73"/>
    <w:rsid w:val="00144B24"/>
    <w:rsid w:val="001454A6"/>
    <w:rsid w:val="001463D3"/>
    <w:rsid w:val="00146B1B"/>
    <w:rsid w:val="00146B8E"/>
    <w:rsid w:val="00146D1C"/>
    <w:rsid w:val="00147802"/>
    <w:rsid w:val="001501A8"/>
    <w:rsid w:val="00150E20"/>
    <w:rsid w:val="001512B4"/>
    <w:rsid w:val="00151322"/>
    <w:rsid w:val="00151A1D"/>
    <w:rsid w:val="00152354"/>
    <w:rsid w:val="00152CC9"/>
    <w:rsid w:val="00153FD7"/>
    <w:rsid w:val="00154E5D"/>
    <w:rsid w:val="001550B1"/>
    <w:rsid w:val="00155E1F"/>
    <w:rsid w:val="00155E86"/>
    <w:rsid w:val="00155FE9"/>
    <w:rsid w:val="001565AB"/>
    <w:rsid w:val="00156627"/>
    <w:rsid w:val="001566F3"/>
    <w:rsid w:val="00156AA9"/>
    <w:rsid w:val="00156DA8"/>
    <w:rsid w:val="00157118"/>
    <w:rsid w:val="001571E3"/>
    <w:rsid w:val="00157AEE"/>
    <w:rsid w:val="001600FD"/>
    <w:rsid w:val="00160653"/>
    <w:rsid w:val="00160EA4"/>
    <w:rsid w:val="0016139A"/>
    <w:rsid w:val="0016196F"/>
    <w:rsid w:val="001620A5"/>
    <w:rsid w:val="00162B03"/>
    <w:rsid w:val="00162C28"/>
    <w:rsid w:val="00164E53"/>
    <w:rsid w:val="0016504F"/>
    <w:rsid w:val="0016533F"/>
    <w:rsid w:val="001653B1"/>
    <w:rsid w:val="001655B6"/>
    <w:rsid w:val="001657E0"/>
    <w:rsid w:val="00166797"/>
    <w:rsid w:val="0016699A"/>
    <w:rsid w:val="0016699D"/>
    <w:rsid w:val="00167170"/>
    <w:rsid w:val="001673DE"/>
    <w:rsid w:val="00167673"/>
    <w:rsid w:val="001678F9"/>
    <w:rsid w:val="00167A46"/>
    <w:rsid w:val="00171107"/>
    <w:rsid w:val="001715D1"/>
    <w:rsid w:val="00171B44"/>
    <w:rsid w:val="001727AF"/>
    <w:rsid w:val="00173179"/>
    <w:rsid w:val="00173E89"/>
    <w:rsid w:val="00174A60"/>
    <w:rsid w:val="00174C99"/>
    <w:rsid w:val="00174CCF"/>
    <w:rsid w:val="00175159"/>
    <w:rsid w:val="00175DE6"/>
    <w:rsid w:val="0017604E"/>
    <w:rsid w:val="00176208"/>
    <w:rsid w:val="001767C6"/>
    <w:rsid w:val="00176BAC"/>
    <w:rsid w:val="001771C0"/>
    <w:rsid w:val="00177373"/>
    <w:rsid w:val="0017740B"/>
    <w:rsid w:val="00177511"/>
    <w:rsid w:val="00177927"/>
    <w:rsid w:val="001804B1"/>
    <w:rsid w:val="001809C0"/>
    <w:rsid w:val="0018211B"/>
    <w:rsid w:val="00182C2B"/>
    <w:rsid w:val="0018316C"/>
    <w:rsid w:val="00183A6F"/>
    <w:rsid w:val="00183C5E"/>
    <w:rsid w:val="00183F29"/>
    <w:rsid w:val="00183F9B"/>
    <w:rsid w:val="001840D3"/>
    <w:rsid w:val="00184569"/>
    <w:rsid w:val="00184A54"/>
    <w:rsid w:val="00184BE0"/>
    <w:rsid w:val="00185505"/>
    <w:rsid w:val="00185507"/>
    <w:rsid w:val="00185E91"/>
    <w:rsid w:val="001863E8"/>
    <w:rsid w:val="00186763"/>
    <w:rsid w:val="00186FC8"/>
    <w:rsid w:val="001900C1"/>
    <w:rsid w:val="001900F8"/>
    <w:rsid w:val="001906F6"/>
    <w:rsid w:val="0019074B"/>
    <w:rsid w:val="00191258"/>
    <w:rsid w:val="001916B2"/>
    <w:rsid w:val="00191950"/>
    <w:rsid w:val="00192579"/>
    <w:rsid w:val="00192680"/>
    <w:rsid w:val="001927FE"/>
    <w:rsid w:val="00193037"/>
    <w:rsid w:val="00193653"/>
    <w:rsid w:val="001938FB"/>
    <w:rsid w:val="00193A2C"/>
    <w:rsid w:val="00193B64"/>
    <w:rsid w:val="00195353"/>
    <w:rsid w:val="001953E8"/>
    <w:rsid w:val="00196986"/>
    <w:rsid w:val="001978D8"/>
    <w:rsid w:val="001A010C"/>
    <w:rsid w:val="001A0350"/>
    <w:rsid w:val="001A1199"/>
    <w:rsid w:val="001A11A3"/>
    <w:rsid w:val="001A1A0E"/>
    <w:rsid w:val="001A222E"/>
    <w:rsid w:val="001A258B"/>
    <w:rsid w:val="001A288E"/>
    <w:rsid w:val="001A2CF4"/>
    <w:rsid w:val="001A3053"/>
    <w:rsid w:val="001A3115"/>
    <w:rsid w:val="001A3180"/>
    <w:rsid w:val="001A31FA"/>
    <w:rsid w:val="001A3758"/>
    <w:rsid w:val="001A44BE"/>
    <w:rsid w:val="001A5253"/>
    <w:rsid w:val="001A6051"/>
    <w:rsid w:val="001A61E4"/>
    <w:rsid w:val="001A6976"/>
    <w:rsid w:val="001A6ED9"/>
    <w:rsid w:val="001B07A4"/>
    <w:rsid w:val="001B115B"/>
    <w:rsid w:val="001B15DA"/>
    <w:rsid w:val="001B19AC"/>
    <w:rsid w:val="001B19F6"/>
    <w:rsid w:val="001B30E8"/>
    <w:rsid w:val="001B31CE"/>
    <w:rsid w:val="001B3934"/>
    <w:rsid w:val="001B3DF3"/>
    <w:rsid w:val="001B3F52"/>
    <w:rsid w:val="001B41A1"/>
    <w:rsid w:val="001B42DE"/>
    <w:rsid w:val="001B49E8"/>
    <w:rsid w:val="001B54CB"/>
    <w:rsid w:val="001B6356"/>
    <w:rsid w:val="001B6DC2"/>
    <w:rsid w:val="001B6F98"/>
    <w:rsid w:val="001B7156"/>
    <w:rsid w:val="001B7BC1"/>
    <w:rsid w:val="001B7D31"/>
    <w:rsid w:val="001B7F76"/>
    <w:rsid w:val="001C02E0"/>
    <w:rsid w:val="001C149C"/>
    <w:rsid w:val="001C1576"/>
    <w:rsid w:val="001C2026"/>
    <w:rsid w:val="001C21AC"/>
    <w:rsid w:val="001C24C9"/>
    <w:rsid w:val="001C25C1"/>
    <w:rsid w:val="001C2849"/>
    <w:rsid w:val="001C35D4"/>
    <w:rsid w:val="001C3BD3"/>
    <w:rsid w:val="001C3C78"/>
    <w:rsid w:val="001C47BA"/>
    <w:rsid w:val="001C4C53"/>
    <w:rsid w:val="001C5176"/>
    <w:rsid w:val="001C59EA"/>
    <w:rsid w:val="001C5A45"/>
    <w:rsid w:val="001C62D3"/>
    <w:rsid w:val="001C6CA0"/>
    <w:rsid w:val="001C7048"/>
    <w:rsid w:val="001C7A62"/>
    <w:rsid w:val="001D0654"/>
    <w:rsid w:val="001D1346"/>
    <w:rsid w:val="001D1489"/>
    <w:rsid w:val="001D38F9"/>
    <w:rsid w:val="001D3957"/>
    <w:rsid w:val="001D3A01"/>
    <w:rsid w:val="001D406C"/>
    <w:rsid w:val="001D41EE"/>
    <w:rsid w:val="001D460A"/>
    <w:rsid w:val="001D4967"/>
    <w:rsid w:val="001D530C"/>
    <w:rsid w:val="001D5D2A"/>
    <w:rsid w:val="001D5F07"/>
    <w:rsid w:val="001D67E0"/>
    <w:rsid w:val="001E0380"/>
    <w:rsid w:val="001E096D"/>
    <w:rsid w:val="001E0AA1"/>
    <w:rsid w:val="001E13B1"/>
    <w:rsid w:val="001E1CCB"/>
    <w:rsid w:val="001E22B3"/>
    <w:rsid w:val="001E2368"/>
    <w:rsid w:val="001E2856"/>
    <w:rsid w:val="001E2D9F"/>
    <w:rsid w:val="001E2FF2"/>
    <w:rsid w:val="001E30E1"/>
    <w:rsid w:val="001E32CF"/>
    <w:rsid w:val="001E33B1"/>
    <w:rsid w:val="001E3BE0"/>
    <w:rsid w:val="001E3DEA"/>
    <w:rsid w:val="001E4C91"/>
    <w:rsid w:val="001E5DA6"/>
    <w:rsid w:val="001E632F"/>
    <w:rsid w:val="001E6696"/>
    <w:rsid w:val="001E6CCB"/>
    <w:rsid w:val="001E6FD8"/>
    <w:rsid w:val="001F04CF"/>
    <w:rsid w:val="001F071E"/>
    <w:rsid w:val="001F1117"/>
    <w:rsid w:val="001F1D37"/>
    <w:rsid w:val="001F1E65"/>
    <w:rsid w:val="001F242F"/>
    <w:rsid w:val="001F2890"/>
    <w:rsid w:val="001F3376"/>
    <w:rsid w:val="001F342F"/>
    <w:rsid w:val="001F3A19"/>
    <w:rsid w:val="001F3F65"/>
    <w:rsid w:val="001F4B5C"/>
    <w:rsid w:val="001F4D8A"/>
    <w:rsid w:val="001F4F9F"/>
    <w:rsid w:val="001F5546"/>
    <w:rsid w:val="001F59E7"/>
    <w:rsid w:val="001F5B17"/>
    <w:rsid w:val="001F5BDC"/>
    <w:rsid w:val="001F6F1F"/>
    <w:rsid w:val="001F6F60"/>
    <w:rsid w:val="001F7380"/>
    <w:rsid w:val="001F7448"/>
    <w:rsid w:val="001F7763"/>
    <w:rsid w:val="00200B3A"/>
    <w:rsid w:val="00201058"/>
    <w:rsid w:val="00201109"/>
    <w:rsid w:val="0020183F"/>
    <w:rsid w:val="00201D08"/>
    <w:rsid w:val="002026DC"/>
    <w:rsid w:val="002038D6"/>
    <w:rsid w:val="00203ABD"/>
    <w:rsid w:val="0020435B"/>
    <w:rsid w:val="0020604C"/>
    <w:rsid w:val="00206A0C"/>
    <w:rsid w:val="00207082"/>
    <w:rsid w:val="002074EF"/>
    <w:rsid w:val="002076CA"/>
    <w:rsid w:val="002077CB"/>
    <w:rsid w:val="00210874"/>
    <w:rsid w:val="00211262"/>
    <w:rsid w:val="00214720"/>
    <w:rsid w:val="002155BD"/>
    <w:rsid w:val="00215923"/>
    <w:rsid w:val="0021685C"/>
    <w:rsid w:val="002176B1"/>
    <w:rsid w:val="00217771"/>
    <w:rsid w:val="00217F2C"/>
    <w:rsid w:val="00220072"/>
    <w:rsid w:val="002206BC"/>
    <w:rsid w:val="00220802"/>
    <w:rsid w:val="002209CC"/>
    <w:rsid w:val="00221B81"/>
    <w:rsid w:val="002221AE"/>
    <w:rsid w:val="002221FA"/>
    <w:rsid w:val="00222954"/>
    <w:rsid w:val="00222B8E"/>
    <w:rsid w:val="00222BDA"/>
    <w:rsid w:val="0022321D"/>
    <w:rsid w:val="002239D1"/>
    <w:rsid w:val="00223BD1"/>
    <w:rsid w:val="00224124"/>
    <w:rsid w:val="00224690"/>
    <w:rsid w:val="0022469E"/>
    <w:rsid w:val="00224718"/>
    <w:rsid w:val="00224948"/>
    <w:rsid w:val="0022508A"/>
    <w:rsid w:val="00225368"/>
    <w:rsid w:val="0022571A"/>
    <w:rsid w:val="00225C84"/>
    <w:rsid w:val="00226397"/>
    <w:rsid w:val="002305D9"/>
    <w:rsid w:val="00230727"/>
    <w:rsid w:val="002315B0"/>
    <w:rsid w:val="00233503"/>
    <w:rsid w:val="00233B4E"/>
    <w:rsid w:val="002342C0"/>
    <w:rsid w:val="00234467"/>
    <w:rsid w:val="002352FC"/>
    <w:rsid w:val="002355CF"/>
    <w:rsid w:val="00235B50"/>
    <w:rsid w:val="00235B6C"/>
    <w:rsid w:val="0023640F"/>
    <w:rsid w:val="002364CE"/>
    <w:rsid w:val="002365A3"/>
    <w:rsid w:val="0023724D"/>
    <w:rsid w:val="00237593"/>
    <w:rsid w:val="00237656"/>
    <w:rsid w:val="00237D8D"/>
    <w:rsid w:val="002403A8"/>
    <w:rsid w:val="0024090E"/>
    <w:rsid w:val="00241001"/>
    <w:rsid w:val="00241D83"/>
    <w:rsid w:val="00241DA2"/>
    <w:rsid w:val="002426F2"/>
    <w:rsid w:val="00242EEA"/>
    <w:rsid w:val="00242F96"/>
    <w:rsid w:val="002435C2"/>
    <w:rsid w:val="00243D91"/>
    <w:rsid w:val="00243FA3"/>
    <w:rsid w:val="00244A23"/>
    <w:rsid w:val="0024526E"/>
    <w:rsid w:val="00245894"/>
    <w:rsid w:val="00245CA0"/>
    <w:rsid w:val="002460BF"/>
    <w:rsid w:val="00247FEE"/>
    <w:rsid w:val="0025035C"/>
    <w:rsid w:val="00250741"/>
    <w:rsid w:val="0025077A"/>
    <w:rsid w:val="00250E7D"/>
    <w:rsid w:val="0025113E"/>
    <w:rsid w:val="00251189"/>
    <w:rsid w:val="00251723"/>
    <w:rsid w:val="002539C1"/>
    <w:rsid w:val="002544FC"/>
    <w:rsid w:val="002552AB"/>
    <w:rsid w:val="002553A4"/>
    <w:rsid w:val="002565D5"/>
    <w:rsid w:val="002567A7"/>
    <w:rsid w:val="002571CD"/>
    <w:rsid w:val="00257FA8"/>
    <w:rsid w:val="00260378"/>
    <w:rsid w:val="0026080C"/>
    <w:rsid w:val="00261463"/>
    <w:rsid w:val="002622C0"/>
    <w:rsid w:val="00262A63"/>
    <w:rsid w:val="0026328A"/>
    <w:rsid w:val="00264191"/>
    <w:rsid w:val="002641B4"/>
    <w:rsid w:val="00264DF1"/>
    <w:rsid w:val="00264E32"/>
    <w:rsid w:val="00264E3F"/>
    <w:rsid w:val="0026533B"/>
    <w:rsid w:val="00265EA8"/>
    <w:rsid w:val="002661F5"/>
    <w:rsid w:val="00266639"/>
    <w:rsid w:val="00266771"/>
    <w:rsid w:val="00267050"/>
    <w:rsid w:val="0026707C"/>
    <w:rsid w:val="00271130"/>
    <w:rsid w:val="00271727"/>
    <w:rsid w:val="00272927"/>
    <w:rsid w:val="00272C41"/>
    <w:rsid w:val="00272F05"/>
    <w:rsid w:val="0027346D"/>
    <w:rsid w:val="002734B7"/>
    <w:rsid w:val="002736A6"/>
    <w:rsid w:val="00273FE9"/>
    <w:rsid w:val="002748FF"/>
    <w:rsid w:val="00275146"/>
    <w:rsid w:val="0027524A"/>
    <w:rsid w:val="00276775"/>
    <w:rsid w:val="002767DC"/>
    <w:rsid w:val="002768FD"/>
    <w:rsid w:val="00277009"/>
    <w:rsid w:val="002770AE"/>
    <w:rsid w:val="00277872"/>
    <w:rsid w:val="002778AE"/>
    <w:rsid w:val="00277C71"/>
    <w:rsid w:val="002804C6"/>
    <w:rsid w:val="00280C17"/>
    <w:rsid w:val="00280DEC"/>
    <w:rsid w:val="0028269A"/>
    <w:rsid w:val="002827BA"/>
    <w:rsid w:val="00282D67"/>
    <w:rsid w:val="0028346B"/>
    <w:rsid w:val="00283590"/>
    <w:rsid w:val="002839B3"/>
    <w:rsid w:val="00284728"/>
    <w:rsid w:val="00284908"/>
    <w:rsid w:val="002855A0"/>
    <w:rsid w:val="00285E1E"/>
    <w:rsid w:val="0028667F"/>
    <w:rsid w:val="002867E8"/>
    <w:rsid w:val="00286973"/>
    <w:rsid w:val="00286B49"/>
    <w:rsid w:val="002871A6"/>
    <w:rsid w:val="002874B2"/>
    <w:rsid w:val="0028759C"/>
    <w:rsid w:val="002877E5"/>
    <w:rsid w:val="002909E1"/>
    <w:rsid w:val="00290A5B"/>
    <w:rsid w:val="00290B17"/>
    <w:rsid w:val="00290FB0"/>
    <w:rsid w:val="00291B60"/>
    <w:rsid w:val="0029337A"/>
    <w:rsid w:val="0029366D"/>
    <w:rsid w:val="00293AAF"/>
    <w:rsid w:val="00294490"/>
    <w:rsid w:val="00294759"/>
    <w:rsid w:val="002947F2"/>
    <w:rsid w:val="0029498E"/>
    <w:rsid w:val="00294B7A"/>
    <w:rsid w:val="00294E70"/>
    <w:rsid w:val="00294F43"/>
    <w:rsid w:val="00295009"/>
    <w:rsid w:val="0029507D"/>
    <w:rsid w:val="00295DA8"/>
    <w:rsid w:val="00295E0E"/>
    <w:rsid w:val="002969FD"/>
    <w:rsid w:val="00296E30"/>
    <w:rsid w:val="00297135"/>
    <w:rsid w:val="0029720F"/>
    <w:rsid w:val="002A06CE"/>
    <w:rsid w:val="002A0AE9"/>
    <w:rsid w:val="002A183A"/>
    <w:rsid w:val="002A1924"/>
    <w:rsid w:val="002A1E17"/>
    <w:rsid w:val="002A2442"/>
    <w:rsid w:val="002A2777"/>
    <w:rsid w:val="002A296E"/>
    <w:rsid w:val="002A2B7C"/>
    <w:rsid w:val="002A35AA"/>
    <w:rsid w:val="002A3AE7"/>
    <w:rsid w:val="002A4184"/>
    <w:rsid w:val="002A477D"/>
    <w:rsid w:val="002A478E"/>
    <w:rsid w:val="002A4964"/>
    <w:rsid w:val="002A52F0"/>
    <w:rsid w:val="002A5919"/>
    <w:rsid w:val="002A5C39"/>
    <w:rsid w:val="002A5F06"/>
    <w:rsid w:val="002A5F0B"/>
    <w:rsid w:val="002A60F7"/>
    <w:rsid w:val="002A61D7"/>
    <w:rsid w:val="002A641A"/>
    <w:rsid w:val="002A733D"/>
    <w:rsid w:val="002A7420"/>
    <w:rsid w:val="002A744D"/>
    <w:rsid w:val="002A744E"/>
    <w:rsid w:val="002A76AC"/>
    <w:rsid w:val="002A79C5"/>
    <w:rsid w:val="002B0232"/>
    <w:rsid w:val="002B04DD"/>
    <w:rsid w:val="002B0865"/>
    <w:rsid w:val="002B0882"/>
    <w:rsid w:val="002B0F12"/>
    <w:rsid w:val="002B11CD"/>
    <w:rsid w:val="002B1308"/>
    <w:rsid w:val="002B2338"/>
    <w:rsid w:val="002B24E2"/>
    <w:rsid w:val="002B2BB0"/>
    <w:rsid w:val="002B2C9F"/>
    <w:rsid w:val="002B31A1"/>
    <w:rsid w:val="002B31AB"/>
    <w:rsid w:val="002B33CB"/>
    <w:rsid w:val="002B378C"/>
    <w:rsid w:val="002B4554"/>
    <w:rsid w:val="002B6925"/>
    <w:rsid w:val="002B6B46"/>
    <w:rsid w:val="002B6B9B"/>
    <w:rsid w:val="002B6F0B"/>
    <w:rsid w:val="002B704C"/>
    <w:rsid w:val="002B7205"/>
    <w:rsid w:val="002B7702"/>
    <w:rsid w:val="002B7A0A"/>
    <w:rsid w:val="002B7C74"/>
    <w:rsid w:val="002B7E2F"/>
    <w:rsid w:val="002C00F1"/>
    <w:rsid w:val="002C02F0"/>
    <w:rsid w:val="002C04D1"/>
    <w:rsid w:val="002C0656"/>
    <w:rsid w:val="002C092F"/>
    <w:rsid w:val="002C09D8"/>
    <w:rsid w:val="002C0F9D"/>
    <w:rsid w:val="002C1E38"/>
    <w:rsid w:val="002C1F15"/>
    <w:rsid w:val="002C1F2D"/>
    <w:rsid w:val="002C21F7"/>
    <w:rsid w:val="002C4ADF"/>
    <w:rsid w:val="002C4FC7"/>
    <w:rsid w:val="002C5679"/>
    <w:rsid w:val="002C597E"/>
    <w:rsid w:val="002C6262"/>
    <w:rsid w:val="002C655A"/>
    <w:rsid w:val="002C6B85"/>
    <w:rsid w:val="002C72D8"/>
    <w:rsid w:val="002C751C"/>
    <w:rsid w:val="002D0738"/>
    <w:rsid w:val="002D11FA"/>
    <w:rsid w:val="002D158E"/>
    <w:rsid w:val="002D1792"/>
    <w:rsid w:val="002D181D"/>
    <w:rsid w:val="002D18A8"/>
    <w:rsid w:val="002D20BE"/>
    <w:rsid w:val="002D216B"/>
    <w:rsid w:val="002D3795"/>
    <w:rsid w:val="002D3963"/>
    <w:rsid w:val="002D4815"/>
    <w:rsid w:val="002D539E"/>
    <w:rsid w:val="002D5B8D"/>
    <w:rsid w:val="002D5D87"/>
    <w:rsid w:val="002D5EA0"/>
    <w:rsid w:val="002D61F4"/>
    <w:rsid w:val="002D6DF4"/>
    <w:rsid w:val="002D78D7"/>
    <w:rsid w:val="002D7A30"/>
    <w:rsid w:val="002E0DDF"/>
    <w:rsid w:val="002E0E63"/>
    <w:rsid w:val="002E1E60"/>
    <w:rsid w:val="002E1F9A"/>
    <w:rsid w:val="002E210C"/>
    <w:rsid w:val="002E23DE"/>
    <w:rsid w:val="002E24DE"/>
    <w:rsid w:val="002E252A"/>
    <w:rsid w:val="002E2906"/>
    <w:rsid w:val="002E29A0"/>
    <w:rsid w:val="002E2D4D"/>
    <w:rsid w:val="002E33A0"/>
    <w:rsid w:val="002E4062"/>
    <w:rsid w:val="002E40AD"/>
    <w:rsid w:val="002E4285"/>
    <w:rsid w:val="002E5635"/>
    <w:rsid w:val="002E605E"/>
    <w:rsid w:val="002E64C3"/>
    <w:rsid w:val="002E6A2C"/>
    <w:rsid w:val="002E6E0A"/>
    <w:rsid w:val="002E7B66"/>
    <w:rsid w:val="002E7DE8"/>
    <w:rsid w:val="002E7F85"/>
    <w:rsid w:val="002F022E"/>
    <w:rsid w:val="002F02EE"/>
    <w:rsid w:val="002F0E86"/>
    <w:rsid w:val="002F16B5"/>
    <w:rsid w:val="002F1D8C"/>
    <w:rsid w:val="002F21DA"/>
    <w:rsid w:val="002F2E1B"/>
    <w:rsid w:val="002F3597"/>
    <w:rsid w:val="002F3C2B"/>
    <w:rsid w:val="002F4022"/>
    <w:rsid w:val="002F403C"/>
    <w:rsid w:val="002F65D1"/>
    <w:rsid w:val="002F680A"/>
    <w:rsid w:val="002F6873"/>
    <w:rsid w:val="002F6A48"/>
    <w:rsid w:val="002F6BF2"/>
    <w:rsid w:val="00300C06"/>
    <w:rsid w:val="00300C31"/>
    <w:rsid w:val="003012CC"/>
    <w:rsid w:val="003016D2"/>
    <w:rsid w:val="00301F39"/>
    <w:rsid w:val="00302192"/>
    <w:rsid w:val="003022AF"/>
    <w:rsid w:val="0030249C"/>
    <w:rsid w:val="00302985"/>
    <w:rsid w:val="003030F2"/>
    <w:rsid w:val="003037DD"/>
    <w:rsid w:val="00303A6F"/>
    <w:rsid w:val="00303D56"/>
    <w:rsid w:val="00304460"/>
    <w:rsid w:val="003045BD"/>
    <w:rsid w:val="003049B0"/>
    <w:rsid w:val="003049D3"/>
    <w:rsid w:val="00304CD9"/>
    <w:rsid w:val="00304E08"/>
    <w:rsid w:val="0030533A"/>
    <w:rsid w:val="003053C0"/>
    <w:rsid w:val="003054AD"/>
    <w:rsid w:val="0030557F"/>
    <w:rsid w:val="00305AC9"/>
    <w:rsid w:val="00306133"/>
    <w:rsid w:val="00306F02"/>
    <w:rsid w:val="0030720D"/>
    <w:rsid w:val="00310140"/>
    <w:rsid w:val="0031030A"/>
    <w:rsid w:val="003107B1"/>
    <w:rsid w:val="003107CE"/>
    <w:rsid w:val="003108F3"/>
    <w:rsid w:val="00310914"/>
    <w:rsid w:val="00310ADB"/>
    <w:rsid w:val="00311C9C"/>
    <w:rsid w:val="003121D5"/>
    <w:rsid w:val="00312458"/>
    <w:rsid w:val="00312B49"/>
    <w:rsid w:val="00313054"/>
    <w:rsid w:val="0031397D"/>
    <w:rsid w:val="003142F4"/>
    <w:rsid w:val="00314338"/>
    <w:rsid w:val="003143CD"/>
    <w:rsid w:val="003146AE"/>
    <w:rsid w:val="00314777"/>
    <w:rsid w:val="00314936"/>
    <w:rsid w:val="00314A94"/>
    <w:rsid w:val="00314C06"/>
    <w:rsid w:val="00314ECF"/>
    <w:rsid w:val="003156EA"/>
    <w:rsid w:val="00315FC9"/>
    <w:rsid w:val="0031609F"/>
    <w:rsid w:val="00316610"/>
    <w:rsid w:val="003170F2"/>
    <w:rsid w:val="00317840"/>
    <w:rsid w:val="00317B3A"/>
    <w:rsid w:val="003200AA"/>
    <w:rsid w:val="0032018A"/>
    <w:rsid w:val="0032042C"/>
    <w:rsid w:val="00320DA1"/>
    <w:rsid w:val="00321F79"/>
    <w:rsid w:val="00322FC2"/>
    <w:rsid w:val="003231F9"/>
    <w:rsid w:val="003232B0"/>
    <w:rsid w:val="003247F3"/>
    <w:rsid w:val="003250A1"/>
    <w:rsid w:val="00325729"/>
    <w:rsid w:val="00325775"/>
    <w:rsid w:val="00325796"/>
    <w:rsid w:val="0032580A"/>
    <w:rsid w:val="00325926"/>
    <w:rsid w:val="00325D84"/>
    <w:rsid w:val="00325F09"/>
    <w:rsid w:val="00326171"/>
    <w:rsid w:val="00326B65"/>
    <w:rsid w:val="00327377"/>
    <w:rsid w:val="00327A8A"/>
    <w:rsid w:val="00330A53"/>
    <w:rsid w:val="00330C60"/>
    <w:rsid w:val="00331C75"/>
    <w:rsid w:val="003333DC"/>
    <w:rsid w:val="00333949"/>
    <w:rsid w:val="00333979"/>
    <w:rsid w:val="00333D9F"/>
    <w:rsid w:val="003340FB"/>
    <w:rsid w:val="0033490D"/>
    <w:rsid w:val="00334C12"/>
    <w:rsid w:val="00334C96"/>
    <w:rsid w:val="003354F1"/>
    <w:rsid w:val="003358F5"/>
    <w:rsid w:val="00335ACF"/>
    <w:rsid w:val="00336152"/>
    <w:rsid w:val="0033656B"/>
    <w:rsid w:val="00336610"/>
    <w:rsid w:val="00336BFB"/>
    <w:rsid w:val="00337E40"/>
    <w:rsid w:val="00340131"/>
    <w:rsid w:val="003406BE"/>
    <w:rsid w:val="00340E55"/>
    <w:rsid w:val="00340EC3"/>
    <w:rsid w:val="0034140C"/>
    <w:rsid w:val="00342754"/>
    <w:rsid w:val="003427F0"/>
    <w:rsid w:val="00342A37"/>
    <w:rsid w:val="0034320F"/>
    <w:rsid w:val="003438C8"/>
    <w:rsid w:val="00343F73"/>
    <w:rsid w:val="00344D3A"/>
    <w:rsid w:val="00345060"/>
    <w:rsid w:val="00345A63"/>
    <w:rsid w:val="00345A9F"/>
    <w:rsid w:val="003462EA"/>
    <w:rsid w:val="003469D3"/>
    <w:rsid w:val="00346B86"/>
    <w:rsid w:val="003471E8"/>
    <w:rsid w:val="00350383"/>
    <w:rsid w:val="00350CC4"/>
    <w:rsid w:val="0035103C"/>
    <w:rsid w:val="003510C3"/>
    <w:rsid w:val="00351110"/>
    <w:rsid w:val="003518AF"/>
    <w:rsid w:val="0035263C"/>
    <w:rsid w:val="0035323B"/>
    <w:rsid w:val="00353855"/>
    <w:rsid w:val="00355032"/>
    <w:rsid w:val="00355888"/>
    <w:rsid w:val="003559C8"/>
    <w:rsid w:val="00355F3B"/>
    <w:rsid w:val="00356AE1"/>
    <w:rsid w:val="00357A65"/>
    <w:rsid w:val="003609CB"/>
    <w:rsid w:val="003609D2"/>
    <w:rsid w:val="003610B0"/>
    <w:rsid w:val="003614FC"/>
    <w:rsid w:val="003624C5"/>
    <w:rsid w:val="00362C6B"/>
    <w:rsid w:val="003637E1"/>
    <w:rsid w:val="003639D4"/>
    <w:rsid w:val="00363F22"/>
    <w:rsid w:val="003646D5"/>
    <w:rsid w:val="0036529D"/>
    <w:rsid w:val="00365A1D"/>
    <w:rsid w:val="00365EAC"/>
    <w:rsid w:val="003667F8"/>
    <w:rsid w:val="003671D3"/>
    <w:rsid w:val="00367A0A"/>
    <w:rsid w:val="00367E4B"/>
    <w:rsid w:val="00367FEC"/>
    <w:rsid w:val="0037069D"/>
    <w:rsid w:val="00370C5F"/>
    <w:rsid w:val="003714C2"/>
    <w:rsid w:val="00371A58"/>
    <w:rsid w:val="00372429"/>
    <w:rsid w:val="00372449"/>
    <w:rsid w:val="0037299A"/>
    <w:rsid w:val="00372EE8"/>
    <w:rsid w:val="0037313A"/>
    <w:rsid w:val="0037367D"/>
    <w:rsid w:val="003736D3"/>
    <w:rsid w:val="00374A6A"/>
    <w:rsid w:val="00374D9B"/>
    <w:rsid w:val="00374E5F"/>
    <w:rsid w:val="00375134"/>
    <w:rsid w:val="00375401"/>
    <w:rsid w:val="00375419"/>
    <w:rsid w:val="00375564"/>
    <w:rsid w:val="00375F3C"/>
    <w:rsid w:val="0037668C"/>
    <w:rsid w:val="00376B0A"/>
    <w:rsid w:val="00376FE2"/>
    <w:rsid w:val="00377F1A"/>
    <w:rsid w:val="00380700"/>
    <w:rsid w:val="003809C7"/>
    <w:rsid w:val="00380A06"/>
    <w:rsid w:val="00380C52"/>
    <w:rsid w:val="00381502"/>
    <w:rsid w:val="003816FC"/>
    <w:rsid w:val="00382837"/>
    <w:rsid w:val="00382E6C"/>
    <w:rsid w:val="00383191"/>
    <w:rsid w:val="00383649"/>
    <w:rsid w:val="00383BDB"/>
    <w:rsid w:val="00384303"/>
    <w:rsid w:val="0038447D"/>
    <w:rsid w:val="00384C81"/>
    <w:rsid w:val="00384E0F"/>
    <w:rsid w:val="00385593"/>
    <w:rsid w:val="00385846"/>
    <w:rsid w:val="003860A5"/>
    <w:rsid w:val="003860DB"/>
    <w:rsid w:val="00386DED"/>
    <w:rsid w:val="003872CD"/>
    <w:rsid w:val="00387B96"/>
    <w:rsid w:val="00387CB5"/>
    <w:rsid w:val="0039019E"/>
    <w:rsid w:val="0039107B"/>
    <w:rsid w:val="00391282"/>
    <w:rsid w:val="003912E7"/>
    <w:rsid w:val="0039134F"/>
    <w:rsid w:val="003916A5"/>
    <w:rsid w:val="00391C56"/>
    <w:rsid w:val="00391F8D"/>
    <w:rsid w:val="00393199"/>
    <w:rsid w:val="0039347F"/>
    <w:rsid w:val="00393947"/>
    <w:rsid w:val="00394350"/>
    <w:rsid w:val="00394906"/>
    <w:rsid w:val="0039525C"/>
    <w:rsid w:val="003977DF"/>
    <w:rsid w:val="00397FE2"/>
    <w:rsid w:val="003A0266"/>
    <w:rsid w:val="003A0BAD"/>
    <w:rsid w:val="003A0E3A"/>
    <w:rsid w:val="003A10BA"/>
    <w:rsid w:val="003A1CB2"/>
    <w:rsid w:val="003A1E86"/>
    <w:rsid w:val="003A21AB"/>
    <w:rsid w:val="003A2275"/>
    <w:rsid w:val="003A3238"/>
    <w:rsid w:val="003A3255"/>
    <w:rsid w:val="003A4555"/>
    <w:rsid w:val="003A496A"/>
    <w:rsid w:val="003A4992"/>
    <w:rsid w:val="003A4CC9"/>
    <w:rsid w:val="003A4CFB"/>
    <w:rsid w:val="003A508A"/>
    <w:rsid w:val="003A5C54"/>
    <w:rsid w:val="003A5EE2"/>
    <w:rsid w:val="003A5FB2"/>
    <w:rsid w:val="003A699A"/>
    <w:rsid w:val="003A6A4F"/>
    <w:rsid w:val="003A7088"/>
    <w:rsid w:val="003A77F1"/>
    <w:rsid w:val="003B00A8"/>
    <w:rsid w:val="003B00DF"/>
    <w:rsid w:val="003B046D"/>
    <w:rsid w:val="003B05E7"/>
    <w:rsid w:val="003B0A2A"/>
    <w:rsid w:val="003B0BDF"/>
    <w:rsid w:val="003B1275"/>
    <w:rsid w:val="003B15C7"/>
    <w:rsid w:val="003B1778"/>
    <w:rsid w:val="003B186D"/>
    <w:rsid w:val="003B28CD"/>
    <w:rsid w:val="003B28EC"/>
    <w:rsid w:val="003B2EB7"/>
    <w:rsid w:val="003B3E2E"/>
    <w:rsid w:val="003B5695"/>
    <w:rsid w:val="003B6A20"/>
    <w:rsid w:val="003B793B"/>
    <w:rsid w:val="003B7B4C"/>
    <w:rsid w:val="003C0A5B"/>
    <w:rsid w:val="003C1067"/>
    <w:rsid w:val="003C11CB"/>
    <w:rsid w:val="003C24A6"/>
    <w:rsid w:val="003C2B68"/>
    <w:rsid w:val="003C405B"/>
    <w:rsid w:val="003C40FF"/>
    <w:rsid w:val="003C41CC"/>
    <w:rsid w:val="003C4430"/>
    <w:rsid w:val="003C44D4"/>
    <w:rsid w:val="003C460E"/>
    <w:rsid w:val="003C5125"/>
    <w:rsid w:val="003C5C86"/>
    <w:rsid w:val="003C6CF2"/>
    <w:rsid w:val="003C6E87"/>
    <w:rsid w:val="003C7349"/>
    <w:rsid w:val="003C73AD"/>
    <w:rsid w:val="003C75BC"/>
    <w:rsid w:val="003C75F3"/>
    <w:rsid w:val="003C78A3"/>
    <w:rsid w:val="003C7EFB"/>
    <w:rsid w:val="003D0714"/>
    <w:rsid w:val="003D08AE"/>
    <w:rsid w:val="003D10BC"/>
    <w:rsid w:val="003D2371"/>
    <w:rsid w:val="003D2DA4"/>
    <w:rsid w:val="003D3091"/>
    <w:rsid w:val="003D3398"/>
    <w:rsid w:val="003D3A80"/>
    <w:rsid w:val="003D3B5A"/>
    <w:rsid w:val="003D3D76"/>
    <w:rsid w:val="003D40AC"/>
    <w:rsid w:val="003D473C"/>
    <w:rsid w:val="003D4B3E"/>
    <w:rsid w:val="003D56F7"/>
    <w:rsid w:val="003D58FF"/>
    <w:rsid w:val="003D5A84"/>
    <w:rsid w:val="003D633E"/>
    <w:rsid w:val="003D7135"/>
    <w:rsid w:val="003D7697"/>
    <w:rsid w:val="003D7D78"/>
    <w:rsid w:val="003D7F30"/>
    <w:rsid w:val="003E0871"/>
    <w:rsid w:val="003E10ED"/>
    <w:rsid w:val="003E1867"/>
    <w:rsid w:val="003E2716"/>
    <w:rsid w:val="003E29A5"/>
    <w:rsid w:val="003E3259"/>
    <w:rsid w:val="003E3A99"/>
    <w:rsid w:val="003E43FB"/>
    <w:rsid w:val="003E4425"/>
    <w:rsid w:val="003E44A5"/>
    <w:rsid w:val="003E488A"/>
    <w:rsid w:val="003E4E9C"/>
    <w:rsid w:val="003E5729"/>
    <w:rsid w:val="003E5F06"/>
    <w:rsid w:val="003E66A4"/>
    <w:rsid w:val="003E6B0C"/>
    <w:rsid w:val="003E74CC"/>
    <w:rsid w:val="003F04A3"/>
    <w:rsid w:val="003F094C"/>
    <w:rsid w:val="003F1A79"/>
    <w:rsid w:val="003F2592"/>
    <w:rsid w:val="003F28E2"/>
    <w:rsid w:val="003F3549"/>
    <w:rsid w:val="003F39AD"/>
    <w:rsid w:val="003F419E"/>
    <w:rsid w:val="003F44DC"/>
    <w:rsid w:val="003F4BF5"/>
    <w:rsid w:val="003F4EE0"/>
    <w:rsid w:val="003F5C58"/>
    <w:rsid w:val="003F617D"/>
    <w:rsid w:val="003F65F1"/>
    <w:rsid w:val="003F6F60"/>
    <w:rsid w:val="003F7959"/>
    <w:rsid w:val="00400753"/>
    <w:rsid w:val="00401013"/>
    <w:rsid w:val="004015E4"/>
    <w:rsid w:val="00401737"/>
    <w:rsid w:val="00401DDB"/>
    <w:rsid w:val="00401FB1"/>
    <w:rsid w:val="00402153"/>
    <w:rsid w:val="0040272E"/>
    <w:rsid w:val="00402915"/>
    <w:rsid w:val="004029BE"/>
    <w:rsid w:val="00402FC1"/>
    <w:rsid w:val="00403057"/>
    <w:rsid w:val="00403485"/>
    <w:rsid w:val="00404D9C"/>
    <w:rsid w:val="0040577F"/>
    <w:rsid w:val="00406C20"/>
    <w:rsid w:val="00406F52"/>
    <w:rsid w:val="00410503"/>
    <w:rsid w:val="004108E0"/>
    <w:rsid w:val="00411CCD"/>
    <w:rsid w:val="004128C4"/>
    <w:rsid w:val="00412AEC"/>
    <w:rsid w:val="00412E9F"/>
    <w:rsid w:val="00414138"/>
    <w:rsid w:val="00414AC2"/>
    <w:rsid w:val="00414B47"/>
    <w:rsid w:val="00415B42"/>
    <w:rsid w:val="00415DDE"/>
    <w:rsid w:val="00415F7F"/>
    <w:rsid w:val="00416333"/>
    <w:rsid w:val="00416D4A"/>
    <w:rsid w:val="00416D58"/>
    <w:rsid w:val="00417759"/>
    <w:rsid w:val="004179E4"/>
    <w:rsid w:val="00417AC8"/>
    <w:rsid w:val="00417C6B"/>
    <w:rsid w:val="00417D09"/>
    <w:rsid w:val="00420149"/>
    <w:rsid w:val="00420FB6"/>
    <w:rsid w:val="00421357"/>
    <w:rsid w:val="004214EE"/>
    <w:rsid w:val="00421991"/>
    <w:rsid w:val="00422812"/>
    <w:rsid w:val="004233B6"/>
    <w:rsid w:val="0042429C"/>
    <w:rsid w:val="004243D1"/>
    <w:rsid w:val="004243E4"/>
    <w:rsid w:val="00425082"/>
    <w:rsid w:val="00425186"/>
    <w:rsid w:val="00426BCF"/>
    <w:rsid w:val="00427DC3"/>
    <w:rsid w:val="00430214"/>
    <w:rsid w:val="00430897"/>
    <w:rsid w:val="0043089B"/>
    <w:rsid w:val="00430D2F"/>
    <w:rsid w:val="00431173"/>
    <w:rsid w:val="004312A8"/>
    <w:rsid w:val="00431352"/>
    <w:rsid w:val="0043166F"/>
    <w:rsid w:val="00431948"/>
    <w:rsid w:val="00431DC9"/>
    <w:rsid w:val="00431DEB"/>
    <w:rsid w:val="0043215E"/>
    <w:rsid w:val="0043384F"/>
    <w:rsid w:val="00434D80"/>
    <w:rsid w:val="0043529E"/>
    <w:rsid w:val="004355E9"/>
    <w:rsid w:val="00435BED"/>
    <w:rsid w:val="00440555"/>
    <w:rsid w:val="00440E46"/>
    <w:rsid w:val="00440E88"/>
    <w:rsid w:val="0044167E"/>
    <w:rsid w:val="0044173A"/>
    <w:rsid w:val="00441840"/>
    <w:rsid w:val="00441E4A"/>
    <w:rsid w:val="004421DB"/>
    <w:rsid w:val="00442DBC"/>
    <w:rsid w:val="00443725"/>
    <w:rsid w:val="0044379B"/>
    <w:rsid w:val="004439C5"/>
    <w:rsid w:val="00443DE8"/>
    <w:rsid w:val="0044456E"/>
    <w:rsid w:val="00444737"/>
    <w:rsid w:val="00445025"/>
    <w:rsid w:val="0044532C"/>
    <w:rsid w:val="004453AB"/>
    <w:rsid w:val="004456D9"/>
    <w:rsid w:val="00445D38"/>
    <w:rsid w:val="0044645E"/>
    <w:rsid w:val="004466A9"/>
    <w:rsid w:val="004469C3"/>
    <w:rsid w:val="004469F3"/>
    <w:rsid w:val="00446B29"/>
    <w:rsid w:val="00447493"/>
    <w:rsid w:val="004508AA"/>
    <w:rsid w:val="00450926"/>
    <w:rsid w:val="00450B8A"/>
    <w:rsid w:val="00450EF8"/>
    <w:rsid w:val="004517D2"/>
    <w:rsid w:val="004522C2"/>
    <w:rsid w:val="0045232D"/>
    <w:rsid w:val="0045259D"/>
    <w:rsid w:val="00452E62"/>
    <w:rsid w:val="00453194"/>
    <w:rsid w:val="00453479"/>
    <w:rsid w:val="004535BF"/>
    <w:rsid w:val="00453C26"/>
    <w:rsid w:val="00453F9A"/>
    <w:rsid w:val="00454BEB"/>
    <w:rsid w:val="00455176"/>
    <w:rsid w:val="004557B0"/>
    <w:rsid w:val="00455920"/>
    <w:rsid w:val="00456726"/>
    <w:rsid w:val="00456957"/>
    <w:rsid w:val="00456995"/>
    <w:rsid w:val="00456BBB"/>
    <w:rsid w:val="0045709A"/>
    <w:rsid w:val="0045734D"/>
    <w:rsid w:val="004573A0"/>
    <w:rsid w:val="004576A3"/>
    <w:rsid w:val="00457A6C"/>
    <w:rsid w:val="0046010D"/>
    <w:rsid w:val="00460467"/>
    <w:rsid w:val="00460D61"/>
    <w:rsid w:val="00461051"/>
    <w:rsid w:val="0046106E"/>
    <w:rsid w:val="0046169C"/>
    <w:rsid w:val="004625BA"/>
    <w:rsid w:val="00462D13"/>
    <w:rsid w:val="00462FC5"/>
    <w:rsid w:val="004632C1"/>
    <w:rsid w:val="00463927"/>
    <w:rsid w:val="00463975"/>
    <w:rsid w:val="004647F6"/>
    <w:rsid w:val="0046483A"/>
    <w:rsid w:val="00464D1F"/>
    <w:rsid w:val="00464F67"/>
    <w:rsid w:val="0046602F"/>
    <w:rsid w:val="0046628C"/>
    <w:rsid w:val="00466338"/>
    <w:rsid w:val="004664B5"/>
    <w:rsid w:val="00466A06"/>
    <w:rsid w:val="00466F7E"/>
    <w:rsid w:val="00467007"/>
    <w:rsid w:val="0046709F"/>
    <w:rsid w:val="00467137"/>
    <w:rsid w:val="0046717A"/>
    <w:rsid w:val="004677AA"/>
    <w:rsid w:val="00467A6D"/>
    <w:rsid w:val="004703CD"/>
    <w:rsid w:val="00470B4D"/>
    <w:rsid w:val="00471443"/>
    <w:rsid w:val="004719E4"/>
    <w:rsid w:val="00471E91"/>
    <w:rsid w:val="00472543"/>
    <w:rsid w:val="00472BD8"/>
    <w:rsid w:val="00472ECE"/>
    <w:rsid w:val="004731BA"/>
    <w:rsid w:val="004732A2"/>
    <w:rsid w:val="00473FC1"/>
    <w:rsid w:val="00474675"/>
    <w:rsid w:val="004746D7"/>
    <w:rsid w:val="0047470C"/>
    <w:rsid w:val="00474B43"/>
    <w:rsid w:val="00474FD6"/>
    <w:rsid w:val="0047522D"/>
    <w:rsid w:val="004754F9"/>
    <w:rsid w:val="00475529"/>
    <w:rsid w:val="00475C99"/>
    <w:rsid w:val="0047726C"/>
    <w:rsid w:val="0047748E"/>
    <w:rsid w:val="00480FCE"/>
    <w:rsid w:val="00482FBD"/>
    <w:rsid w:val="00483705"/>
    <w:rsid w:val="00483775"/>
    <w:rsid w:val="00484DE0"/>
    <w:rsid w:val="00484EE1"/>
    <w:rsid w:val="00486111"/>
    <w:rsid w:val="00486430"/>
    <w:rsid w:val="00487BA2"/>
    <w:rsid w:val="00490422"/>
    <w:rsid w:val="004906A8"/>
    <w:rsid w:val="00492B0F"/>
    <w:rsid w:val="00493C78"/>
    <w:rsid w:val="00493D7E"/>
    <w:rsid w:val="00493E39"/>
    <w:rsid w:val="00493EFA"/>
    <w:rsid w:val="00494C45"/>
    <w:rsid w:val="00494D2A"/>
    <w:rsid w:val="004975E6"/>
    <w:rsid w:val="0049764F"/>
    <w:rsid w:val="00497CCC"/>
    <w:rsid w:val="00497DF9"/>
    <w:rsid w:val="004A053F"/>
    <w:rsid w:val="004A055B"/>
    <w:rsid w:val="004A15CC"/>
    <w:rsid w:val="004A1A64"/>
    <w:rsid w:val="004A2359"/>
    <w:rsid w:val="004A3229"/>
    <w:rsid w:val="004A35F9"/>
    <w:rsid w:val="004A39DF"/>
    <w:rsid w:val="004A3C0C"/>
    <w:rsid w:val="004A3EB2"/>
    <w:rsid w:val="004A428A"/>
    <w:rsid w:val="004A50DA"/>
    <w:rsid w:val="004A53A5"/>
    <w:rsid w:val="004A5B0A"/>
    <w:rsid w:val="004A616F"/>
    <w:rsid w:val="004A65EB"/>
    <w:rsid w:val="004A6CAC"/>
    <w:rsid w:val="004A718E"/>
    <w:rsid w:val="004A76E6"/>
    <w:rsid w:val="004A781A"/>
    <w:rsid w:val="004A7B88"/>
    <w:rsid w:val="004A7DE5"/>
    <w:rsid w:val="004A7F33"/>
    <w:rsid w:val="004B06F4"/>
    <w:rsid w:val="004B1152"/>
    <w:rsid w:val="004B12BA"/>
    <w:rsid w:val="004B138C"/>
    <w:rsid w:val="004B152D"/>
    <w:rsid w:val="004B1742"/>
    <w:rsid w:val="004B24C1"/>
    <w:rsid w:val="004B292C"/>
    <w:rsid w:val="004B2A20"/>
    <w:rsid w:val="004B3827"/>
    <w:rsid w:val="004B441A"/>
    <w:rsid w:val="004B44B8"/>
    <w:rsid w:val="004B50BE"/>
    <w:rsid w:val="004B59AA"/>
    <w:rsid w:val="004B59B2"/>
    <w:rsid w:val="004B5C14"/>
    <w:rsid w:val="004B5F67"/>
    <w:rsid w:val="004B6CF6"/>
    <w:rsid w:val="004B7722"/>
    <w:rsid w:val="004B7B72"/>
    <w:rsid w:val="004B7E46"/>
    <w:rsid w:val="004C0398"/>
    <w:rsid w:val="004C06A1"/>
    <w:rsid w:val="004C0A3F"/>
    <w:rsid w:val="004C14A6"/>
    <w:rsid w:val="004C150B"/>
    <w:rsid w:val="004C292F"/>
    <w:rsid w:val="004C366E"/>
    <w:rsid w:val="004C44F6"/>
    <w:rsid w:val="004C5833"/>
    <w:rsid w:val="004C58B1"/>
    <w:rsid w:val="004C5D34"/>
    <w:rsid w:val="004C5FE0"/>
    <w:rsid w:val="004C60A7"/>
    <w:rsid w:val="004C6968"/>
    <w:rsid w:val="004C74C8"/>
    <w:rsid w:val="004C7F20"/>
    <w:rsid w:val="004D0135"/>
    <w:rsid w:val="004D04F6"/>
    <w:rsid w:val="004D0B70"/>
    <w:rsid w:val="004D107C"/>
    <w:rsid w:val="004D17A3"/>
    <w:rsid w:val="004D198E"/>
    <w:rsid w:val="004D19B4"/>
    <w:rsid w:val="004D1AAB"/>
    <w:rsid w:val="004D201D"/>
    <w:rsid w:val="004D318D"/>
    <w:rsid w:val="004D372E"/>
    <w:rsid w:val="004D3804"/>
    <w:rsid w:val="004D3F56"/>
    <w:rsid w:val="004D4729"/>
    <w:rsid w:val="004D52C5"/>
    <w:rsid w:val="004D5521"/>
    <w:rsid w:val="004D5686"/>
    <w:rsid w:val="004D667C"/>
    <w:rsid w:val="004D67B3"/>
    <w:rsid w:val="004D68B7"/>
    <w:rsid w:val="004D7572"/>
    <w:rsid w:val="004D757C"/>
    <w:rsid w:val="004E0BB4"/>
    <w:rsid w:val="004E1108"/>
    <w:rsid w:val="004E1578"/>
    <w:rsid w:val="004E1720"/>
    <w:rsid w:val="004E2866"/>
    <w:rsid w:val="004E4243"/>
    <w:rsid w:val="004E47EA"/>
    <w:rsid w:val="004E4BCF"/>
    <w:rsid w:val="004E4FB6"/>
    <w:rsid w:val="004E514A"/>
    <w:rsid w:val="004E53D2"/>
    <w:rsid w:val="004E570F"/>
    <w:rsid w:val="004E59F4"/>
    <w:rsid w:val="004E5AB1"/>
    <w:rsid w:val="004E5E59"/>
    <w:rsid w:val="004E660D"/>
    <w:rsid w:val="004E6756"/>
    <w:rsid w:val="004E6A27"/>
    <w:rsid w:val="004E798F"/>
    <w:rsid w:val="004F04E2"/>
    <w:rsid w:val="004F0BC3"/>
    <w:rsid w:val="004F16A7"/>
    <w:rsid w:val="004F18B7"/>
    <w:rsid w:val="004F1B8C"/>
    <w:rsid w:val="004F1C3B"/>
    <w:rsid w:val="004F2EE1"/>
    <w:rsid w:val="004F3018"/>
    <w:rsid w:val="004F346A"/>
    <w:rsid w:val="004F4C48"/>
    <w:rsid w:val="004F56AA"/>
    <w:rsid w:val="004F6299"/>
    <w:rsid w:val="004F62C1"/>
    <w:rsid w:val="004F67EB"/>
    <w:rsid w:val="004F6F38"/>
    <w:rsid w:val="004F7C7A"/>
    <w:rsid w:val="005004CB"/>
    <w:rsid w:val="005007D7"/>
    <w:rsid w:val="005008CA"/>
    <w:rsid w:val="005008FA"/>
    <w:rsid w:val="00500C8F"/>
    <w:rsid w:val="0050161E"/>
    <w:rsid w:val="00501821"/>
    <w:rsid w:val="0050299D"/>
    <w:rsid w:val="0050301E"/>
    <w:rsid w:val="005030A6"/>
    <w:rsid w:val="005031E8"/>
    <w:rsid w:val="005038ED"/>
    <w:rsid w:val="00503CC7"/>
    <w:rsid w:val="00504C64"/>
    <w:rsid w:val="00504DFB"/>
    <w:rsid w:val="00505183"/>
    <w:rsid w:val="005056E7"/>
    <w:rsid w:val="00505700"/>
    <w:rsid w:val="00505DE2"/>
    <w:rsid w:val="005071AC"/>
    <w:rsid w:val="00507553"/>
    <w:rsid w:val="00507944"/>
    <w:rsid w:val="0050797A"/>
    <w:rsid w:val="00507A57"/>
    <w:rsid w:val="00507BC4"/>
    <w:rsid w:val="00510280"/>
    <w:rsid w:val="00510444"/>
    <w:rsid w:val="00510A8E"/>
    <w:rsid w:val="00510C36"/>
    <w:rsid w:val="00510E01"/>
    <w:rsid w:val="00511BF7"/>
    <w:rsid w:val="005124B1"/>
    <w:rsid w:val="00512F6B"/>
    <w:rsid w:val="00513BAD"/>
    <w:rsid w:val="00513D73"/>
    <w:rsid w:val="00513EAC"/>
    <w:rsid w:val="00513F75"/>
    <w:rsid w:val="00514166"/>
    <w:rsid w:val="00514A43"/>
    <w:rsid w:val="00514AAF"/>
    <w:rsid w:val="00514D6F"/>
    <w:rsid w:val="005160CC"/>
    <w:rsid w:val="00516417"/>
    <w:rsid w:val="005164AF"/>
    <w:rsid w:val="00516580"/>
    <w:rsid w:val="005174E5"/>
    <w:rsid w:val="005203FB"/>
    <w:rsid w:val="00521FDA"/>
    <w:rsid w:val="00522172"/>
    <w:rsid w:val="00522322"/>
    <w:rsid w:val="00522393"/>
    <w:rsid w:val="005223FB"/>
    <w:rsid w:val="00522620"/>
    <w:rsid w:val="00522D9F"/>
    <w:rsid w:val="005232CD"/>
    <w:rsid w:val="005238D6"/>
    <w:rsid w:val="00523A41"/>
    <w:rsid w:val="00524AE8"/>
    <w:rsid w:val="00525656"/>
    <w:rsid w:val="0052637A"/>
    <w:rsid w:val="00526A4B"/>
    <w:rsid w:val="00527171"/>
    <w:rsid w:val="005279B7"/>
    <w:rsid w:val="005305CB"/>
    <w:rsid w:val="00530DDD"/>
    <w:rsid w:val="005310CC"/>
    <w:rsid w:val="005316A6"/>
    <w:rsid w:val="005317D9"/>
    <w:rsid w:val="005319FD"/>
    <w:rsid w:val="00531B35"/>
    <w:rsid w:val="00531BFA"/>
    <w:rsid w:val="005336AD"/>
    <w:rsid w:val="0053382A"/>
    <w:rsid w:val="00533848"/>
    <w:rsid w:val="00533C56"/>
    <w:rsid w:val="00534C02"/>
    <w:rsid w:val="00534D79"/>
    <w:rsid w:val="00534EB2"/>
    <w:rsid w:val="005350E9"/>
    <w:rsid w:val="00535307"/>
    <w:rsid w:val="00535E5F"/>
    <w:rsid w:val="00536240"/>
    <w:rsid w:val="00537D29"/>
    <w:rsid w:val="005402CF"/>
    <w:rsid w:val="00540D03"/>
    <w:rsid w:val="00540DEF"/>
    <w:rsid w:val="0054120C"/>
    <w:rsid w:val="00541BBD"/>
    <w:rsid w:val="0054240F"/>
    <w:rsid w:val="0054264B"/>
    <w:rsid w:val="0054292A"/>
    <w:rsid w:val="00543786"/>
    <w:rsid w:val="00543B35"/>
    <w:rsid w:val="005443A8"/>
    <w:rsid w:val="0054444C"/>
    <w:rsid w:val="0054459D"/>
    <w:rsid w:val="00546396"/>
    <w:rsid w:val="005467C7"/>
    <w:rsid w:val="00546DA6"/>
    <w:rsid w:val="00546F21"/>
    <w:rsid w:val="00550AFE"/>
    <w:rsid w:val="0055125B"/>
    <w:rsid w:val="005512FD"/>
    <w:rsid w:val="00551922"/>
    <w:rsid w:val="00551B01"/>
    <w:rsid w:val="00551D1C"/>
    <w:rsid w:val="00552AC0"/>
    <w:rsid w:val="00552BDA"/>
    <w:rsid w:val="00552C1A"/>
    <w:rsid w:val="0055300A"/>
    <w:rsid w:val="005533D7"/>
    <w:rsid w:val="00553BD5"/>
    <w:rsid w:val="00553E39"/>
    <w:rsid w:val="00554013"/>
    <w:rsid w:val="0055404F"/>
    <w:rsid w:val="005542F6"/>
    <w:rsid w:val="00554F13"/>
    <w:rsid w:val="005555D4"/>
    <w:rsid w:val="00556179"/>
    <w:rsid w:val="00556699"/>
    <w:rsid w:val="005568ED"/>
    <w:rsid w:val="005604A5"/>
    <w:rsid w:val="00561831"/>
    <w:rsid w:val="005618B9"/>
    <w:rsid w:val="00561A30"/>
    <w:rsid w:val="0056205A"/>
    <w:rsid w:val="00562264"/>
    <w:rsid w:val="0056227B"/>
    <w:rsid w:val="0056366F"/>
    <w:rsid w:val="00563CD3"/>
    <w:rsid w:val="00563D9D"/>
    <w:rsid w:val="00563E35"/>
    <w:rsid w:val="005644DA"/>
    <w:rsid w:val="0056457E"/>
    <w:rsid w:val="00564610"/>
    <w:rsid w:val="00564BC3"/>
    <w:rsid w:val="00565AC1"/>
    <w:rsid w:val="00566459"/>
    <w:rsid w:val="00566B49"/>
    <w:rsid w:val="00566C47"/>
    <w:rsid w:val="00567494"/>
    <w:rsid w:val="00567840"/>
    <w:rsid w:val="005703DE"/>
    <w:rsid w:val="0057077F"/>
    <w:rsid w:val="005708B8"/>
    <w:rsid w:val="00570E89"/>
    <w:rsid w:val="005729C8"/>
    <w:rsid w:val="00573990"/>
    <w:rsid w:val="00574CFB"/>
    <w:rsid w:val="00576285"/>
    <w:rsid w:val="00576795"/>
    <w:rsid w:val="0057741C"/>
    <w:rsid w:val="00577440"/>
    <w:rsid w:val="0057762D"/>
    <w:rsid w:val="0057795F"/>
    <w:rsid w:val="00577F5C"/>
    <w:rsid w:val="0058071E"/>
    <w:rsid w:val="0058099E"/>
    <w:rsid w:val="005809DD"/>
    <w:rsid w:val="00580C57"/>
    <w:rsid w:val="00582305"/>
    <w:rsid w:val="0058233F"/>
    <w:rsid w:val="005823B1"/>
    <w:rsid w:val="00582505"/>
    <w:rsid w:val="00582924"/>
    <w:rsid w:val="00583186"/>
    <w:rsid w:val="00583A43"/>
    <w:rsid w:val="00583E01"/>
    <w:rsid w:val="0058401C"/>
    <w:rsid w:val="0058403E"/>
    <w:rsid w:val="0058464E"/>
    <w:rsid w:val="00584DE6"/>
    <w:rsid w:val="00584EEA"/>
    <w:rsid w:val="005851BB"/>
    <w:rsid w:val="00585D53"/>
    <w:rsid w:val="005862FF"/>
    <w:rsid w:val="00587A4F"/>
    <w:rsid w:val="00587D46"/>
    <w:rsid w:val="00587DB8"/>
    <w:rsid w:val="005912F2"/>
    <w:rsid w:val="005916D3"/>
    <w:rsid w:val="00591CA2"/>
    <w:rsid w:val="00591E5C"/>
    <w:rsid w:val="005921B8"/>
    <w:rsid w:val="005921D3"/>
    <w:rsid w:val="0059307A"/>
    <w:rsid w:val="0059316C"/>
    <w:rsid w:val="00593BD2"/>
    <w:rsid w:val="00593E38"/>
    <w:rsid w:val="00594710"/>
    <w:rsid w:val="00594714"/>
    <w:rsid w:val="00594766"/>
    <w:rsid w:val="00595005"/>
    <w:rsid w:val="00595130"/>
    <w:rsid w:val="0059588F"/>
    <w:rsid w:val="00595A40"/>
    <w:rsid w:val="00595B44"/>
    <w:rsid w:val="0059600D"/>
    <w:rsid w:val="005961D7"/>
    <w:rsid w:val="00596A16"/>
    <w:rsid w:val="00596E8C"/>
    <w:rsid w:val="00597671"/>
    <w:rsid w:val="005A0047"/>
    <w:rsid w:val="005A01CB"/>
    <w:rsid w:val="005A0CCC"/>
    <w:rsid w:val="005A11EB"/>
    <w:rsid w:val="005A19F8"/>
    <w:rsid w:val="005A1C09"/>
    <w:rsid w:val="005A2EFE"/>
    <w:rsid w:val="005A403B"/>
    <w:rsid w:val="005A53AB"/>
    <w:rsid w:val="005A56EF"/>
    <w:rsid w:val="005A58FF"/>
    <w:rsid w:val="005A5EAF"/>
    <w:rsid w:val="005A63C3"/>
    <w:rsid w:val="005A64C0"/>
    <w:rsid w:val="005A654C"/>
    <w:rsid w:val="005A66A6"/>
    <w:rsid w:val="005A6D86"/>
    <w:rsid w:val="005A6F95"/>
    <w:rsid w:val="005A737B"/>
    <w:rsid w:val="005A73F8"/>
    <w:rsid w:val="005B0F04"/>
    <w:rsid w:val="005B1572"/>
    <w:rsid w:val="005B2007"/>
    <w:rsid w:val="005B2348"/>
    <w:rsid w:val="005B23DD"/>
    <w:rsid w:val="005B27CC"/>
    <w:rsid w:val="005B286C"/>
    <w:rsid w:val="005B32EA"/>
    <w:rsid w:val="005B3682"/>
    <w:rsid w:val="005B3C11"/>
    <w:rsid w:val="005B47DE"/>
    <w:rsid w:val="005B4C80"/>
    <w:rsid w:val="005B6EDE"/>
    <w:rsid w:val="005B7468"/>
    <w:rsid w:val="005B776F"/>
    <w:rsid w:val="005C0438"/>
    <w:rsid w:val="005C05B6"/>
    <w:rsid w:val="005C0646"/>
    <w:rsid w:val="005C0AE0"/>
    <w:rsid w:val="005C1C28"/>
    <w:rsid w:val="005C294F"/>
    <w:rsid w:val="005C3649"/>
    <w:rsid w:val="005C36AC"/>
    <w:rsid w:val="005C3776"/>
    <w:rsid w:val="005C3798"/>
    <w:rsid w:val="005C3B55"/>
    <w:rsid w:val="005C3D0B"/>
    <w:rsid w:val="005C3E76"/>
    <w:rsid w:val="005C46FD"/>
    <w:rsid w:val="005C4825"/>
    <w:rsid w:val="005C48EC"/>
    <w:rsid w:val="005C4F5D"/>
    <w:rsid w:val="005C5366"/>
    <w:rsid w:val="005C537A"/>
    <w:rsid w:val="005C5C57"/>
    <w:rsid w:val="005C6295"/>
    <w:rsid w:val="005C62B1"/>
    <w:rsid w:val="005C6DB5"/>
    <w:rsid w:val="005C6FBC"/>
    <w:rsid w:val="005C7D64"/>
    <w:rsid w:val="005D0263"/>
    <w:rsid w:val="005D0E21"/>
    <w:rsid w:val="005D134C"/>
    <w:rsid w:val="005D1BCC"/>
    <w:rsid w:val="005D27C2"/>
    <w:rsid w:val="005D3306"/>
    <w:rsid w:val="005D36B6"/>
    <w:rsid w:val="005D3785"/>
    <w:rsid w:val="005D3B7F"/>
    <w:rsid w:val="005D42AA"/>
    <w:rsid w:val="005D48CF"/>
    <w:rsid w:val="005D58A1"/>
    <w:rsid w:val="005D6BA7"/>
    <w:rsid w:val="005D7D13"/>
    <w:rsid w:val="005E17F6"/>
    <w:rsid w:val="005E19E7"/>
    <w:rsid w:val="005E2195"/>
    <w:rsid w:val="005E2447"/>
    <w:rsid w:val="005E26C8"/>
    <w:rsid w:val="005E2C86"/>
    <w:rsid w:val="005E307A"/>
    <w:rsid w:val="005E35A5"/>
    <w:rsid w:val="005E3AB7"/>
    <w:rsid w:val="005E3B45"/>
    <w:rsid w:val="005E4A1F"/>
    <w:rsid w:val="005E588F"/>
    <w:rsid w:val="005E6531"/>
    <w:rsid w:val="005E7632"/>
    <w:rsid w:val="005E785D"/>
    <w:rsid w:val="005F011A"/>
    <w:rsid w:val="005F023F"/>
    <w:rsid w:val="005F05CA"/>
    <w:rsid w:val="005F09C1"/>
    <w:rsid w:val="005F0ADD"/>
    <w:rsid w:val="005F161E"/>
    <w:rsid w:val="005F1642"/>
    <w:rsid w:val="005F28AB"/>
    <w:rsid w:val="005F29E8"/>
    <w:rsid w:val="005F4A71"/>
    <w:rsid w:val="005F4E22"/>
    <w:rsid w:val="005F5091"/>
    <w:rsid w:val="005F563A"/>
    <w:rsid w:val="005F604B"/>
    <w:rsid w:val="005F6787"/>
    <w:rsid w:val="005F68A6"/>
    <w:rsid w:val="005F6AA2"/>
    <w:rsid w:val="005F7D08"/>
    <w:rsid w:val="00600652"/>
    <w:rsid w:val="0060098E"/>
    <w:rsid w:val="00600B96"/>
    <w:rsid w:val="00601520"/>
    <w:rsid w:val="00601FCE"/>
    <w:rsid w:val="00602544"/>
    <w:rsid w:val="00603614"/>
    <w:rsid w:val="0060489E"/>
    <w:rsid w:val="00604EC1"/>
    <w:rsid w:val="006054DD"/>
    <w:rsid w:val="0060563F"/>
    <w:rsid w:val="0060575F"/>
    <w:rsid w:val="00605B74"/>
    <w:rsid w:val="00605D64"/>
    <w:rsid w:val="00605F40"/>
    <w:rsid w:val="00606289"/>
    <w:rsid w:val="0060662B"/>
    <w:rsid w:val="00606AC1"/>
    <w:rsid w:val="00607C0B"/>
    <w:rsid w:val="00607CEF"/>
    <w:rsid w:val="0061028B"/>
    <w:rsid w:val="0061029A"/>
    <w:rsid w:val="006106FE"/>
    <w:rsid w:val="00611849"/>
    <w:rsid w:val="006118C8"/>
    <w:rsid w:val="006121D2"/>
    <w:rsid w:val="006122D5"/>
    <w:rsid w:val="00612ABD"/>
    <w:rsid w:val="006139F7"/>
    <w:rsid w:val="006145AA"/>
    <w:rsid w:val="00614740"/>
    <w:rsid w:val="00614A26"/>
    <w:rsid w:val="00614BB4"/>
    <w:rsid w:val="006151AA"/>
    <w:rsid w:val="00615B86"/>
    <w:rsid w:val="00615F86"/>
    <w:rsid w:val="00615FEC"/>
    <w:rsid w:val="00616D3A"/>
    <w:rsid w:val="0061716C"/>
    <w:rsid w:val="00617505"/>
    <w:rsid w:val="0062031E"/>
    <w:rsid w:val="00620561"/>
    <w:rsid w:val="00620F13"/>
    <w:rsid w:val="00621DAF"/>
    <w:rsid w:val="00622129"/>
    <w:rsid w:val="00622186"/>
    <w:rsid w:val="006221D0"/>
    <w:rsid w:val="00623F7C"/>
    <w:rsid w:val="006240D9"/>
    <w:rsid w:val="006243A1"/>
    <w:rsid w:val="00624EDE"/>
    <w:rsid w:val="0062670A"/>
    <w:rsid w:val="006268E7"/>
    <w:rsid w:val="00626E2C"/>
    <w:rsid w:val="00627910"/>
    <w:rsid w:val="006300A0"/>
    <w:rsid w:val="0063023E"/>
    <w:rsid w:val="00630DCF"/>
    <w:rsid w:val="006320B5"/>
    <w:rsid w:val="006321C1"/>
    <w:rsid w:val="0063224E"/>
    <w:rsid w:val="00632353"/>
    <w:rsid w:val="006329E4"/>
    <w:rsid w:val="00632BC6"/>
    <w:rsid w:val="00632E56"/>
    <w:rsid w:val="00633112"/>
    <w:rsid w:val="006338F6"/>
    <w:rsid w:val="00633BA6"/>
    <w:rsid w:val="00633F50"/>
    <w:rsid w:val="006346FB"/>
    <w:rsid w:val="00634C44"/>
    <w:rsid w:val="00634EB7"/>
    <w:rsid w:val="00635CBA"/>
    <w:rsid w:val="00636063"/>
    <w:rsid w:val="00636E17"/>
    <w:rsid w:val="00637470"/>
    <w:rsid w:val="0064128F"/>
    <w:rsid w:val="00642055"/>
    <w:rsid w:val="00642076"/>
    <w:rsid w:val="0064338B"/>
    <w:rsid w:val="00644F66"/>
    <w:rsid w:val="0064507D"/>
    <w:rsid w:val="00645B30"/>
    <w:rsid w:val="00645F0B"/>
    <w:rsid w:val="00646321"/>
    <w:rsid w:val="00646542"/>
    <w:rsid w:val="00646675"/>
    <w:rsid w:val="00646D7B"/>
    <w:rsid w:val="006504F4"/>
    <w:rsid w:val="00650EAC"/>
    <w:rsid w:val="00651537"/>
    <w:rsid w:val="006519E5"/>
    <w:rsid w:val="00651C31"/>
    <w:rsid w:val="00653055"/>
    <w:rsid w:val="00653757"/>
    <w:rsid w:val="00653BE4"/>
    <w:rsid w:val="00654BC9"/>
    <w:rsid w:val="006552FD"/>
    <w:rsid w:val="006553C0"/>
    <w:rsid w:val="006554F6"/>
    <w:rsid w:val="0065646D"/>
    <w:rsid w:val="0065661C"/>
    <w:rsid w:val="006569F8"/>
    <w:rsid w:val="0065772A"/>
    <w:rsid w:val="00657F41"/>
    <w:rsid w:val="006602AA"/>
    <w:rsid w:val="00660358"/>
    <w:rsid w:val="0066083A"/>
    <w:rsid w:val="006621A1"/>
    <w:rsid w:val="00662AC8"/>
    <w:rsid w:val="00663096"/>
    <w:rsid w:val="00663A56"/>
    <w:rsid w:val="00663AF3"/>
    <w:rsid w:val="006643C7"/>
    <w:rsid w:val="006650A7"/>
    <w:rsid w:val="00665434"/>
    <w:rsid w:val="00665BCC"/>
    <w:rsid w:val="00665D94"/>
    <w:rsid w:val="00666B6C"/>
    <w:rsid w:val="00666C36"/>
    <w:rsid w:val="00666D1D"/>
    <w:rsid w:val="00666E0D"/>
    <w:rsid w:val="00666F5A"/>
    <w:rsid w:val="0067009F"/>
    <w:rsid w:val="0067119A"/>
    <w:rsid w:val="006718AE"/>
    <w:rsid w:val="00671AAA"/>
    <w:rsid w:val="00671C12"/>
    <w:rsid w:val="00672B02"/>
    <w:rsid w:val="00672C7C"/>
    <w:rsid w:val="00672E84"/>
    <w:rsid w:val="00673344"/>
    <w:rsid w:val="006740C4"/>
    <w:rsid w:val="0067421A"/>
    <w:rsid w:val="00674438"/>
    <w:rsid w:val="00674700"/>
    <w:rsid w:val="00674F2E"/>
    <w:rsid w:val="00675D76"/>
    <w:rsid w:val="00675DB2"/>
    <w:rsid w:val="00676207"/>
    <w:rsid w:val="006768C2"/>
    <w:rsid w:val="0067775C"/>
    <w:rsid w:val="00677A10"/>
    <w:rsid w:val="00677D0B"/>
    <w:rsid w:val="00680D94"/>
    <w:rsid w:val="00680F6E"/>
    <w:rsid w:val="006814DB"/>
    <w:rsid w:val="006816A0"/>
    <w:rsid w:val="00681A68"/>
    <w:rsid w:val="00681BD3"/>
    <w:rsid w:val="006821FC"/>
    <w:rsid w:val="00682682"/>
    <w:rsid w:val="00682692"/>
    <w:rsid w:val="00682702"/>
    <w:rsid w:val="00682794"/>
    <w:rsid w:val="00682821"/>
    <w:rsid w:val="0068315F"/>
    <w:rsid w:val="00683AE4"/>
    <w:rsid w:val="00683C88"/>
    <w:rsid w:val="00683D16"/>
    <w:rsid w:val="00684893"/>
    <w:rsid w:val="00684D07"/>
    <w:rsid w:val="00685CBE"/>
    <w:rsid w:val="00686C2F"/>
    <w:rsid w:val="00686E93"/>
    <w:rsid w:val="00687332"/>
    <w:rsid w:val="006874A7"/>
    <w:rsid w:val="00687AB7"/>
    <w:rsid w:val="00687F11"/>
    <w:rsid w:val="0069116C"/>
    <w:rsid w:val="00691706"/>
    <w:rsid w:val="00691B12"/>
    <w:rsid w:val="00692368"/>
    <w:rsid w:val="00692C29"/>
    <w:rsid w:val="006934D9"/>
    <w:rsid w:val="00693561"/>
    <w:rsid w:val="00693F4F"/>
    <w:rsid w:val="00695149"/>
    <w:rsid w:val="00695CE1"/>
    <w:rsid w:val="00695D72"/>
    <w:rsid w:val="00695F7D"/>
    <w:rsid w:val="006961B6"/>
    <w:rsid w:val="00696DA9"/>
    <w:rsid w:val="0069761C"/>
    <w:rsid w:val="00697DA0"/>
    <w:rsid w:val="006A0633"/>
    <w:rsid w:val="006A06B1"/>
    <w:rsid w:val="006A0A55"/>
    <w:rsid w:val="006A165B"/>
    <w:rsid w:val="006A16B5"/>
    <w:rsid w:val="006A1AFD"/>
    <w:rsid w:val="006A2746"/>
    <w:rsid w:val="006A2889"/>
    <w:rsid w:val="006A2EBC"/>
    <w:rsid w:val="006A3286"/>
    <w:rsid w:val="006A36F3"/>
    <w:rsid w:val="006A3936"/>
    <w:rsid w:val="006A3AA8"/>
    <w:rsid w:val="006A3DEB"/>
    <w:rsid w:val="006A3F14"/>
    <w:rsid w:val="006A47B9"/>
    <w:rsid w:val="006A4B37"/>
    <w:rsid w:val="006A5EA0"/>
    <w:rsid w:val="006A626C"/>
    <w:rsid w:val="006A64A4"/>
    <w:rsid w:val="006A65BE"/>
    <w:rsid w:val="006A75BF"/>
    <w:rsid w:val="006A783B"/>
    <w:rsid w:val="006A7B33"/>
    <w:rsid w:val="006A7CC7"/>
    <w:rsid w:val="006A7D1F"/>
    <w:rsid w:val="006B05EF"/>
    <w:rsid w:val="006B0609"/>
    <w:rsid w:val="006B0D1F"/>
    <w:rsid w:val="006B11F9"/>
    <w:rsid w:val="006B21D2"/>
    <w:rsid w:val="006B228F"/>
    <w:rsid w:val="006B2633"/>
    <w:rsid w:val="006B2700"/>
    <w:rsid w:val="006B2854"/>
    <w:rsid w:val="006B2864"/>
    <w:rsid w:val="006B2D50"/>
    <w:rsid w:val="006B3554"/>
    <w:rsid w:val="006B39C7"/>
    <w:rsid w:val="006B425E"/>
    <w:rsid w:val="006B42EE"/>
    <w:rsid w:val="006B475E"/>
    <w:rsid w:val="006B4E13"/>
    <w:rsid w:val="006B5437"/>
    <w:rsid w:val="006B54C9"/>
    <w:rsid w:val="006B623D"/>
    <w:rsid w:val="006B6600"/>
    <w:rsid w:val="006B67B1"/>
    <w:rsid w:val="006B728B"/>
    <w:rsid w:val="006B7444"/>
    <w:rsid w:val="006B75DD"/>
    <w:rsid w:val="006B7787"/>
    <w:rsid w:val="006B7924"/>
    <w:rsid w:val="006B7F9B"/>
    <w:rsid w:val="006C0491"/>
    <w:rsid w:val="006C067D"/>
    <w:rsid w:val="006C116C"/>
    <w:rsid w:val="006C1207"/>
    <w:rsid w:val="006C1D13"/>
    <w:rsid w:val="006C2082"/>
    <w:rsid w:val="006C33C8"/>
    <w:rsid w:val="006C4727"/>
    <w:rsid w:val="006C4B25"/>
    <w:rsid w:val="006C5236"/>
    <w:rsid w:val="006C54E9"/>
    <w:rsid w:val="006C5BEF"/>
    <w:rsid w:val="006C5C1B"/>
    <w:rsid w:val="006C6664"/>
    <w:rsid w:val="006C67E0"/>
    <w:rsid w:val="006C7ABA"/>
    <w:rsid w:val="006D07D0"/>
    <w:rsid w:val="006D0D02"/>
    <w:rsid w:val="006D0D60"/>
    <w:rsid w:val="006D0F24"/>
    <w:rsid w:val="006D1122"/>
    <w:rsid w:val="006D126B"/>
    <w:rsid w:val="006D2B62"/>
    <w:rsid w:val="006D2DEC"/>
    <w:rsid w:val="006D37E9"/>
    <w:rsid w:val="006D3C00"/>
    <w:rsid w:val="006D410F"/>
    <w:rsid w:val="006D41B4"/>
    <w:rsid w:val="006D43E8"/>
    <w:rsid w:val="006D4549"/>
    <w:rsid w:val="006D4649"/>
    <w:rsid w:val="006D46F2"/>
    <w:rsid w:val="006D47E8"/>
    <w:rsid w:val="006D59C9"/>
    <w:rsid w:val="006D7376"/>
    <w:rsid w:val="006E0648"/>
    <w:rsid w:val="006E0BCB"/>
    <w:rsid w:val="006E12F4"/>
    <w:rsid w:val="006E1A23"/>
    <w:rsid w:val="006E1AF6"/>
    <w:rsid w:val="006E21D6"/>
    <w:rsid w:val="006E23DE"/>
    <w:rsid w:val="006E3059"/>
    <w:rsid w:val="006E3560"/>
    <w:rsid w:val="006E3675"/>
    <w:rsid w:val="006E40E6"/>
    <w:rsid w:val="006E4A7F"/>
    <w:rsid w:val="006E4B60"/>
    <w:rsid w:val="006E54DD"/>
    <w:rsid w:val="006E57AA"/>
    <w:rsid w:val="006E5857"/>
    <w:rsid w:val="006E585A"/>
    <w:rsid w:val="006E5D00"/>
    <w:rsid w:val="006E5F5C"/>
    <w:rsid w:val="006E678C"/>
    <w:rsid w:val="006E68C6"/>
    <w:rsid w:val="006E6A7B"/>
    <w:rsid w:val="006E6BCA"/>
    <w:rsid w:val="006E6F4E"/>
    <w:rsid w:val="006E7019"/>
    <w:rsid w:val="006E7209"/>
    <w:rsid w:val="006F0E3A"/>
    <w:rsid w:val="006F14E7"/>
    <w:rsid w:val="006F1661"/>
    <w:rsid w:val="006F1E4F"/>
    <w:rsid w:val="006F2812"/>
    <w:rsid w:val="006F2837"/>
    <w:rsid w:val="006F44AD"/>
    <w:rsid w:val="006F468C"/>
    <w:rsid w:val="006F4783"/>
    <w:rsid w:val="006F4A22"/>
    <w:rsid w:val="006F5510"/>
    <w:rsid w:val="006F5B36"/>
    <w:rsid w:val="006F6333"/>
    <w:rsid w:val="006F6650"/>
    <w:rsid w:val="006F67F9"/>
    <w:rsid w:val="006F6A58"/>
    <w:rsid w:val="006F6B7E"/>
    <w:rsid w:val="006F75E8"/>
    <w:rsid w:val="006F7B1C"/>
    <w:rsid w:val="006F7D11"/>
    <w:rsid w:val="006F7EC6"/>
    <w:rsid w:val="00701397"/>
    <w:rsid w:val="00701407"/>
    <w:rsid w:val="00701837"/>
    <w:rsid w:val="00701D3A"/>
    <w:rsid w:val="00702123"/>
    <w:rsid w:val="00702A7C"/>
    <w:rsid w:val="00702FCA"/>
    <w:rsid w:val="00703774"/>
    <w:rsid w:val="00703A82"/>
    <w:rsid w:val="00703D34"/>
    <w:rsid w:val="00704AA1"/>
    <w:rsid w:val="00704DF6"/>
    <w:rsid w:val="007053D5"/>
    <w:rsid w:val="0070542E"/>
    <w:rsid w:val="00705782"/>
    <w:rsid w:val="0070651C"/>
    <w:rsid w:val="00706A06"/>
    <w:rsid w:val="00706BD1"/>
    <w:rsid w:val="00706E1D"/>
    <w:rsid w:val="00706F51"/>
    <w:rsid w:val="0071075D"/>
    <w:rsid w:val="00710CE1"/>
    <w:rsid w:val="007111CC"/>
    <w:rsid w:val="00712033"/>
    <w:rsid w:val="007125A9"/>
    <w:rsid w:val="00712F64"/>
    <w:rsid w:val="00713190"/>
    <w:rsid w:val="007132A3"/>
    <w:rsid w:val="0071422A"/>
    <w:rsid w:val="00714A87"/>
    <w:rsid w:val="00714E91"/>
    <w:rsid w:val="00714ECD"/>
    <w:rsid w:val="00715500"/>
    <w:rsid w:val="00715BD9"/>
    <w:rsid w:val="00715C8D"/>
    <w:rsid w:val="00716421"/>
    <w:rsid w:val="00716438"/>
    <w:rsid w:val="0071707D"/>
    <w:rsid w:val="007173F9"/>
    <w:rsid w:val="0071749B"/>
    <w:rsid w:val="007177A3"/>
    <w:rsid w:val="00717F3A"/>
    <w:rsid w:val="007201A7"/>
    <w:rsid w:val="00720AD2"/>
    <w:rsid w:val="00720B42"/>
    <w:rsid w:val="007214BC"/>
    <w:rsid w:val="0072294C"/>
    <w:rsid w:val="00722A39"/>
    <w:rsid w:val="00722D2B"/>
    <w:rsid w:val="00722D55"/>
    <w:rsid w:val="007234F0"/>
    <w:rsid w:val="00723680"/>
    <w:rsid w:val="007236A2"/>
    <w:rsid w:val="007243CF"/>
    <w:rsid w:val="00724564"/>
    <w:rsid w:val="00724D03"/>
    <w:rsid w:val="00724EFB"/>
    <w:rsid w:val="00725847"/>
    <w:rsid w:val="007260AE"/>
    <w:rsid w:val="00726180"/>
    <w:rsid w:val="007272E7"/>
    <w:rsid w:val="00727906"/>
    <w:rsid w:val="00727BAF"/>
    <w:rsid w:val="00727E94"/>
    <w:rsid w:val="00734155"/>
    <w:rsid w:val="00734BCA"/>
    <w:rsid w:val="007369A6"/>
    <w:rsid w:val="00736D04"/>
    <w:rsid w:val="00737B55"/>
    <w:rsid w:val="00737BAC"/>
    <w:rsid w:val="00737CC1"/>
    <w:rsid w:val="007418BB"/>
    <w:rsid w:val="007419C3"/>
    <w:rsid w:val="00741BF6"/>
    <w:rsid w:val="00741CA3"/>
    <w:rsid w:val="00742A6E"/>
    <w:rsid w:val="00742CC1"/>
    <w:rsid w:val="00743894"/>
    <w:rsid w:val="00743BF4"/>
    <w:rsid w:val="00743E07"/>
    <w:rsid w:val="007450BE"/>
    <w:rsid w:val="00745770"/>
    <w:rsid w:val="00745983"/>
    <w:rsid w:val="00745C5F"/>
    <w:rsid w:val="00745C93"/>
    <w:rsid w:val="00745CA1"/>
    <w:rsid w:val="00745D32"/>
    <w:rsid w:val="007460A4"/>
    <w:rsid w:val="007467A7"/>
    <w:rsid w:val="007469DD"/>
    <w:rsid w:val="00747104"/>
    <w:rsid w:val="007473F3"/>
    <w:rsid w:val="0074741B"/>
    <w:rsid w:val="007474B5"/>
    <w:rsid w:val="0074759E"/>
    <w:rsid w:val="00747615"/>
    <w:rsid w:val="007478EA"/>
    <w:rsid w:val="007500EF"/>
    <w:rsid w:val="00750919"/>
    <w:rsid w:val="00750B74"/>
    <w:rsid w:val="007510B9"/>
    <w:rsid w:val="00751A0F"/>
    <w:rsid w:val="00751C2D"/>
    <w:rsid w:val="00751E3F"/>
    <w:rsid w:val="007534C4"/>
    <w:rsid w:val="0075415C"/>
    <w:rsid w:val="00754DB0"/>
    <w:rsid w:val="00755704"/>
    <w:rsid w:val="00756BDD"/>
    <w:rsid w:val="007572E3"/>
    <w:rsid w:val="00757860"/>
    <w:rsid w:val="00760661"/>
    <w:rsid w:val="00760A56"/>
    <w:rsid w:val="00760C27"/>
    <w:rsid w:val="00760DFA"/>
    <w:rsid w:val="00761619"/>
    <w:rsid w:val="0076163C"/>
    <w:rsid w:val="00761D92"/>
    <w:rsid w:val="00763502"/>
    <w:rsid w:val="0076433E"/>
    <w:rsid w:val="00764A02"/>
    <w:rsid w:val="0076560D"/>
    <w:rsid w:val="00765823"/>
    <w:rsid w:val="00766133"/>
    <w:rsid w:val="00766412"/>
    <w:rsid w:val="0076662C"/>
    <w:rsid w:val="007667D8"/>
    <w:rsid w:val="00766A36"/>
    <w:rsid w:val="00766F84"/>
    <w:rsid w:val="007671E5"/>
    <w:rsid w:val="00767C4A"/>
    <w:rsid w:val="007700CF"/>
    <w:rsid w:val="00770322"/>
    <w:rsid w:val="00770AA2"/>
    <w:rsid w:val="00770C05"/>
    <w:rsid w:val="00773A19"/>
    <w:rsid w:val="00774051"/>
    <w:rsid w:val="00774064"/>
    <w:rsid w:val="0077431C"/>
    <w:rsid w:val="007743FA"/>
    <w:rsid w:val="00774B37"/>
    <w:rsid w:val="00774DC8"/>
    <w:rsid w:val="00774F25"/>
    <w:rsid w:val="00774FA8"/>
    <w:rsid w:val="00775629"/>
    <w:rsid w:val="0077594B"/>
    <w:rsid w:val="00775B4E"/>
    <w:rsid w:val="00776B66"/>
    <w:rsid w:val="007774CE"/>
    <w:rsid w:val="00777645"/>
    <w:rsid w:val="00780612"/>
    <w:rsid w:val="007806D7"/>
    <w:rsid w:val="00780AA6"/>
    <w:rsid w:val="00780F42"/>
    <w:rsid w:val="00781123"/>
    <w:rsid w:val="0078178C"/>
    <w:rsid w:val="00781C62"/>
    <w:rsid w:val="007820AD"/>
    <w:rsid w:val="0078288B"/>
    <w:rsid w:val="00782CEA"/>
    <w:rsid w:val="00783268"/>
    <w:rsid w:val="00783529"/>
    <w:rsid w:val="00783C13"/>
    <w:rsid w:val="00783CD9"/>
    <w:rsid w:val="00783FDF"/>
    <w:rsid w:val="0078525B"/>
    <w:rsid w:val="00785684"/>
    <w:rsid w:val="00785B84"/>
    <w:rsid w:val="00785EDA"/>
    <w:rsid w:val="0078633A"/>
    <w:rsid w:val="00786784"/>
    <w:rsid w:val="00787E45"/>
    <w:rsid w:val="00787F5D"/>
    <w:rsid w:val="0079027E"/>
    <w:rsid w:val="007912A2"/>
    <w:rsid w:val="007913AB"/>
    <w:rsid w:val="007914F7"/>
    <w:rsid w:val="00791B61"/>
    <w:rsid w:val="0079229F"/>
    <w:rsid w:val="0079255F"/>
    <w:rsid w:val="007926FF"/>
    <w:rsid w:val="007927D5"/>
    <w:rsid w:val="00793491"/>
    <w:rsid w:val="0079353F"/>
    <w:rsid w:val="00793726"/>
    <w:rsid w:val="00794BE2"/>
    <w:rsid w:val="007952EC"/>
    <w:rsid w:val="00796AB0"/>
    <w:rsid w:val="00796AF7"/>
    <w:rsid w:val="00796B55"/>
    <w:rsid w:val="007978A5"/>
    <w:rsid w:val="007A083A"/>
    <w:rsid w:val="007A123C"/>
    <w:rsid w:val="007A15F9"/>
    <w:rsid w:val="007A161D"/>
    <w:rsid w:val="007A26E9"/>
    <w:rsid w:val="007A37FD"/>
    <w:rsid w:val="007A4899"/>
    <w:rsid w:val="007A48C9"/>
    <w:rsid w:val="007A4BB6"/>
    <w:rsid w:val="007A508D"/>
    <w:rsid w:val="007A5433"/>
    <w:rsid w:val="007A5759"/>
    <w:rsid w:val="007A5B82"/>
    <w:rsid w:val="007A61E4"/>
    <w:rsid w:val="007A7A06"/>
    <w:rsid w:val="007B0F5D"/>
    <w:rsid w:val="007B1296"/>
    <w:rsid w:val="007B1351"/>
    <w:rsid w:val="007B1625"/>
    <w:rsid w:val="007B1911"/>
    <w:rsid w:val="007B1DFC"/>
    <w:rsid w:val="007B2711"/>
    <w:rsid w:val="007B2BE4"/>
    <w:rsid w:val="007B3968"/>
    <w:rsid w:val="007B405E"/>
    <w:rsid w:val="007B4231"/>
    <w:rsid w:val="007B52A1"/>
    <w:rsid w:val="007B536D"/>
    <w:rsid w:val="007B555E"/>
    <w:rsid w:val="007B5C64"/>
    <w:rsid w:val="007B5E74"/>
    <w:rsid w:val="007B706E"/>
    <w:rsid w:val="007B71EB"/>
    <w:rsid w:val="007B7B90"/>
    <w:rsid w:val="007C05C6"/>
    <w:rsid w:val="007C15AA"/>
    <w:rsid w:val="007C1664"/>
    <w:rsid w:val="007C1896"/>
    <w:rsid w:val="007C195A"/>
    <w:rsid w:val="007C1DCA"/>
    <w:rsid w:val="007C2776"/>
    <w:rsid w:val="007C2865"/>
    <w:rsid w:val="007C2A64"/>
    <w:rsid w:val="007C329B"/>
    <w:rsid w:val="007C3F17"/>
    <w:rsid w:val="007C418D"/>
    <w:rsid w:val="007C45AD"/>
    <w:rsid w:val="007C47EB"/>
    <w:rsid w:val="007C4E39"/>
    <w:rsid w:val="007C595D"/>
    <w:rsid w:val="007C5B8C"/>
    <w:rsid w:val="007C61FE"/>
    <w:rsid w:val="007C6205"/>
    <w:rsid w:val="007C6295"/>
    <w:rsid w:val="007C62B1"/>
    <w:rsid w:val="007C6354"/>
    <w:rsid w:val="007C686A"/>
    <w:rsid w:val="007C728E"/>
    <w:rsid w:val="007C7A1D"/>
    <w:rsid w:val="007D06A1"/>
    <w:rsid w:val="007D09B8"/>
    <w:rsid w:val="007D0B7E"/>
    <w:rsid w:val="007D15CE"/>
    <w:rsid w:val="007D186C"/>
    <w:rsid w:val="007D1ED9"/>
    <w:rsid w:val="007D298B"/>
    <w:rsid w:val="007D2C05"/>
    <w:rsid w:val="007D2C53"/>
    <w:rsid w:val="007D3753"/>
    <w:rsid w:val="007D3839"/>
    <w:rsid w:val="007D3D60"/>
    <w:rsid w:val="007D421F"/>
    <w:rsid w:val="007D48E4"/>
    <w:rsid w:val="007D4B80"/>
    <w:rsid w:val="007D4C8C"/>
    <w:rsid w:val="007D54B9"/>
    <w:rsid w:val="007D55B1"/>
    <w:rsid w:val="007D59DF"/>
    <w:rsid w:val="007D5ADA"/>
    <w:rsid w:val="007D5EF4"/>
    <w:rsid w:val="007D7425"/>
    <w:rsid w:val="007D7735"/>
    <w:rsid w:val="007D799E"/>
    <w:rsid w:val="007D7FC8"/>
    <w:rsid w:val="007E019B"/>
    <w:rsid w:val="007E06EA"/>
    <w:rsid w:val="007E09A0"/>
    <w:rsid w:val="007E1596"/>
    <w:rsid w:val="007E1665"/>
    <w:rsid w:val="007E1980"/>
    <w:rsid w:val="007E1A60"/>
    <w:rsid w:val="007E218B"/>
    <w:rsid w:val="007E2248"/>
    <w:rsid w:val="007E232C"/>
    <w:rsid w:val="007E2507"/>
    <w:rsid w:val="007E2796"/>
    <w:rsid w:val="007E2F2F"/>
    <w:rsid w:val="007E2F6E"/>
    <w:rsid w:val="007E36FE"/>
    <w:rsid w:val="007E3C8D"/>
    <w:rsid w:val="007E3CFD"/>
    <w:rsid w:val="007E4626"/>
    <w:rsid w:val="007E4B76"/>
    <w:rsid w:val="007E586F"/>
    <w:rsid w:val="007E5B12"/>
    <w:rsid w:val="007E5B24"/>
    <w:rsid w:val="007E5EA8"/>
    <w:rsid w:val="007E5FE4"/>
    <w:rsid w:val="007E6ACE"/>
    <w:rsid w:val="007E6FB7"/>
    <w:rsid w:val="007E70A9"/>
    <w:rsid w:val="007E7860"/>
    <w:rsid w:val="007E78D9"/>
    <w:rsid w:val="007E7F59"/>
    <w:rsid w:val="007F00F1"/>
    <w:rsid w:val="007F063C"/>
    <w:rsid w:val="007F0CF1"/>
    <w:rsid w:val="007F0E1B"/>
    <w:rsid w:val="007F12A5"/>
    <w:rsid w:val="007F1543"/>
    <w:rsid w:val="007F17F1"/>
    <w:rsid w:val="007F1AE1"/>
    <w:rsid w:val="007F1F3C"/>
    <w:rsid w:val="007F2273"/>
    <w:rsid w:val="007F23E2"/>
    <w:rsid w:val="007F2838"/>
    <w:rsid w:val="007F3986"/>
    <w:rsid w:val="007F460D"/>
    <w:rsid w:val="007F4780"/>
    <w:rsid w:val="007F4C36"/>
    <w:rsid w:val="007F4C69"/>
    <w:rsid w:val="007F4CF1"/>
    <w:rsid w:val="007F5455"/>
    <w:rsid w:val="007F68F5"/>
    <w:rsid w:val="007F6B76"/>
    <w:rsid w:val="007F6E9C"/>
    <w:rsid w:val="007F758D"/>
    <w:rsid w:val="007F7D52"/>
    <w:rsid w:val="007F7D67"/>
    <w:rsid w:val="00800413"/>
    <w:rsid w:val="00800461"/>
    <w:rsid w:val="008010A1"/>
    <w:rsid w:val="00801229"/>
    <w:rsid w:val="0080186A"/>
    <w:rsid w:val="00801C3D"/>
    <w:rsid w:val="00802011"/>
    <w:rsid w:val="00802A33"/>
    <w:rsid w:val="0080357D"/>
    <w:rsid w:val="008037DE"/>
    <w:rsid w:val="00804B8C"/>
    <w:rsid w:val="00804F19"/>
    <w:rsid w:val="00805051"/>
    <w:rsid w:val="008052C9"/>
    <w:rsid w:val="00805AC6"/>
    <w:rsid w:val="00805F15"/>
    <w:rsid w:val="00805F5D"/>
    <w:rsid w:val="008061AE"/>
    <w:rsid w:val="0080654C"/>
    <w:rsid w:val="00806907"/>
    <w:rsid w:val="0080693B"/>
    <w:rsid w:val="00806B3F"/>
    <w:rsid w:val="00806D06"/>
    <w:rsid w:val="008071C6"/>
    <w:rsid w:val="0080738B"/>
    <w:rsid w:val="00807A25"/>
    <w:rsid w:val="00810268"/>
    <w:rsid w:val="00810802"/>
    <w:rsid w:val="00810A40"/>
    <w:rsid w:val="00811A63"/>
    <w:rsid w:val="00811CEA"/>
    <w:rsid w:val="00812287"/>
    <w:rsid w:val="008122B6"/>
    <w:rsid w:val="00812508"/>
    <w:rsid w:val="008126C1"/>
    <w:rsid w:val="00812D1C"/>
    <w:rsid w:val="00813166"/>
    <w:rsid w:val="008144DC"/>
    <w:rsid w:val="0081479C"/>
    <w:rsid w:val="00814C78"/>
    <w:rsid w:val="00814EA6"/>
    <w:rsid w:val="008154EC"/>
    <w:rsid w:val="008161FA"/>
    <w:rsid w:val="00816234"/>
    <w:rsid w:val="00816C31"/>
    <w:rsid w:val="00817A00"/>
    <w:rsid w:val="00817F34"/>
    <w:rsid w:val="008201CF"/>
    <w:rsid w:val="00820354"/>
    <w:rsid w:val="008220B8"/>
    <w:rsid w:val="0082339A"/>
    <w:rsid w:val="00823B16"/>
    <w:rsid w:val="00823C46"/>
    <w:rsid w:val="00824091"/>
    <w:rsid w:val="00824531"/>
    <w:rsid w:val="008255CE"/>
    <w:rsid w:val="0082570C"/>
    <w:rsid w:val="0082613D"/>
    <w:rsid w:val="00826466"/>
    <w:rsid w:val="0082671E"/>
    <w:rsid w:val="00827814"/>
    <w:rsid w:val="008279BB"/>
    <w:rsid w:val="00827BB7"/>
    <w:rsid w:val="00827D3A"/>
    <w:rsid w:val="00832B3C"/>
    <w:rsid w:val="00832C14"/>
    <w:rsid w:val="00832DB9"/>
    <w:rsid w:val="00832F03"/>
    <w:rsid w:val="008333C1"/>
    <w:rsid w:val="00834C3A"/>
    <w:rsid w:val="00834D17"/>
    <w:rsid w:val="00834DB2"/>
    <w:rsid w:val="00834E33"/>
    <w:rsid w:val="00834EEC"/>
    <w:rsid w:val="008358A3"/>
    <w:rsid w:val="00835DB3"/>
    <w:rsid w:val="0083617B"/>
    <w:rsid w:val="00836590"/>
    <w:rsid w:val="008371BD"/>
    <w:rsid w:val="008375C5"/>
    <w:rsid w:val="00840AEF"/>
    <w:rsid w:val="00840FD8"/>
    <w:rsid w:val="0084114C"/>
    <w:rsid w:val="00841A57"/>
    <w:rsid w:val="00842816"/>
    <w:rsid w:val="00844430"/>
    <w:rsid w:val="00844580"/>
    <w:rsid w:val="00845AC2"/>
    <w:rsid w:val="0084716B"/>
    <w:rsid w:val="008471FA"/>
    <w:rsid w:val="00847925"/>
    <w:rsid w:val="00847EC9"/>
    <w:rsid w:val="00847F9B"/>
    <w:rsid w:val="008504A8"/>
    <w:rsid w:val="00851639"/>
    <w:rsid w:val="0085282E"/>
    <w:rsid w:val="00853FB0"/>
    <w:rsid w:val="00854518"/>
    <w:rsid w:val="00854809"/>
    <w:rsid w:val="00854DA6"/>
    <w:rsid w:val="00854F84"/>
    <w:rsid w:val="00854FE4"/>
    <w:rsid w:val="0085548B"/>
    <w:rsid w:val="008555E2"/>
    <w:rsid w:val="00855E7B"/>
    <w:rsid w:val="008562AD"/>
    <w:rsid w:val="008574BC"/>
    <w:rsid w:val="0085774C"/>
    <w:rsid w:val="00857D4D"/>
    <w:rsid w:val="00860282"/>
    <w:rsid w:val="008602C5"/>
    <w:rsid w:val="00860595"/>
    <w:rsid w:val="0086094E"/>
    <w:rsid w:val="00860E1F"/>
    <w:rsid w:val="00860FEA"/>
    <w:rsid w:val="00861289"/>
    <w:rsid w:val="00861586"/>
    <w:rsid w:val="008615DC"/>
    <w:rsid w:val="00862DE3"/>
    <w:rsid w:val="008630E8"/>
    <w:rsid w:val="008631DA"/>
    <w:rsid w:val="008633FB"/>
    <w:rsid w:val="00863F18"/>
    <w:rsid w:val="008643DD"/>
    <w:rsid w:val="00864B1E"/>
    <w:rsid w:val="00864C9A"/>
    <w:rsid w:val="00865077"/>
    <w:rsid w:val="00865C0D"/>
    <w:rsid w:val="00865CD2"/>
    <w:rsid w:val="00865FF4"/>
    <w:rsid w:val="00866275"/>
    <w:rsid w:val="0086637D"/>
    <w:rsid w:val="008666D4"/>
    <w:rsid w:val="00866802"/>
    <w:rsid w:val="00867305"/>
    <w:rsid w:val="00867452"/>
    <w:rsid w:val="00867D3C"/>
    <w:rsid w:val="008701A0"/>
    <w:rsid w:val="00870D48"/>
    <w:rsid w:val="00871162"/>
    <w:rsid w:val="008711DA"/>
    <w:rsid w:val="0087198C"/>
    <w:rsid w:val="00871DCA"/>
    <w:rsid w:val="00872A83"/>
    <w:rsid w:val="00872C1F"/>
    <w:rsid w:val="00873507"/>
    <w:rsid w:val="00873B42"/>
    <w:rsid w:val="00874FE6"/>
    <w:rsid w:val="008758D4"/>
    <w:rsid w:val="00875CA7"/>
    <w:rsid w:val="00875CDA"/>
    <w:rsid w:val="00876755"/>
    <w:rsid w:val="00876F83"/>
    <w:rsid w:val="008772B4"/>
    <w:rsid w:val="00880416"/>
    <w:rsid w:val="00880B23"/>
    <w:rsid w:val="00880E26"/>
    <w:rsid w:val="008810E5"/>
    <w:rsid w:val="0088255E"/>
    <w:rsid w:val="00882632"/>
    <w:rsid w:val="00884E54"/>
    <w:rsid w:val="0088513A"/>
    <w:rsid w:val="008856D8"/>
    <w:rsid w:val="00885A32"/>
    <w:rsid w:val="0088600D"/>
    <w:rsid w:val="00886481"/>
    <w:rsid w:val="00886FD0"/>
    <w:rsid w:val="00890844"/>
    <w:rsid w:val="00890A59"/>
    <w:rsid w:val="008914ED"/>
    <w:rsid w:val="00892C64"/>
    <w:rsid w:val="00892E82"/>
    <w:rsid w:val="0089338B"/>
    <w:rsid w:val="00893668"/>
    <w:rsid w:val="008948B9"/>
    <w:rsid w:val="0089508F"/>
    <w:rsid w:val="008953CA"/>
    <w:rsid w:val="00895998"/>
    <w:rsid w:val="00896805"/>
    <w:rsid w:val="00896C7F"/>
    <w:rsid w:val="008A134B"/>
    <w:rsid w:val="008A14B7"/>
    <w:rsid w:val="008A14DA"/>
    <w:rsid w:val="008A1DE0"/>
    <w:rsid w:val="008A223B"/>
    <w:rsid w:val="008A25D3"/>
    <w:rsid w:val="008A2E71"/>
    <w:rsid w:val="008A31EE"/>
    <w:rsid w:val="008A3404"/>
    <w:rsid w:val="008A34A8"/>
    <w:rsid w:val="008A3516"/>
    <w:rsid w:val="008A3966"/>
    <w:rsid w:val="008A3990"/>
    <w:rsid w:val="008A3997"/>
    <w:rsid w:val="008A3B67"/>
    <w:rsid w:val="008A3DD0"/>
    <w:rsid w:val="008A4419"/>
    <w:rsid w:val="008A4713"/>
    <w:rsid w:val="008A47E2"/>
    <w:rsid w:val="008A4C19"/>
    <w:rsid w:val="008A5551"/>
    <w:rsid w:val="008A569C"/>
    <w:rsid w:val="008A5869"/>
    <w:rsid w:val="008A73B1"/>
    <w:rsid w:val="008A7F6A"/>
    <w:rsid w:val="008B0639"/>
    <w:rsid w:val="008B0BD0"/>
    <w:rsid w:val="008B1E9C"/>
    <w:rsid w:val="008B1EDE"/>
    <w:rsid w:val="008B2398"/>
    <w:rsid w:val="008B2812"/>
    <w:rsid w:val="008B342F"/>
    <w:rsid w:val="008B37F4"/>
    <w:rsid w:val="008B3A21"/>
    <w:rsid w:val="008B4330"/>
    <w:rsid w:val="008B48B5"/>
    <w:rsid w:val="008B578D"/>
    <w:rsid w:val="008B5EDE"/>
    <w:rsid w:val="008B677C"/>
    <w:rsid w:val="008B69EC"/>
    <w:rsid w:val="008B7492"/>
    <w:rsid w:val="008C06A8"/>
    <w:rsid w:val="008C0795"/>
    <w:rsid w:val="008C0871"/>
    <w:rsid w:val="008C14A6"/>
    <w:rsid w:val="008C177A"/>
    <w:rsid w:val="008C1809"/>
    <w:rsid w:val="008C1A1B"/>
    <w:rsid w:val="008C1B58"/>
    <w:rsid w:val="008C2C70"/>
    <w:rsid w:val="008C2D19"/>
    <w:rsid w:val="008C36E9"/>
    <w:rsid w:val="008C39AE"/>
    <w:rsid w:val="008C589C"/>
    <w:rsid w:val="008C5909"/>
    <w:rsid w:val="008C590D"/>
    <w:rsid w:val="008C5933"/>
    <w:rsid w:val="008C623C"/>
    <w:rsid w:val="008C6CCD"/>
    <w:rsid w:val="008C6E91"/>
    <w:rsid w:val="008C7490"/>
    <w:rsid w:val="008C755F"/>
    <w:rsid w:val="008C7DD5"/>
    <w:rsid w:val="008D012C"/>
    <w:rsid w:val="008D02B6"/>
    <w:rsid w:val="008D044D"/>
    <w:rsid w:val="008D1FC3"/>
    <w:rsid w:val="008D20BC"/>
    <w:rsid w:val="008D2884"/>
    <w:rsid w:val="008D33A9"/>
    <w:rsid w:val="008D3443"/>
    <w:rsid w:val="008D3D0C"/>
    <w:rsid w:val="008D3FC3"/>
    <w:rsid w:val="008D4639"/>
    <w:rsid w:val="008D4D58"/>
    <w:rsid w:val="008D554F"/>
    <w:rsid w:val="008D67AD"/>
    <w:rsid w:val="008D68FA"/>
    <w:rsid w:val="008D7081"/>
    <w:rsid w:val="008D7934"/>
    <w:rsid w:val="008E031B"/>
    <w:rsid w:val="008E04ED"/>
    <w:rsid w:val="008E0500"/>
    <w:rsid w:val="008E1206"/>
    <w:rsid w:val="008E1D72"/>
    <w:rsid w:val="008E1F84"/>
    <w:rsid w:val="008E3010"/>
    <w:rsid w:val="008E3637"/>
    <w:rsid w:val="008E3EF1"/>
    <w:rsid w:val="008E49A3"/>
    <w:rsid w:val="008E4A2E"/>
    <w:rsid w:val="008E4A6C"/>
    <w:rsid w:val="008E4C62"/>
    <w:rsid w:val="008E4E0F"/>
    <w:rsid w:val="008E5767"/>
    <w:rsid w:val="008E5868"/>
    <w:rsid w:val="008E7018"/>
    <w:rsid w:val="008E7029"/>
    <w:rsid w:val="008E7CFC"/>
    <w:rsid w:val="008E7EF6"/>
    <w:rsid w:val="008F01BA"/>
    <w:rsid w:val="008F0758"/>
    <w:rsid w:val="008F0A6B"/>
    <w:rsid w:val="008F1100"/>
    <w:rsid w:val="008F1F98"/>
    <w:rsid w:val="008F3771"/>
    <w:rsid w:val="008F48BF"/>
    <w:rsid w:val="008F4B7D"/>
    <w:rsid w:val="008F58D7"/>
    <w:rsid w:val="008F62B4"/>
    <w:rsid w:val="008F63D7"/>
    <w:rsid w:val="008F645E"/>
    <w:rsid w:val="008F6758"/>
    <w:rsid w:val="008F6DEF"/>
    <w:rsid w:val="009001E3"/>
    <w:rsid w:val="00900AD2"/>
    <w:rsid w:val="009012F4"/>
    <w:rsid w:val="00901542"/>
    <w:rsid w:val="00901594"/>
    <w:rsid w:val="009022AD"/>
    <w:rsid w:val="00902E9D"/>
    <w:rsid w:val="0090307E"/>
    <w:rsid w:val="009036DB"/>
    <w:rsid w:val="009036EC"/>
    <w:rsid w:val="00903F6F"/>
    <w:rsid w:val="009040DD"/>
    <w:rsid w:val="009041BB"/>
    <w:rsid w:val="0090499E"/>
    <w:rsid w:val="00904BD3"/>
    <w:rsid w:val="00904E42"/>
    <w:rsid w:val="00905017"/>
    <w:rsid w:val="009059DF"/>
    <w:rsid w:val="00905B47"/>
    <w:rsid w:val="00910575"/>
    <w:rsid w:val="00910707"/>
    <w:rsid w:val="009109C1"/>
    <w:rsid w:val="00910B66"/>
    <w:rsid w:val="00910C59"/>
    <w:rsid w:val="0091223F"/>
    <w:rsid w:val="009126D8"/>
    <w:rsid w:val="00912E15"/>
    <w:rsid w:val="0091331C"/>
    <w:rsid w:val="009137F8"/>
    <w:rsid w:val="00913B8F"/>
    <w:rsid w:val="00913B90"/>
    <w:rsid w:val="00913C6F"/>
    <w:rsid w:val="009148EB"/>
    <w:rsid w:val="009155D0"/>
    <w:rsid w:val="00916744"/>
    <w:rsid w:val="00916FA4"/>
    <w:rsid w:val="009173A9"/>
    <w:rsid w:val="00920EA3"/>
    <w:rsid w:val="0092128F"/>
    <w:rsid w:val="0092185B"/>
    <w:rsid w:val="00921BFD"/>
    <w:rsid w:val="009220BF"/>
    <w:rsid w:val="00923765"/>
    <w:rsid w:val="00923E8B"/>
    <w:rsid w:val="00924CC6"/>
    <w:rsid w:val="00924D15"/>
    <w:rsid w:val="009259D4"/>
    <w:rsid w:val="00925D43"/>
    <w:rsid w:val="0092617E"/>
    <w:rsid w:val="00926587"/>
    <w:rsid w:val="00926C5A"/>
    <w:rsid w:val="009273FB"/>
    <w:rsid w:val="00927499"/>
    <w:rsid w:val="009279DE"/>
    <w:rsid w:val="00930116"/>
    <w:rsid w:val="0093180F"/>
    <w:rsid w:val="009319C6"/>
    <w:rsid w:val="00931C30"/>
    <w:rsid w:val="00931D97"/>
    <w:rsid w:val="00931F83"/>
    <w:rsid w:val="00932208"/>
    <w:rsid w:val="009329F6"/>
    <w:rsid w:val="00932BB4"/>
    <w:rsid w:val="00932BE7"/>
    <w:rsid w:val="0093302B"/>
    <w:rsid w:val="0093376A"/>
    <w:rsid w:val="009340C2"/>
    <w:rsid w:val="00934A5B"/>
    <w:rsid w:val="00934C0A"/>
    <w:rsid w:val="00934E6A"/>
    <w:rsid w:val="0093504E"/>
    <w:rsid w:val="00935083"/>
    <w:rsid w:val="009351C3"/>
    <w:rsid w:val="00935DA8"/>
    <w:rsid w:val="00936D36"/>
    <w:rsid w:val="00937A1E"/>
    <w:rsid w:val="00937F60"/>
    <w:rsid w:val="009401BA"/>
    <w:rsid w:val="009407B1"/>
    <w:rsid w:val="009407DD"/>
    <w:rsid w:val="00940AAD"/>
    <w:rsid w:val="009412A1"/>
    <w:rsid w:val="00941A42"/>
    <w:rsid w:val="0094212C"/>
    <w:rsid w:val="0094228B"/>
    <w:rsid w:val="00942444"/>
    <w:rsid w:val="00943782"/>
    <w:rsid w:val="0094448B"/>
    <w:rsid w:val="009447E7"/>
    <w:rsid w:val="00944AEB"/>
    <w:rsid w:val="009455BC"/>
    <w:rsid w:val="0094612B"/>
    <w:rsid w:val="00946261"/>
    <w:rsid w:val="009504E6"/>
    <w:rsid w:val="00950511"/>
    <w:rsid w:val="00951B67"/>
    <w:rsid w:val="00951C49"/>
    <w:rsid w:val="009538EE"/>
    <w:rsid w:val="009541A6"/>
    <w:rsid w:val="00954689"/>
    <w:rsid w:val="00954AC3"/>
    <w:rsid w:val="00954B49"/>
    <w:rsid w:val="00955034"/>
    <w:rsid w:val="009551CD"/>
    <w:rsid w:val="00955217"/>
    <w:rsid w:val="00956673"/>
    <w:rsid w:val="0095695E"/>
    <w:rsid w:val="00957085"/>
    <w:rsid w:val="009574DA"/>
    <w:rsid w:val="00957523"/>
    <w:rsid w:val="0095773D"/>
    <w:rsid w:val="009579FB"/>
    <w:rsid w:val="00957DB4"/>
    <w:rsid w:val="00960CA9"/>
    <w:rsid w:val="00960DB3"/>
    <w:rsid w:val="009617C9"/>
    <w:rsid w:val="00961C93"/>
    <w:rsid w:val="00962E30"/>
    <w:rsid w:val="00962F22"/>
    <w:rsid w:val="009636EA"/>
    <w:rsid w:val="00963AEB"/>
    <w:rsid w:val="00964B0B"/>
    <w:rsid w:val="00964C5B"/>
    <w:rsid w:val="00964E13"/>
    <w:rsid w:val="00965093"/>
    <w:rsid w:val="00965324"/>
    <w:rsid w:val="0096596F"/>
    <w:rsid w:val="009662DF"/>
    <w:rsid w:val="009668B0"/>
    <w:rsid w:val="0096720C"/>
    <w:rsid w:val="0096759B"/>
    <w:rsid w:val="009675FA"/>
    <w:rsid w:val="009676BC"/>
    <w:rsid w:val="009677F7"/>
    <w:rsid w:val="0097011B"/>
    <w:rsid w:val="0097046A"/>
    <w:rsid w:val="0097091E"/>
    <w:rsid w:val="00970D5E"/>
    <w:rsid w:val="00970D99"/>
    <w:rsid w:val="00970FF0"/>
    <w:rsid w:val="00971581"/>
    <w:rsid w:val="00971B1D"/>
    <w:rsid w:val="00973C5B"/>
    <w:rsid w:val="00973D56"/>
    <w:rsid w:val="009748B7"/>
    <w:rsid w:val="00974C6E"/>
    <w:rsid w:val="00975318"/>
    <w:rsid w:val="00975903"/>
    <w:rsid w:val="009760D3"/>
    <w:rsid w:val="00976E2B"/>
    <w:rsid w:val="00977132"/>
    <w:rsid w:val="009772B3"/>
    <w:rsid w:val="00977679"/>
    <w:rsid w:val="00980C5D"/>
    <w:rsid w:val="00980C8A"/>
    <w:rsid w:val="0098155D"/>
    <w:rsid w:val="009816DF"/>
    <w:rsid w:val="00981729"/>
    <w:rsid w:val="00981A4B"/>
    <w:rsid w:val="00982501"/>
    <w:rsid w:val="009825E2"/>
    <w:rsid w:val="00982BAC"/>
    <w:rsid w:val="00983A6C"/>
    <w:rsid w:val="00983B4B"/>
    <w:rsid w:val="00983F8F"/>
    <w:rsid w:val="00984063"/>
    <w:rsid w:val="009847E2"/>
    <w:rsid w:val="009849F0"/>
    <w:rsid w:val="0098583B"/>
    <w:rsid w:val="00985C81"/>
    <w:rsid w:val="0098735C"/>
    <w:rsid w:val="009877D3"/>
    <w:rsid w:val="00987D3D"/>
    <w:rsid w:val="00987F0A"/>
    <w:rsid w:val="009902FC"/>
    <w:rsid w:val="00990434"/>
    <w:rsid w:val="0099072A"/>
    <w:rsid w:val="0099121A"/>
    <w:rsid w:val="00991CA6"/>
    <w:rsid w:val="00992996"/>
    <w:rsid w:val="00993038"/>
    <w:rsid w:val="00993302"/>
    <w:rsid w:val="00993399"/>
    <w:rsid w:val="00993EF8"/>
    <w:rsid w:val="0099433F"/>
    <w:rsid w:val="00994A20"/>
    <w:rsid w:val="00994E8F"/>
    <w:rsid w:val="009951DC"/>
    <w:rsid w:val="00995205"/>
    <w:rsid w:val="009959BB"/>
    <w:rsid w:val="00995BA5"/>
    <w:rsid w:val="00995F20"/>
    <w:rsid w:val="009960F7"/>
    <w:rsid w:val="00996543"/>
    <w:rsid w:val="00996727"/>
    <w:rsid w:val="00997158"/>
    <w:rsid w:val="00997708"/>
    <w:rsid w:val="009A04F8"/>
    <w:rsid w:val="009A09F0"/>
    <w:rsid w:val="009A123B"/>
    <w:rsid w:val="009A12AC"/>
    <w:rsid w:val="009A185B"/>
    <w:rsid w:val="009A35BD"/>
    <w:rsid w:val="009A3A7C"/>
    <w:rsid w:val="009A3E5A"/>
    <w:rsid w:val="009A4203"/>
    <w:rsid w:val="009A445C"/>
    <w:rsid w:val="009A44D4"/>
    <w:rsid w:val="009A4CF6"/>
    <w:rsid w:val="009A4E68"/>
    <w:rsid w:val="009A55E1"/>
    <w:rsid w:val="009A5857"/>
    <w:rsid w:val="009A69A0"/>
    <w:rsid w:val="009A6B46"/>
    <w:rsid w:val="009A7E6E"/>
    <w:rsid w:val="009A7F5F"/>
    <w:rsid w:val="009B0CC2"/>
    <w:rsid w:val="009B1C4A"/>
    <w:rsid w:val="009B1CB3"/>
    <w:rsid w:val="009B2310"/>
    <w:rsid w:val="009B2ADB"/>
    <w:rsid w:val="009B3967"/>
    <w:rsid w:val="009B3C96"/>
    <w:rsid w:val="009B49B5"/>
    <w:rsid w:val="009B5179"/>
    <w:rsid w:val="009B525E"/>
    <w:rsid w:val="009B5E69"/>
    <w:rsid w:val="009B603A"/>
    <w:rsid w:val="009B60D5"/>
    <w:rsid w:val="009B6D4A"/>
    <w:rsid w:val="009B706B"/>
    <w:rsid w:val="009B73E8"/>
    <w:rsid w:val="009B78D8"/>
    <w:rsid w:val="009C0D8C"/>
    <w:rsid w:val="009C1628"/>
    <w:rsid w:val="009C18C6"/>
    <w:rsid w:val="009C1C51"/>
    <w:rsid w:val="009C1ED5"/>
    <w:rsid w:val="009C29A3"/>
    <w:rsid w:val="009C2D0E"/>
    <w:rsid w:val="009C2EA8"/>
    <w:rsid w:val="009C308C"/>
    <w:rsid w:val="009C316A"/>
    <w:rsid w:val="009C3DAC"/>
    <w:rsid w:val="009C42E0"/>
    <w:rsid w:val="009C4348"/>
    <w:rsid w:val="009C46BA"/>
    <w:rsid w:val="009C48B2"/>
    <w:rsid w:val="009C4DD2"/>
    <w:rsid w:val="009C5ABB"/>
    <w:rsid w:val="009C5D16"/>
    <w:rsid w:val="009C6058"/>
    <w:rsid w:val="009C691F"/>
    <w:rsid w:val="009C732D"/>
    <w:rsid w:val="009C782B"/>
    <w:rsid w:val="009D043B"/>
    <w:rsid w:val="009D0C98"/>
    <w:rsid w:val="009D1196"/>
    <w:rsid w:val="009D14D7"/>
    <w:rsid w:val="009D1F36"/>
    <w:rsid w:val="009D25AC"/>
    <w:rsid w:val="009D297F"/>
    <w:rsid w:val="009D2986"/>
    <w:rsid w:val="009D2BA4"/>
    <w:rsid w:val="009D31EE"/>
    <w:rsid w:val="009D34E4"/>
    <w:rsid w:val="009D394B"/>
    <w:rsid w:val="009D3EED"/>
    <w:rsid w:val="009D4B1E"/>
    <w:rsid w:val="009D5362"/>
    <w:rsid w:val="009D6F3A"/>
    <w:rsid w:val="009D7891"/>
    <w:rsid w:val="009D79D3"/>
    <w:rsid w:val="009D7B9C"/>
    <w:rsid w:val="009D7E0A"/>
    <w:rsid w:val="009E07BD"/>
    <w:rsid w:val="009E0B6F"/>
    <w:rsid w:val="009E0CDD"/>
    <w:rsid w:val="009E0EF2"/>
    <w:rsid w:val="009E1274"/>
    <w:rsid w:val="009E1415"/>
    <w:rsid w:val="009E16B4"/>
    <w:rsid w:val="009E1D4A"/>
    <w:rsid w:val="009E2627"/>
    <w:rsid w:val="009E26EA"/>
    <w:rsid w:val="009E2C91"/>
    <w:rsid w:val="009E36E4"/>
    <w:rsid w:val="009E4756"/>
    <w:rsid w:val="009E509E"/>
    <w:rsid w:val="009E52A1"/>
    <w:rsid w:val="009E545B"/>
    <w:rsid w:val="009E54D1"/>
    <w:rsid w:val="009E5761"/>
    <w:rsid w:val="009E5E8A"/>
    <w:rsid w:val="009E5FC3"/>
    <w:rsid w:val="009E6116"/>
    <w:rsid w:val="009E65F9"/>
    <w:rsid w:val="009E75D4"/>
    <w:rsid w:val="009E7941"/>
    <w:rsid w:val="009F015B"/>
    <w:rsid w:val="009F1885"/>
    <w:rsid w:val="009F22FC"/>
    <w:rsid w:val="009F2C88"/>
    <w:rsid w:val="009F31C4"/>
    <w:rsid w:val="009F33FC"/>
    <w:rsid w:val="009F38CF"/>
    <w:rsid w:val="009F42F8"/>
    <w:rsid w:val="009F4442"/>
    <w:rsid w:val="009F47B6"/>
    <w:rsid w:val="009F4866"/>
    <w:rsid w:val="009F4C34"/>
    <w:rsid w:val="009F4C4F"/>
    <w:rsid w:val="009F4C68"/>
    <w:rsid w:val="009F4F0E"/>
    <w:rsid w:val="009F521C"/>
    <w:rsid w:val="009F5990"/>
    <w:rsid w:val="009F5A13"/>
    <w:rsid w:val="009F5E00"/>
    <w:rsid w:val="009F6B4C"/>
    <w:rsid w:val="009F6ED9"/>
    <w:rsid w:val="009F7663"/>
    <w:rsid w:val="009F7D1A"/>
    <w:rsid w:val="00A00350"/>
    <w:rsid w:val="00A014D6"/>
    <w:rsid w:val="00A0196F"/>
    <w:rsid w:val="00A01AE7"/>
    <w:rsid w:val="00A01B53"/>
    <w:rsid w:val="00A02B15"/>
    <w:rsid w:val="00A02E43"/>
    <w:rsid w:val="00A02FB9"/>
    <w:rsid w:val="00A035A5"/>
    <w:rsid w:val="00A03FA3"/>
    <w:rsid w:val="00A06253"/>
    <w:rsid w:val="00A065F9"/>
    <w:rsid w:val="00A068DC"/>
    <w:rsid w:val="00A0719E"/>
    <w:rsid w:val="00A07F34"/>
    <w:rsid w:val="00A10465"/>
    <w:rsid w:val="00A1103C"/>
    <w:rsid w:val="00A114B7"/>
    <w:rsid w:val="00A12257"/>
    <w:rsid w:val="00A124CA"/>
    <w:rsid w:val="00A1257C"/>
    <w:rsid w:val="00A126CE"/>
    <w:rsid w:val="00A12EB7"/>
    <w:rsid w:val="00A13273"/>
    <w:rsid w:val="00A1384B"/>
    <w:rsid w:val="00A14AA8"/>
    <w:rsid w:val="00A14DB2"/>
    <w:rsid w:val="00A1586F"/>
    <w:rsid w:val="00A158D0"/>
    <w:rsid w:val="00A15F74"/>
    <w:rsid w:val="00A162A8"/>
    <w:rsid w:val="00A16744"/>
    <w:rsid w:val="00A16DF3"/>
    <w:rsid w:val="00A1710E"/>
    <w:rsid w:val="00A172ED"/>
    <w:rsid w:val="00A20074"/>
    <w:rsid w:val="00A20154"/>
    <w:rsid w:val="00A207FB"/>
    <w:rsid w:val="00A20A86"/>
    <w:rsid w:val="00A20AFC"/>
    <w:rsid w:val="00A20DAC"/>
    <w:rsid w:val="00A21215"/>
    <w:rsid w:val="00A214FC"/>
    <w:rsid w:val="00A216CA"/>
    <w:rsid w:val="00A217A5"/>
    <w:rsid w:val="00A218D0"/>
    <w:rsid w:val="00A21D2E"/>
    <w:rsid w:val="00A22154"/>
    <w:rsid w:val="00A223D6"/>
    <w:rsid w:val="00A224AF"/>
    <w:rsid w:val="00A226ED"/>
    <w:rsid w:val="00A22D74"/>
    <w:rsid w:val="00A2312E"/>
    <w:rsid w:val="00A24408"/>
    <w:rsid w:val="00A244C6"/>
    <w:rsid w:val="00A244FF"/>
    <w:rsid w:val="00A251B7"/>
    <w:rsid w:val="00A25435"/>
    <w:rsid w:val="00A256F6"/>
    <w:rsid w:val="00A25C38"/>
    <w:rsid w:val="00A26450"/>
    <w:rsid w:val="00A2645C"/>
    <w:rsid w:val="00A277EE"/>
    <w:rsid w:val="00A27ACE"/>
    <w:rsid w:val="00A27C89"/>
    <w:rsid w:val="00A30181"/>
    <w:rsid w:val="00A3033A"/>
    <w:rsid w:val="00A306DD"/>
    <w:rsid w:val="00A306F1"/>
    <w:rsid w:val="00A30B0B"/>
    <w:rsid w:val="00A32E53"/>
    <w:rsid w:val="00A333DD"/>
    <w:rsid w:val="00A335AD"/>
    <w:rsid w:val="00A335EB"/>
    <w:rsid w:val="00A34006"/>
    <w:rsid w:val="00A359B9"/>
    <w:rsid w:val="00A35B74"/>
    <w:rsid w:val="00A35DD4"/>
    <w:rsid w:val="00A36016"/>
    <w:rsid w:val="00A36BBE"/>
    <w:rsid w:val="00A36E8E"/>
    <w:rsid w:val="00A37423"/>
    <w:rsid w:val="00A40579"/>
    <w:rsid w:val="00A40B7E"/>
    <w:rsid w:val="00A4116A"/>
    <w:rsid w:val="00A416E3"/>
    <w:rsid w:val="00A42971"/>
    <w:rsid w:val="00A42E07"/>
    <w:rsid w:val="00A4307A"/>
    <w:rsid w:val="00A432FB"/>
    <w:rsid w:val="00A43706"/>
    <w:rsid w:val="00A43BA3"/>
    <w:rsid w:val="00A440EF"/>
    <w:rsid w:val="00A44911"/>
    <w:rsid w:val="00A456D1"/>
    <w:rsid w:val="00A458FE"/>
    <w:rsid w:val="00A47A64"/>
    <w:rsid w:val="00A47DC5"/>
    <w:rsid w:val="00A47EB2"/>
    <w:rsid w:val="00A47EBB"/>
    <w:rsid w:val="00A502BA"/>
    <w:rsid w:val="00A504B0"/>
    <w:rsid w:val="00A50555"/>
    <w:rsid w:val="00A51272"/>
    <w:rsid w:val="00A51C77"/>
    <w:rsid w:val="00A51CDD"/>
    <w:rsid w:val="00A526B7"/>
    <w:rsid w:val="00A527BE"/>
    <w:rsid w:val="00A52EFB"/>
    <w:rsid w:val="00A532B3"/>
    <w:rsid w:val="00A53AA3"/>
    <w:rsid w:val="00A53C85"/>
    <w:rsid w:val="00A548D8"/>
    <w:rsid w:val="00A54B95"/>
    <w:rsid w:val="00A54FE9"/>
    <w:rsid w:val="00A55699"/>
    <w:rsid w:val="00A55BEE"/>
    <w:rsid w:val="00A57106"/>
    <w:rsid w:val="00A57E57"/>
    <w:rsid w:val="00A600EF"/>
    <w:rsid w:val="00A605B3"/>
    <w:rsid w:val="00A61AF3"/>
    <w:rsid w:val="00A61EAD"/>
    <w:rsid w:val="00A622B6"/>
    <w:rsid w:val="00A63CBF"/>
    <w:rsid w:val="00A644CA"/>
    <w:rsid w:val="00A653C9"/>
    <w:rsid w:val="00A66894"/>
    <w:rsid w:val="00A6730D"/>
    <w:rsid w:val="00A67533"/>
    <w:rsid w:val="00A676F6"/>
    <w:rsid w:val="00A67863"/>
    <w:rsid w:val="00A6798E"/>
    <w:rsid w:val="00A701CA"/>
    <w:rsid w:val="00A707A1"/>
    <w:rsid w:val="00A70D3D"/>
    <w:rsid w:val="00A70F38"/>
    <w:rsid w:val="00A710F5"/>
    <w:rsid w:val="00A711E8"/>
    <w:rsid w:val="00A7124E"/>
    <w:rsid w:val="00A71620"/>
    <w:rsid w:val="00A71625"/>
    <w:rsid w:val="00A717DB"/>
    <w:rsid w:val="00A718C1"/>
    <w:rsid w:val="00A71B9B"/>
    <w:rsid w:val="00A71D3F"/>
    <w:rsid w:val="00A71E3D"/>
    <w:rsid w:val="00A71F14"/>
    <w:rsid w:val="00A71F7C"/>
    <w:rsid w:val="00A72093"/>
    <w:rsid w:val="00A72C70"/>
    <w:rsid w:val="00A738AD"/>
    <w:rsid w:val="00A73C90"/>
    <w:rsid w:val="00A7453A"/>
    <w:rsid w:val="00A751C7"/>
    <w:rsid w:val="00A757EE"/>
    <w:rsid w:val="00A75C2F"/>
    <w:rsid w:val="00A77620"/>
    <w:rsid w:val="00A77A92"/>
    <w:rsid w:val="00A77E8F"/>
    <w:rsid w:val="00A80647"/>
    <w:rsid w:val="00A80D51"/>
    <w:rsid w:val="00A81B5A"/>
    <w:rsid w:val="00A81E65"/>
    <w:rsid w:val="00A83120"/>
    <w:rsid w:val="00A83460"/>
    <w:rsid w:val="00A8355A"/>
    <w:rsid w:val="00A8509A"/>
    <w:rsid w:val="00A8625F"/>
    <w:rsid w:val="00A86785"/>
    <w:rsid w:val="00A86C07"/>
    <w:rsid w:val="00A8764D"/>
    <w:rsid w:val="00A87844"/>
    <w:rsid w:val="00A90AFA"/>
    <w:rsid w:val="00A90B9E"/>
    <w:rsid w:val="00A90D1E"/>
    <w:rsid w:val="00A90F43"/>
    <w:rsid w:val="00A91867"/>
    <w:rsid w:val="00A91942"/>
    <w:rsid w:val="00A91CA9"/>
    <w:rsid w:val="00A92492"/>
    <w:rsid w:val="00A92D89"/>
    <w:rsid w:val="00A92F95"/>
    <w:rsid w:val="00A93541"/>
    <w:rsid w:val="00A938ED"/>
    <w:rsid w:val="00A938F5"/>
    <w:rsid w:val="00A93954"/>
    <w:rsid w:val="00A93F71"/>
    <w:rsid w:val="00A94235"/>
    <w:rsid w:val="00A942EC"/>
    <w:rsid w:val="00A9521E"/>
    <w:rsid w:val="00A954E1"/>
    <w:rsid w:val="00A9558D"/>
    <w:rsid w:val="00A95B9E"/>
    <w:rsid w:val="00A96143"/>
    <w:rsid w:val="00A96758"/>
    <w:rsid w:val="00A9714F"/>
    <w:rsid w:val="00A97BD8"/>
    <w:rsid w:val="00AA038C"/>
    <w:rsid w:val="00AA0CF7"/>
    <w:rsid w:val="00AA1D2E"/>
    <w:rsid w:val="00AA1F08"/>
    <w:rsid w:val="00AA2358"/>
    <w:rsid w:val="00AA40E0"/>
    <w:rsid w:val="00AA44DF"/>
    <w:rsid w:val="00AA4D3D"/>
    <w:rsid w:val="00AA531B"/>
    <w:rsid w:val="00AA5723"/>
    <w:rsid w:val="00AA5F2D"/>
    <w:rsid w:val="00AA6067"/>
    <w:rsid w:val="00AA6D2C"/>
    <w:rsid w:val="00AA6F84"/>
    <w:rsid w:val="00AA7182"/>
    <w:rsid w:val="00AA775F"/>
    <w:rsid w:val="00AA7A09"/>
    <w:rsid w:val="00AA7E95"/>
    <w:rsid w:val="00AB0AE8"/>
    <w:rsid w:val="00AB1378"/>
    <w:rsid w:val="00AB2E0E"/>
    <w:rsid w:val="00AB378F"/>
    <w:rsid w:val="00AB381E"/>
    <w:rsid w:val="00AB3B50"/>
    <w:rsid w:val="00AB3EF3"/>
    <w:rsid w:val="00AB4970"/>
    <w:rsid w:val="00AB4F1B"/>
    <w:rsid w:val="00AB6568"/>
    <w:rsid w:val="00AB72DA"/>
    <w:rsid w:val="00AB76D9"/>
    <w:rsid w:val="00AB7941"/>
    <w:rsid w:val="00AC04DB"/>
    <w:rsid w:val="00AC04E3"/>
    <w:rsid w:val="00AC05B1"/>
    <w:rsid w:val="00AC16C3"/>
    <w:rsid w:val="00AC2A49"/>
    <w:rsid w:val="00AC319E"/>
    <w:rsid w:val="00AC6A9A"/>
    <w:rsid w:val="00AC6C7E"/>
    <w:rsid w:val="00AC71D1"/>
    <w:rsid w:val="00AC76F6"/>
    <w:rsid w:val="00AD0123"/>
    <w:rsid w:val="00AD0392"/>
    <w:rsid w:val="00AD0913"/>
    <w:rsid w:val="00AD0B08"/>
    <w:rsid w:val="00AD0CA0"/>
    <w:rsid w:val="00AD19AC"/>
    <w:rsid w:val="00AD1EA0"/>
    <w:rsid w:val="00AD2765"/>
    <w:rsid w:val="00AD298F"/>
    <w:rsid w:val="00AD3379"/>
    <w:rsid w:val="00AD356C"/>
    <w:rsid w:val="00AD3597"/>
    <w:rsid w:val="00AD3613"/>
    <w:rsid w:val="00AD38DD"/>
    <w:rsid w:val="00AD404C"/>
    <w:rsid w:val="00AD420B"/>
    <w:rsid w:val="00AD5A5F"/>
    <w:rsid w:val="00AD5D8D"/>
    <w:rsid w:val="00AD6023"/>
    <w:rsid w:val="00AD659B"/>
    <w:rsid w:val="00AD6CC7"/>
    <w:rsid w:val="00AD75F6"/>
    <w:rsid w:val="00AE0502"/>
    <w:rsid w:val="00AE087F"/>
    <w:rsid w:val="00AE08DC"/>
    <w:rsid w:val="00AE0B0C"/>
    <w:rsid w:val="00AE1169"/>
    <w:rsid w:val="00AE14E8"/>
    <w:rsid w:val="00AE189D"/>
    <w:rsid w:val="00AE1A69"/>
    <w:rsid w:val="00AE2914"/>
    <w:rsid w:val="00AE2B0B"/>
    <w:rsid w:val="00AE3966"/>
    <w:rsid w:val="00AE3B52"/>
    <w:rsid w:val="00AE3BFA"/>
    <w:rsid w:val="00AE3C94"/>
    <w:rsid w:val="00AE4169"/>
    <w:rsid w:val="00AE478B"/>
    <w:rsid w:val="00AE4BEF"/>
    <w:rsid w:val="00AE5583"/>
    <w:rsid w:val="00AE6D15"/>
    <w:rsid w:val="00AE6E43"/>
    <w:rsid w:val="00AE7187"/>
    <w:rsid w:val="00AF003E"/>
    <w:rsid w:val="00AF018D"/>
    <w:rsid w:val="00AF1451"/>
    <w:rsid w:val="00AF24D6"/>
    <w:rsid w:val="00AF34C2"/>
    <w:rsid w:val="00AF43F8"/>
    <w:rsid w:val="00AF5282"/>
    <w:rsid w:val="00AF5321"/>
    <w:rsid w:val="00AF5A7D"/>
    <w:rsid w:val="00AF670C"/>
    <w:rsid w:val="00AF7B23"/>
    <w:rsid w:val="00AF7B47"/>
    <w:rsid w:val="00B012D4"/>
    <w:rsid w:val="00B01492"/>
    <w:rsid w:val="00B01FD1"/>
    <w:rsid w:val="00B0385C"/>
    <w:rsid w:val="00B03C17"/>
    <w:rsid w:val="00B03F4D"/>
    <w:rsid w:val="00B04182"/>
    <w:rsid w:val="00B0454D"/>
    <w:rsid w:val="00B04AA1"/>
    <w:rsid w:val="00B04FF4"/>
    <w:rsid w:val="00B06985"/>
    <w:rsid w:val="00B07157"/>
    <w:rsid w:val="00B07AE3"/>
    <w:rsid w:val="00B07E90"/>
    <w:rsid w:val="00B105ED"/>
    <w:rsid w:val="00B10673"/>
    <w:rsid w:val="00B10CB2"/>
    <w:rsid w:val="00B112C5"/>
    <w:rsid w:val="00B11430"/>
    <w:rsid w:val="00B1171E"/>
    <w:rsid w:val="00B117D9"/>
    <w:rsid w:val="00B11977"/>
    <w:rsid w:val="00B129ED"/>
    <w:rsid w:val="00B13360"/>
    <w:rsid w:val="00B13435"/>
    <w:rsid w:val="00B137DB"/>
    <w:rsid w:val="00B13C94"/>
    <w:rsid w:val="00B13DE7"/>
    <w:rsid w:val="00B1403C"/>
    <w:rsid w:val="00B15B9D"/>
    <w:rsid w:val="00B15DC4"/>
    <w:rsid w:val="00B1622D"/>
    <w:rsid w:val="00B1688B"/>
    <w:rsid w:val="00B16FF7"/>
    <w:rsid w:val="00B170B8"/>
    <w:rsid w:val="00B17753"/>
    <w:rsid w:val="00B2021D"/>
    <w:rsid w:val="00B2021E"/>
    <w:rsid w:val="00B21600"/>
    <w:rsid w:val="00B221D6"/>
    <w:rsid w:val="00B23565"/>
    <w:rsid w:val="00B23592"/>
    <w:rsid w:val="00B2398B"/>
    <w:rsid w:val="00B23C28"/>
    <w:rsid w:val="00B23E4A"/>
    <w:rsid w:val="00B24F25"/>
    <w:rsid w:val="00B2567E"/>
    <w:rsid w:val="00B256D6"/>
    <w:rsid w:val="00B262C8"/>
    <w:rsid w:val="00B26BB4"/>
    <w:rsid w:val="00B27619"/>
    <w:rsid w:val="00B27ACC"/>
    <w:rsid w:val="00B27E43"/>
    <w:rsid w:val="00B30144"/>
    <w:rsid w:val="00B313EE"/>
    <w:rsid w:val="00B31AAE"/>
    <w:rsid w:val="00B31B16"/>
    <w:rsid w:val="00B32421"/>
    <w:rsid w:val="00B3278D"/>
    <w:rsid w:val="00B32C77"/>
    <w:rsid w:val="00B347D9"/>
    <w:rsid w:val="00B34986"/>
    <w:rsid w:val="00B34BCD"/>
    <w:rsid w:val="00B353EB"/>
    <w:rsid w:val="00B36D09"/>
    <w:rsid w:val="00B37374"/>
    <w:rsid w:val="00B37FDE"/>
    <w:rsid w:val="00B416E1"/>
    <w:rsid w:val="00B419B8"/>
    <w:rsid w:val="00B42244"/>
    <w:rsid w:val="00B430E3"/>
    <w:rsid w:val="00B43183"/>
    <w:rsid w:val="00B439C4"/>
    <w:rsid w:val="00B448BD"/>
    <w:rsid w:val="00B4535E"/>
    <w:rsid w:val="00B453FD"/>
    <w:rsid w:val="00B45BAE"/>
    <w:rsid w:val="00B4716C"/>
    <w:rsid w:val="00B47638"/>
    <w:rsid w:val="00B47AFF"/>
    <w:rsid w:val="00B47CC1"/>
    <w:rsid w:val="00B47DFF"/>
    <w:rsid w:val="00B47EFA"/>
    <w:rsid w:val="00B50194"/>
    <w:rsid w:val="00B50900"/>
    <w:rsid w:val="00B50B76"/>
    <w:rsid w:val="00B52579"/>
    <w:rsid w:val="00B5266A"/>
    <w:rsid w:val="00B52A3E"/>
    <w:rsid w:val="00B52A8C"/>
    <w:rsid w:val="00B5323A"/>
    <w:rsid w:val="00B5353B"/>
    <w:rsid w:val="00B54DEF"/>
    <w:rsid w:val="00B55409"/>
    <w:rsid w:val="00B55D5D"/>
    <w:rsid w:val="00B563D0"/>
    <w:rsid w:val="00B56C6A"/>
    <w:rsid w:val="00B57D8B"/>
    <w:rsid w:val="00B60029"/>
    <w:rsid w:val="00B60731"/>
    <w:rsid w:val="00B6110E"/>
    <w:rsid w:val="00B61243"/>
    <w:rsid w:val="00B616B0"/>
    <w:rsid w:val="00B61EC5"/>
    <w:rsid w:val="00B62D7D"/>
    <w:rsid w:val="00B636A8"/>
    <w:rsid w:val="00B63A7C"/>
    <w:rsid w:val="00B63B42"/>
    <w:rsid w:val="00B64469"/>
    <w:rsid w:val="00B649D2"/>
    <w:rsid w:val="00B64E0A"/>
    <w:rsid w:val="00B665C6"/>
    <w:rsid w:val="00B66766"/>
    <w:rsid w:val="00B6695C"/>
    <w:rsid w:val="00B6715B"/>
    <w:rsid w:val="00B7002F"/>
    <w:rsid w:val="00B7029E"/>
    <w:rsid w:val="00B70BFF"/>
    <w:rsid w:val="00B713A2"/>
    <w:rsid w:val="00B719C4"/>
    <w:rsid w:val="00B7255F"/>
    <w:rsid w:val="00B73672"/>
    <w:rsid w:val="00B73FF7"/>
    <w:rsid w:val="00B75212"/>
    <w:rsid w:val="00B7640E"/>
    <w:rsid w:val="00B768B8"/>
    <w:rsid w:val="00B76B4A"/>
    <w:rsid w:val="00B76FC7"/>
    <w:rsid w:val="00B779A2"/>
    <w:rsid w:val="00B80035"/>
    <w:rsid w:val="00B8043B"/>
    <w:rsid w:val="00B8044B"/>
    <w:rsid w:val="00B805AF"/>
    <w:rsid w:val="00B823E4"/>
    <w:rsid w:val="00B846B4"/>
    <w:rsid w:val="00B84FAC"/>
    <w:rsid w:val="00B858B5"/>
    <w:rsid w:val="00B85F8B"/>
    <w:rsid w:val="00B85FF2"/>
    <w:rsid w:val="00B86158"/>
    <w:rsid w:val="00B86472"/>
    <w:rsid w:val="00B869EC"/>
    <w:rsid w:val="00B90BE2"/>
    <w:rsid w:val="00B90EC4"/>
    <w:rsid w:val="00B90F68"/>
    <w:rsid w:val="00B91A1F"/>
    <w:rsid w:val="00B9267D"/>
    <w:rsid w:val="00B92D3C"/>
    <w:rsid w:val="00B930B2"/>
    <w:rsid w:val="00B930C7"/>
    <w:rsid w:val="00B9338F"/>
    <w:rsid w:val="00B93558"/>
    <w:rsid w:val="00B936F9"/>
    <w:rsid w:val="00B9397A"/>
    <w:rsid w:val="00B93EA9"/>
    <w:rsid w:val="00B940A7"/>
    <w:rsid w:val="00B94D26"/>
    <w:rsid w:val="00B951F1"/>
    <w:rsid w:val="00B95E34"/>
    <w:rsid w:val="00B962F2"/>
    <w:rsid w:val="00B9633D"/>
    <w:rsid w:val="00B9669C"/>
    <w:rsid w:val="00B96C69"/>
    <w:rsid w:val="00B96D05"/>
    <w:rsid w:val="00B97FC6"/>
    <w:rsid w:val="00BA0045"/>
    <w:rsid w:val="00BA045D"/>
    <w:rsid w:val="00BA09E5"/>
    <w:rsid w:val="00BA0A9D"/>
    <w:rsid w:val="00BA187A"/>
    <w:rsid w:val="00BA18CD"/>
    <w:rsid w:val="00BA1DB9"/>
    <w:rsid w:val="00BA2108"/>
    <w:rsid w:val="00BA211B"/>
    <w:rsid w:val="00BA2B2C"/>
    <w:rsid w:val="00BA2EBE"/>
    <w:rsid w:val="00BA4197"/>
    <w:rsid w:val="00BA44AC"/>
    <w:rsid w:val="00BA487D"/>
    <w:rsid w:val="00BA52C4"/>
    <w:rsid w:val="00BA58D0"/>
    <w:rsid w:val="00BA5C5F"/>
    <w:rsid w:val="00BA5C73"/>
    <w:rsid w:val="00BA5F12"/>
    <w:rsid w:val="00BA6661"/>
    <w:rsid w:val="00BA6967"/>
    <w:rsid w:val="00BA6CDB"/>
    <w:rsid w:val="00BA6CEE"/>
    <w:rsid w:val="00BA768E"/>
    <w:rsid w:val="00BA76A8"/>
    <w:rsid w:val="00BA7FF3"/>
    <w:rsid w:val="00BB09AD"/>
    <w:rsid w:val="00BB0F28"/>
    <w:rsid w:val="00BB1BA5"/>
    <w:rsid w:val="00BB1D8C"/>
    <w:rsid w:val="00BB2400"/>
    <w:rsid w:val="00BB2578"/>
    <w:rsid w:val="00BB2F3E"/>
    <w:rsid w:val="00BB3005"/>
    <w:rsid w:val="00BB3032"/>
    <w:rsid w:val="00BB3C0A"/>
    <w:rsid w:val="00BB3F51"/>
    <w:rsid w:val="00BB402B"/>
    <w:rsid w:val="00BB40A2"/>
    <w:rsid w:val="00BB4466"/>
    <w:rsid w:val="00BB458A"/>
    <w:rsid w:val="00BB48FE"/>
    <w:rsid w:val="00BB4F70"/>
    <w:rsid w:val="00BB5EAF"/>
    <w:rsid w:val="00BB63A2"/>
    <w:rsid w:val="00BB6427"/>
    <w:rsid w:val="00BB64C3"/>
    <w:rsid w:val="00BB690F"/>
    <w:rsid w:val="00BB6B42"/>
    <w:rsid w:val="00BB6C4A"/>
    <w:rsid w:val="00BB6F79"/>
    <w:rsid w:val="00BB741C"/>
    <w:rsid w:val="00BC037E"/>
    <w:rsid w:val="00BC0AB2"/>
    <w:rsid w:val="00BC0E59"/>
    <w:rsid w:val="00BC12A3"/>
    <w:rsid w:val="00BC1B1A"/>
    <w:rsid w:val="00BC1EA9"/>
    <w:rsid w:val="00BC1F82"/>
    <w:rsid w:val="00BC25FD"/>
    <w:rsid w:val="00BC2859"/>
    <w:rsid w:val="00BC2ADB"/>
    <w:rsid w:val="00BC2C44"/>
    <w:rsid w:val="00BC4735"/>
    <w:rsid w:val="00BC6222"/>
    <w:rsid w:val="00BC69DF"/>
    <w:rsid w:val="00BC70FB"/>
    <w:rsid w:val="00BC78A6"/>
    <w:rsid w:val="00BD00D3"/>
    <w:rsid w:val="00BD0D4F"/>
    <w:rsid w:val="00BD1030"/>
    <w:rsid w:val="00BD1659"/>
    <w:rsid w:val="00BD1712"/>
    <w:rsid w:val="00BD1A21"/>
    <w:rsid w:val="00BD1AF1"/>
    <w:rsid w:val="00BD2CBF"/>
    <w:rsid w:val="00BD2D13"/>
    <w:rsid w:val="00BD301E"/>
    <w:rsid w:val="00BD3556"/>
    <w:rsid w:val="00BD3AA9"/>
    <w:rsid w:val="00BD3E73"/>
    <w:rsid w:val="00BD431C"/>
    <w:rsid w:val="00BD4707"/>
    <w:rsid w:val="00BD4949"/>
    <w:rsid w:val="00BD4955"/>
    <w:rsid w:val="00BD4A18"/>
    <w:rsid w:val="00BD5004"/>
    <w:rsid w:val="00BD5D05"/>
    <w:rsid w:val="00BD6600"/>
    <w:rsid w:val="00BD6727"/>
    <w:rsid w:val="00BD6DB2"/>
    <w:rsid w:val="00BD7044"/>
    <w:rsid w:val="00BD711B"/>
    <w:rsid w:val="00BD7790"/>
    <w:rsid w:val="00BD7882"/>
    <w:rsid w:val="00BE06A1"/>
    <w:rsid w:val="00BE0EB1"/>
    <w:rsid w:val="00BE10D7"/>
    <w:rsid w:val="00BE11CF"/>
    <w:rsid w:val="00BE1760"/>
    <w:rsid w:val="00BE1979"/>
    <w:rsid w:val="00BE1A6A"/>
    <w:rsid w:val="00BE1E0C"/>
    <w:rsid w:val="00BE21AB"/>
    <w:rsid w:val="00BE22F8"/>
    <w:rsid w:val="00BE2870"/>
    <w:rsid w:val="00BE2895"/>
    <w:rsid w:val="00BE2950"/>
    <w:rsid w:val="00BE2F1F"/>
    <w:rsid w:val="00BE303F"/>
    <w:rsid w:val="00BE388A"/>
    <w:rsid w:val="00BE3F22"/>
    <w:rsid w:val="00BE55CB"/>
    <w:rsid w:val="00BE57DE"/>
    <w:rsid w:val="00BE5EB3"/>
    <w:rsid w:val="00BE6F74"/>
    <w:rsid w:val="00BE75EC"/>
    <w:rsid w:val="00BF0337"/>
    <w:rsid w:val="00BF06EB"/>
    <w:rsid w:val="00BF1106"/>
    <w:rsid w:val="00BF1AF7"/>
    <w:rsid w:val="00BF27F3"/>
    <w:rsid w:val="00BF2F44"/>
    <w:rsid w:val="00BF33C1"/>
    <w:rsid w:val="00BF3D96"/>
    <w:rsid w:val="00BF4A0E"/>
    <w:rsid w:val="00BF514D"/>
    <w:rsid w:val="00BF617A"/>
    <w:rsid w:val="00BF699F"/>
    <w:rsid w:val="00BF6CF7"/>
    <w:rsid w:val="00C008AD"/>
    <w:rsid w:val="00C00A5D"/>
    <w:rsid w:val="00C00CFE"/>
    <w:rsid w:val="00C01037"/>
    <w:rsid w:val="00C01547"/>
    <w:rsid w:val="00C01B6E"/>
    <w:rsid w:val="00C02141"/>
    <w:rsid w:val="00C02AC5"/>
    <w:rsid w:val="00C0379D"/>
    <w:rsid w:val="00C03931"/>
    <w:rsid w:val="00C0396A"/>
    <w:rsid w:val="00C05FE3"/>
    <w:rsid w:val="00C0612A"/>
    <w:rsid w:val="00C06678"/>
    <w:rsid w:val="00C06735"/>
    <w:rsid w:val="00C07BE1"/>
    <w:rsid w:val="00C10400"/>
    <w:rsid w:val="00C1132B"/>
    <w:rsid w:val="00C113EC"/>
    <w:rsid w:val="00C1143A"/>
    <w:rsid w:val="00C12CA4"/>
    <w:rsid w:val="00C12E86"/>
    <w:rsid w:val="00C1365E"/>
    <w:rsid w:val="00C1437A"/>
    <w:rsid w:val="00C14D61"/>
    <w:rsid w:val="00C155EA"/>
    <w:rsid w:val="00C15761"/>
    <w:rsid w:val="00C15D59"/>
    <w:rsid w:val="00C2016C"/>
    <w:rsid w:val="00C2052F"/>
    <w:rsid w:val="00C20AAB"/>
    <w:rsid w:val="00C20E3E"/>
    <w:rsid w:val="00C2124C"/>
    <w:rsid w:val="00C21273"/>
    <w:rsid w:val="00C2136D"/>
    <w:rsid w:val="00C214EE"/>
    <w:rsid w:val="00C218FF"/>
    <w:rsid w:val="00C21C6C"/>
    <w:rsid w:val="00C21F98"/>
    <w:rsid w:val="00C22247"/>
    <w:rsid w:val="00C2300E"/>
    <w:rsid w:val="00C2314B"/>
    <w:rsid w:val="00C23525"/>
    <w:rsid w:val="00C2492E"/>
    <w:rsid w:val="00C24971"/>
    <w:rsid w:val="00C24F1C"/>
    <w:rsid w:val="00C25475"/>
    <w:rsid w:val="00C25CD6"/>
    <w:rsid w:val="00C2633A"/>
    <w:rsid w:val="00C26BE5"/>
    <w:rsid w:val="00C26E4D"/>
    <w:rsid w:val="00C26EB9"/>
    <w:rsid w:val="00C27909"/>
    <w:rsid w:val="00C27B03"/>
    <w:rsid w:val="00C27EE8"/>
    <w:rsid w:val="00C27F51"/>
    <w:rsid w:val="00C301FF"/>
    <w:rsid w:val="00C30411"/>
    <w:rsid w:val="00C30759"/>
    <w:rsid w:val="00C30C03"/>
    <w:rsid w:val="00C314E1"/>
    <w:rsid w:val="00C31C17"/>
    <w:rsid w:val="00C32860"/>
    <w:rsid w:val="00C32FC2"/>
    <w:rsid w:val="00C3393B"/>
    <w:rsid w:val="00C34397"/>
    <w:rsid w:val="00C37278"/>
    <w:rsid w:val="00C378B4"/>
    <w:rsid w:val="00C4095D"/>
    <w:rsid w:val="00C409A6"/>
    <w:rsid w:val="00C41AB3"/>
    <w:rsid w:val="00C41BD7"/>
    <w:rsid w:val="00C41DD5"/>
    <w:rsid w:val="00C41E9D"/>
    <w:rsid w:val="00C42343"/>
    <w:rsid w:val="00C43907"/>
    <w:rsid w:val="00C43B65"/>
    <w:rsid w:val="00C43E54"/>
    <w:rsid w:val="00C44F35"/>
    <w:rsid w:val="00C45795"/>
    <w:rsid w:val="00C4584F"/>
    <w:rsid w:val="00C45BA7"/>
    <w:rsid w:val="00C45FEC"/>
    <w:rsid w:val="00C462C1"/>
    <w:rsid w:val="00C4744A"/>
    <w:rsid w:val="00C47916"/>
    <w:rsid w:val="00C5079A"/>
    <w:rsid w:val="00C50D7E"/>
    <w:rsid w:val="00C50E30"/>
    <w:rsid w:val="00C51028"/>
    <w:rsid w:val="00C516EF"/>
    <w:rsid w:val="00C518D9"/>
    <w:rsid w:val="00C518EA"/>
    <w:rsid w:val="00C51C8E"/>
    <w:rsid w:val="00C524CD"/>
    <w:rsid w:val="00C5292C"/>
    <w:rsid w:val="00C52E9A"/>
    <w:rsid w:val="00C52F36"/>
    <w:rsid w:val="00C53249"/>
    <w:rsid w:val="00C53276"/>
    <w:rsid w:val="00C53DAC"/>
    <w:rsid w:val="00C541DF"/>
    <w:rsid w:val="00C54F3C"/>
    <w:rsid w:val="00C54F4E"/>
    <w:rsid w:val="00C55B2C"/>
    <w:rsid w:val="00C56439"/>
    <w:rsid w:val="00C56820"/>
    <w:rsid w:val="00C56A58"/>
    <w:rsid w:val="00C575D4"/>
    <w:rsid w:val="00C57936"/>
    <w:rsid w:val="00C57968"/>
    <w:rsid w:val="00C57A41"/>
    <w:rsid w:val="00C57ABA"/>
    <w:rsid w:val="00C601D2"/>
    <w:rsid w:val="00C611F5"/>
    <w:rsid w:val="00C61E2A"/>
    <w:rsid w:val="00C61FB6"/>
    <w:rsid w:val="00C624D7"/>
    <w:rsid w:val="00C62841"/>
    <w:rsid w:val="00C62859"/>
    <w:rsid w:val="00C62E74"/>
    <w:rsid w:val="00C631A3"/>
    <w:rsid w:val="00C63E34"/>
    <w:rsid w:val="00C64429"/>
    <w:rsid w:val="00C64578"/>
    <w:rsid w:val="00C64728"/>
    <w:rsid w:val="00C64F1D"/>
    <w:rsid w:val="00C65599"/>
    <w:rsid w:val="00C65BCC"/>
    <w:rsid w:val="00C66722"/>
    <w:rsid w:val="00C66970"/>
    <w:rsid w:val="00C66CCF"/>
    <w:rsid w:val="00C6761B"/>
    <w:rsid w:val="00C67C5B"/>
    <w:rsid w:val="00C7007C"/>
    <w:rsid w:val="00C706C7"/>
    <w:rsid w:val="00C70895"/>
    <w:rsid w:val="00C71738"/>
    <w:rsid w:val="00C71ABD"/>
    <w:rsid w:val="00C71B7A"/>
    <w:rsid w:val="00C72ED3"/>
    <w:rsid w:val="00C732B4"/>
    <w:rsid w:val="00C735C9"/>
    <w:rsid w:val="00C739E4"/>
    <w:rsid w:val="00C73EC7"/>
    <w:rsid w:val="00C74224"/>
    <w:rsid w:val="00C74E58"/>
    <w:rsid w:val="00C74E88"/>
    <w:rsid w:val="00C753C5"/>
    <w:rsid w:val="00C75740"/>
    <w:rsid w:val="00C75983"/>
    <w:rsid w:val="00C759A6"/>
    <w:rsid w:val="00C761EA"/>
    <w:rsid w:val="00C7626F"/>
    <w:rsid w:val="00C76F45"/>
    <w:rsid w:val="00C800A0"/>
    <w:rsid w:val="00C800FE"/>
    <w:rsid w:val="00C8034E"/>
    <w:rsid w:val="00C8074A"/>
    <w:rsid w:val="00C8087B"/>
    <w:rsid w:val="00C80BA4"/>
    <w:rsid w:val="00C80E78"/>
    <w:rsid w:val="00C81008"/>
    <w:rsid w:val="00C8117D"/>
    <w:rsid w:val="00C817CF"/>
    <w:rsid w:val="00C81836"/>
    <w:rsid w:val="00C81CF1"/>
    <w:rsid w:val="00C82040"/>
    <w:rsid w:val="00C8284B"/>
    <w:rsid w:val="00C82E34"/>
    <w:rsid w:val="00C83434"/>
    <w:rsid w:val="00C83B63"/>
    <w:rsid w:val="00C83C3C"/>
    <w:rsid w:val="00C84E56"/>
    <w:rsid w:val="00C85024"/>
    <w:rsid w:val="00C8503A"/>
    <w:rsid w:val="00C8602A"/>
    <w:rsid w:val="00C8660C"/>
    <w:rsid w:val="00C8691C"/>
    <w:rsid w:val="00C86CEA"/>
    <w:rsid w:val="00C915DD"/>
    <w:rsid w:val="00C92515"/>
    <w:rsid w:val="00C9265A"/>
    <w:rsid w:val="00C92CAA"/>
    <w:rsid w:val="00C93BAE"/>
    <w:rsid w:val="00C9430B"/>
    <w:rsid w:val="00C95A7F"/>
    <w:rsid w:val="00C96902"/>
    <w:rsid w:val="00C973D0"/>
    <w:rsid w:val="00C9761E"/>
    <w:rsid w:val="00CA00D4"/>
    <w:rsid w:val="00CA012D"/>
    <w:rsid w:val="00CA01F7"/>
    <w:rsid w:val="00CA0546"/>
    <w:rsid w:val="00CA11C0"/>
    <w:rsid w:val="00CA1585"/>
    <w:rsid w:val="00CA168A"/>
    <w:rsid w:val="00CA195A"/>
    <w:rsid w:val="00CA2B61"/>
    <w:rsid w:val="00CA2CF9"/>
    <w:rsid w:val="00CA357E"/>
    <w:rsid w:val="00CA359A"/>
    <w:rsid w:val="00CA387E"/>
    <w:rsid w:val="00CA40C7"/>
    <w:rsid w:val="00CA44F9"/>
    <w:rsid w:val="00CA4A69"/>
    <w:rsid w:val="00CA4EB5"/>
    <w:rsid w:val="00CA5DC3"/>
    <w:rsid w:val="00CA6041"/>
    <w:rsid w:val="00CA607B"/>
    <w:rsid w:val="00CA6241"/>
    <w:rsid w:val="00CA686F"/>
    <w:rsid w:val="00CA6C65"/>
    <w:rsid w:val="00CA6CCA"/>
    <w:rsid w:val="00CA76BC"/>
    <w:rsid w:val="00CA7DFB"/>
    <w:rsid w:val="00CB0A40"/>
    <w:rsid w:val="00CB187A"/>
    <w:rsid w:val="00CB1C54"/>
    <w:rsid w:val="00CB1D37"/>
    <w:rsid w:val="00CB26E0"/>
    <w:rsid w:val="00CB2E1E"/>
    <w:rsid w:val="00CB367E"/>
    <w:rsid w:val="00CB4270"/>
    <w:rsid w:val="00CB42E3"/>
    <w:rsid w:val="00CB4491"/>
    <w:rsid w:val="00CB484B"/>
    <w:rsid w:val="00CB5208"/>
    <w:rsid w:val="00CB5D32"/>
    <w:rsid w:val="00CB6334"/>
    <w:rsid w:val="00CB647E"/>
    <w:rsid w:val="00CB671B"/>
    <w:rsid w:val="00CB6A30"/>
    <w:rsid w:val="00CB6C64"/>
    <w:rsid w:val="00CB6D07"/>
    <w:rsid w:val="00CC033C"/>
    <w:rsid w:val="00CC14EC"/>
    <w:rsid w:val="00CC2665"/>
    <w:rsid w:val="00CC29C7"/>
    <w:rsid w:val="00CC31B3"/>
    <w:rsid w:val="00CC3E0C"/>
    <w:rsid w:val="00CC4206"/>
    <w:rsid w:val="00CC53B4"/>
    <w:rsid w:val="00CC58D3"/>
    <w:rsid w:val="00CC6DBC"/>
    <w:rsid w:val="00CC784D"/>
    <w:rsid w:val="00CD0029"/>
    <w:rsid w:val="00CD00BF"/>
    <w:rsid w:val="00CD15EF"/>
    <w:rsid w:val="00CD292D"/>
    <w:rsid w:val="00CD2E21"/>
    <w:rsid w:val="00CD30E5"/>
    <w:rsid w:val="00CD3244"/>
    <w:rsid w:val="00CD3A31"/>
    <w:rsid w:val="00CD408C"/>
    <w:rsid w:val="00CD432A"/>
    <w:rsid w:val="00CD5268"/>
    <w:rsid w:val="00CD5C7D"/>
    <w:rsid w:val="00CD69AF"/>
    <w:rsid w:val="00CD7719"/>
    <w:rsid w:val="00CD79A4"/>
    <w:rsid w:val="00CE01B5"/>
    <w:rsid w:val="00CE0721"/>
    <w:rsid w:val="00CE18D8"/>
    <w:rsid w:val="00CE229E"/>
    <w:rsid w:val="00CE23B7"/>
    <w:rsid w:val="00CE305B"/>
    <w:rsid w:val="00CE34B0"/>
    <w:rsid w:val="00CE3E38"/>
    <w:rsid w:val="00CE3EB4"/>
    <w:rsid w:val="00CE3ECD"/>
    <w:rsid w:val="00CE4338"/>
    <w:rsid w:val="00CE4697"/>
    <w:rsid w:val="00CE4A38"/>
    <w:rsid w:val="00CE52AF"/>
    <w:rsid w:val="00CE5BAA"/>
    <w:rsid w:val="00CF027A"/>
    <w:rsid w:val="00CF054A"/>
    <w:rsid w:val="00CF064D"/>
    <w:rsid w:val="00CF0935"/>
    <w:rsid w:val="00CF157E"/>
    <w:rsid w:val="00CF17AE"/>
    <w:rsid w:val="00CF1970"/>
    <w:rsid w:val="00CF1F95"/>
    <w:rsid w:val="00CF2594"/>
    <w:rsid w:val="00CF2A35"/>
    <w:rsid w:val="00CF305F"/>
    <w:rsid w:val="00CF3AC7"/>
    <w:rsid w:val="00CF3CFE"/>
    <w:rsid w:val="00CF3D54"/>
    <w:rsid w:val="00CF50A6"/>
    <w:rsid w:val="00CF533C"/>
    <w:rsid w:val="00CF5362"/>
    <w:rsid w:val="00CF5BC1"/>
    <w:rsid w:val="00CF6F9A"/>
    <w:rsid w:val="00CF7049"/>
    <w:rsid w:val="00CF73EB"/>
    <w:rsid w:val="00CF7420"/>
    <w:rsid w:val="00CF7A5B"/>
    <w:rsid w:val="00D003B8"/>
    <w:rsid w:val="00D00670"/>
    <w:rsid w:val="00D00A5E"/>
    <w:rsid w:val="00D00B33"/>
    <w:rsid w:val="00D00DAF"/>
    <w:rsid w:val="00D01357"/>
    <w:rsid w:val="00D0144B"/>
    <w:rsid w:val="00D01F40"/>
    <w:rsid w:val="00D02D8E"/>
    <w:rsid w:val="00D0317B"/>
    <w:rsid w:val="00D0337B"/>
    <w:rsid w:val="00D0381F"/>
    <w:rsid w:val="00D03BAF"/>
    <w:rsid w:val="00D04049"/>
    <w:rsid w:val="00D04131"/>
    <w:rsid w:val="00D0440C"/>
    <w:rsid w:val="00D0450E"/>
    <w:rsid w:val="00D04551"/>
    <w:rsid w:val="00D04B99"/>
    <w:rsid w:val="00D05895"/>
    <w:rsid w:val="00D05899"/>
    <w:rsid w:val="00D05CCF"/>
    <w:rsid w:val="00D060EF"/>
    <w:rsid w:val="00D0621B"/>
    <w:rsid w:val="00D079B2"/>
    <w:rsid w:val="00D07C62"/>
    <w:rsid w:val="00D07C87"/>
    <w:rsid w:val="00D10138"/>
    <w:rsid w:val="00D10839"/>
    <w:rsid w:val="00D10B8D"/>
    <w:rsid w:val="00D11079"/>
    <w:rsid w:val="00D11289"/>
    <w:rsid w:val="00D114E9"/>
    <w:rsid w:val="00D119D9"/>
    <w:rsid w:val="00D12442"/>
    <w:rsid w:val="00D125DF"/>
    <w:rsid w:val="00D12897"/>
    <w:rsid w:val="00D136BA"/>
    <w:rsid w:val="00D13C88"/>
    <w:rsid w:val="00D142E6"/>
    <w:rsid w:val="00D14724"/>
    <w:rsid w:val="00D14BAC"/>
    <w:rsid w:val="00D15544"/>
    <w:rsid w:val="00D155F1"/>
    <w:rsid w:val="00D15BFF"/>
    <w:rsid w:val="00D15EBF"/>
    <w:rsid w:val="00D166AB"/>
    <w:rsid w:val="00D16D81"/>
    <w:rsid w:val="00D17241"/>
    <w:rsid w:val="00D17799"/>
    <w:rsid w:val="00D179F7"/>
    <w:rsid w:val="00D207D7"/>
    <w:rsid w:val="00D20A00"/>
    <w:rsid w:val="00D21572"/>
    <w:rsid w:val="00D22D09"/>
    <w:rsid w:val="00D23A09"/>
    <w:rsid w:val="00D23CE3"/>
    <w:rsid w:val="00D23ED3"/>
    <w:rsid w:val="00D247A4"/>
    <w:rsid w:val="00D24A11"/>
    <w:rsid w:val="00D24E30"/>
    <w:rsid w:val="00D24F45"/>
    <w:rsid w:val="00D251F7"/>
    <w:rsid w:val="00D25600"/>
    <w:rsid w:val="00D262B9"/>
    <w:rsid w:val="00D2631C"/>
    <w:rsid w:val="00D268BB"/>
    <w:rsid w:val="00D271E8"/>
    <w:rsid w:val="00D2749F"/>
    <w:rsid w:val="00D2761A"/>
    <w:rsid w:val="00D304C2"/>
    <w:rsid w:val="00D30884"/>
    <w:rsid w:val="00D312D5"/>
    <w:rsid w:val="00D31FC9"/>
    <w:rsid w:val="00D320CA"/>
    <w:rsid w:val="00D323B6"/>
    <w:rsid w:val="00D32457"/>
    <w:rsid w:val="00D325BE"/>
    <w:rsid w:val="00D327F1"/>
    <w:rsid w:val="00D3322E"/>
    <w:rsid w:val="00D332FF"/>
    <w:rsid w:val="00D336B1"/>
    <w:rsid w:val="00D338E3"/>
    <w:rsid w:val="00D33B76"/>
    <w:rsid w:val="00D3443C"/>
    <w:rsid w:val="00D351B7"/>
    <w:rsid w:val="00D3532A"/>
    <w:rsid w:val="00D35776"/>
    <w:rsid w:val="00D35D51"/>
    <w:rsid w:val="00D35D6B"/>
    <w:rsid w:val="00D35D73"/>
    <w:rsid w:val="00D36F0A"/>
    <w:rsid w:val="00D40236"/>
    <w:rsid w:val="00D40A63"/>
    <w:rsid w:val="00D40AB3"/>
    <w:rsid w:val="00D40B62"/>
    <w:rsid w:val="00D41100"/>
    <w:rsid w:val="00D41257"/>
    <w:rsid w:val="00D41446"/>
    <w:rsid w:val="00D420AD"/>
    <w:rsid w:val="00D4217A"/>
    <w:rsid w:val="00D423E8"/>
    <w:rsid w:val="00D4278A"/>
    <w:rsid w:val="00D429C6"/>
    <w:rsid w:val="00D42EC0"/>
    <w:rsid w:val="00D43B59"/>
    <w:rsid w:val="00D44051"/>
    <w:rsid w:val="00D447D4"/>
    <w:rsid w:val="00D44AB4"/>
    <w:rsid w:val="00D45259"/>
    <w:rsid w:val="00D45FBF"/>
    <w:rsid w:val="00D466E8"/>
    <w:rsid w:val="00D47748"/>
    <w:rsid w:val="00D478C9"/>
    <w:rsid w:val="00D47DA3"/>
    <w:rsid w:val="00D503C5"/>
    <w:rsid w:val="00D5191E"/>
    <w:rsid w:val="00D519A9"/>
    <w:rsid w:val="00D52697"/>
    <w:rsid w:val="00D52B30"/>
    <w:rsid w:val="00D548C0"/>
    <w:rsid w:val="00D54ACB"/>
    <w:rsid w:val="00D54CC3"/>
    <w:rsid w:val="00D54D64"/>
    <w:rsid w:val="00D5505B"/>
    <w:rsid w:val="00D55EE8"/>
    <w:rsid w:val="00D56016"/>
    <w:rsid w:val="00D565AA"/>
    <w:rsid w:val="00D5738D"/>
    <w:rsid w:val="00D573FC"/>
    <w:rsid w:val="00D574CC"/>
    <w:rsid w:val="00D5766D"/>
    <w:rsid w:val="00D6041A"/>
    <w:rsid w:val="00D60CAB"/>
    <w:rsid w:val="00D60D1E"/>
    <w:rsid w:val="00D60E1D"/>
    <w:rsid w:val="00D61286"/>
    <w:rsid w:val="00D61CEB"/>
    <w:rsid w:val="00D633EB"/>
    <w:rsid w:val="00D63665"/>
    <w:rsid w:val="00D640A2"/>
    <w:rsid w:val="00D6420F"/>
    <w:rsid w:val="00D64514"/>
    <w:rsid w:val="00D64633"/>
    <w:rsid w:val="00D64B4E"/>
    <w:rsid w:val="00D64BB6"/>
    <w:rsid w:val="00D654E6"/>
    <w:rsid w:val="00D66110"/>
    <w:rsid w:val="00D6696D"/>
    <w:rsid w:val="00D66F78"/>
    <w:rsid w:val="00D674A2"/>
    <w:rsid w:val="00D67CA6"/>
    <w:rsid w:val="00D706A2"/>
    <w:rsid w:val="00D7074D"/>
    <w:rsid w:val="00D7117A"/>
    <w:rsid w:val="00D715C4"/>
    <w:rsid w:val="00D72DF7"/>
    <w:rsid w:val="00D72FB7"/>
    <w:rsid w:val="00D73643"/>
    <w:rsid w:val="00D74542"/>
    <w:rsid w:val="00D74645"/>
    <w:rsid w:val="00D7482E"/>
    <w:rsid w:val="00D74CBD"/>
    <w:rsid w:val="00D76250"/>
    <w:rsid w:val="00D7635E"/>
    <w:rsid w:val="00D766B4"/>
    <w:rsid w:val="00D768D0"/>
    <w:rsid w:val="00D77218"/>
    <w:rsid w:val="00D77AA0"/>
    <w:rsid w:val="00D77D0B"/>
    <w:rsid w:val="00D77F69"/>
    <w:rsid w:val="00D8013E"/>
    <w:rsid w:val="00D80CE8"/>
    <w:rsid w:val="00D81433"/>
    <w:rsid w:val="00D82F78"/>
    <w:rsid w:val="00D82FF7"/>
    <w:rsid w:val="00D83121"/>
    <w:rsid w:val="00D84162"/>
    <w:rsid w:val="00D847FE"/>
    <w:rsid w:val="00D849F4"/>
    <w:rsid w:val="00D85149"/>
    <w:rsid w:val="00D855B2"/>
    <w:rsid w:val="00D856ED"/>
    <w:rsid w:val="00D86C3C"/>
    <w:rsid w:val="00D87272"/>
    <w:rsid w:val="00D87FC7"/>
    <w:rsid w:val="00D91CC0"/>
    <w:rsid w:val="00D92099"/>
    <w:rsid w:val="00D920C3"/>
    <w:rsid w:val="00D92304"/>
    <w:rsid w:val="00D924AE"/>
    <w:rsid w:val="00D93E7D"/>
    <w:rsid w:val="00D94315"/>
    <w:rsid w:val="00D94D51"/>
    <w:rsid w:val="00D956CF"/>
    <w:rsid w:val="00D96456"/>
    <w:rsid w:val="00D964EA"/>
    <w:rsid w:val="00D966D0"/>
    <w:rsid w:val="00D97475"/>
    <w:rsid w:val="00DA0450"/>
    <w:rsid w:val="00DA0BA9"/>
    <w:rsid w:val="00DA0C59"/>
    <w:rsid w:val="00DA1394"/>
    <w:rsid w:val="00DA1DA5"/>
    <w:rsid w:val="00DA1F59"/>
    <w:rsid w:val="00DA2185"/>
    <w:rsid w:val="00DA25B9"/>
    <w:rsid w:val="00DA27BD"/>
    <w:rsid w:val="00DA390D"/>
    <w:rsid w:val="00DA3991"/>
    <w:rsid w:val="00DA413C"/>
    <w:rsid w:val="00DA4EB2"/>
    <w:rsid w:val="00DA50BF"/>
    <w:rsid w:val="00DA5E06"/>
    <w:rsid w:val="00DA5EF6"/>
    <w:rsid w:val="00DA7145"/>
    <w:rsid w:val="00DA7645"/>
    <w:rsid w:val="00DB0EAE"/>
    <w:rsid w:val="00DB2532"/>
    <w:rsid w:val="00DB271B"/>
    <w:rsid w:val="00DB29C1"/>
    <w:rsid w:val="00DB332F"/>
    <w:rsid w:val="00DB3CE6"/>
    <w:rsid w:val="00DB440B"/>
    <w:rsid w:val="00DB4E5E"/>
    <w:rsid w:val="00DB5302"/>
    <w:rsid w:val="00DB577C"/>
    <w:rsid w:val="00DB5838"/>
    <w:rsid w:val="00DB61E4"/>
    <w:rsid w:val="00DB708A"/>
    <w:rsid w:val="00DB7A6F"/>
    <w:rsid w:val="00DB7E6C"/>
    <w:rsid w:val="00DC0C37"/>
    <w:rsid w:val="00DC11F9"/>
    <w:rsid w:val="00DC12BF"/>
    <w:rsid w:val="00DC1802"/>
    <w:rsid w:val="00DC1A77"/>
    <w:rsid w:val="00DC21F8"/>
    <w:rsid w:val="00DC298B"/>
    <w:rsid w:val="00DC2C5E"/>
    <w:rsid w:val="00DC4273"/>
    <w:rsid w:val="00DC467B"/>
    <w:rsid w:val="00DC4C84"/>
    <w:rsid w:val="00DC4FFB"/>
    <w:rsid w:val="00DC518E"/>
    <w:rsid w:val="00DC5230"/>
    <w:rsid w:val="00DC58D1"/>
    <w:rsid w:val="00DC5AE3"/>
    <w:rsid w:val="00DC7876"/>
    <w:rsid w:val="00DD02F2"/>
    <w:rsid w:val="00DD16E7"/>
    <w:rsid w:val="00DD18AC"/>
    <w:rsid w:val="00DD1E53"/>
    <w:rsid w:val="00DD2372"/>
    <w:rsid w:val="00DD2393"/>
    <w:rsid w:val="00DD23E1"/>
    <w:rsid w:val="00DD2623"/>
    <w:rsid w:val="00DD309C"/>
    <w:rsid w:val="00DD3130"/>
    <w:rsid w:val="00DD328F"/>
    <w:rsid w:val="00DD3647"/>
    <w:rsid w:val="00DD3A5F"/>
    <w:rsid w:val="00DD43D4"/>
    <w:rsid w:val="00DD4B72"/>
    <w:rsid w:val="00DD4BA5"/>
    <w:rsid w:val="00DD5854"/>
    <w:rsid w:val="00DD5A29"/>
    <w:rsid w:val="00DD5D9D"/>
    <w:rsid w:val="00DD6470"/>
    <w:rsid w:val="00DD71CD"/>
    <w:rsid w:val="00DD7C5B"/>
    <w:rsid w:val="00DE0228"/>
    <w:rsid w:val="00DE0B99"/>
    <w:rsid w:val="00DE0E87"/>
    <w:rsid w:val="00DE1A8B"/>
    <w:rsid w:val="00DE1ADD"/>
    <w:rsid w:val="00DE26F6"/>
    <w:rsid w:val="00DE3149"/>
    <w:rsid w:val="00DE3393"/>
    <w:rsid w:val="00DE34E5"/>
    <w:rsid w:val="00DE35CB"/>
    <w:rsid w:val="00DE36B3"/>
    <w:rsid w:val="00DE36E8"/>
    <w:rsid w:val="00DE3CD2"/>
    <w:rsid w:val="00DE3E32"/>
    <w:rsid w:val="00DE4D0E"/>
    <w:rsid w:val="00DE4E07"/>
    <w:rsid w:val="00DE4FA8"/>
    <w:rsid w:val="00DE5246"/>
    <w:rsid w:val="00DE52F7"/>
    <w:rsid w:val="00DE6C7D"/>
    <w:rsid w:val="00DE701C"/>
    <w:rsid w:val="00DE768F"/>
    <w:rsid w:val="00DF042D"/>
    <w:rsid w:val="00DF0505"/>
    <w:rsid w:val="00DF066B"/>
    <w:rsid w:val="00DF1537"/>
    <w:rsid w:val="00DF1F96"/>
    <w:rsid w:val="00DF21E9"/>
    <w:rsid w:val="00DF2C98"/>
    <w:rsid w:val="00DF2E4E"/>
    <w:rsid w:val="00DF2EC3"/>
    <w:rsid w:val="00DF394B"/>
    <w:rsid w:val="00DF39EF"/>
    <w:rsid w:val="00DF3C36"/>
    <w:rsid w:val="00DF3D41"/>
    <w:rsid w:val="00DF415F"/>
    <w:rsid w:val="00DF4444"/>
    <w:rsid w:val="00DF448F"/>
    <w:rsid w:val="00DF4670"/>
    <w:rsid w:val="00DF48FE"/>
    <w:rsid w:val="00DF4AD8"/>
    <w:rsid w:val="00DF56C7"/>
    <w:rsid w:val="00DF5EF1"/>
    <w:rsid w:val="00DF649C"/>
    <w:rsid w:val="00DF7144"/>
    <w:rsid w:val="00DF7A71"/>
    <w:rsid w:val="00E00F14"/>
    <w:rsid w:val="00E00FF3"/>
    <w:rsid w:val="00E010B1"/>
    <w:rsid w:val="00E0207A"/>
    <w:rsid w:val="00E02680"/>
    <w:rsid w:val="00E03192"/>
    <w:rsid w:val="00E03411"/>
    <w:rsid w:val="00E042BF"/>
    <w:rsid w:val="00E05E23"/>
    <w:rsid w:val="00E06386"/>
    <w:rsid w:val="00E065F1"/>
    <w:rsid w:val="00E068FE"/>
    <w:rsid w:val="00E0697E"/>
    <w:rsid w:val="00E078AA"/>
    <w:rsid w:val="00E1129C"/>
    <w:rsid w:val="00E11741"/>
    <w:rsid w:val="00E13059"/>
    <w:rsid w:val="00E135C4"/>
    <w:rsid w:val="00E146C4"/>
    <w:rsid w:val="00E14ECA"/>
    <w:rsid w:val="00E14F93"/>
    <w:rsid w:val="00E151E4"/>
    <w:rsid w:val="00E157B7"/>
    <w:rsid w:val="00E16053"/>
    <w:rsid w:val="00E16A41"/>
    <w:rsid w:val="00E17386"/>
    <w:rsid w:val="00E1754B"/>
    <w:rsid w:val="00E20D25"/>
    <w:rsid w:val="00E21178"/>
    <w:rsid w:val="00E21933"/>
    <w:rsid w:val="00E2247A"/>
    <w:rsid w:val="00E22C0B"/>
    <w:rsid w:val="00E22EAE"/>
    <w:rsid w:val="00E234DB"/>
    <w:rsid w:val="00E2396B"/>
    <w:rsid w:val="00E24EB4"/>
    <w:rsid w:val="00E2652E"/>
    <w:rsid w:val="00E275FF"/>
    <w:rsid w:val="00E30051"/>
    <w:rsid w:val="00E30D59"/>
    <w:rsid w:val="00E31108"/>
    <w:rsid w:val="00E31A9B"/>
    <w:rsid w:val="00E320ED"/>
    <w:rsid w:val="00E321BE"/>
    <w:rsid w:val="00E32D28"/>
    <w:rsid w:val="00E32F2F"/>
    <w:rsid w:val="00E32F7B"/>
    <w:rsid w:val="00E33AFB"/>
    <w:rsid w:val="00E33F87"/>
    <w:rsid w:val="00E34218"/>
    <w:rsid w:val="00E343E5"/>
    <w:rsid w:val="00E34767"/>
    <w:rsid w:val="00E34865"/>
    <w:rsid w:val="00E3529D"/>
    <w:rsid w:val="00E35436"/>
    <w:rsid w:val="00E35CF8"/>
    <w:rsid w:val="00E35DC3"/>
    <w:rsid w:val="00E36A4D"/>
    <w:rsid w:val="00E36FB6"/>
    <w:rsid w:val="00E37294"/>
    <w:rsid w:val="00E378E0"/>
    <w:rsid w:val="00E37CAA"/>
    <w:rsid w:val="00E40308"/>
    <w:rsid w:val="00E40AEA"/>
    <w:rsid w:val="00E41356"/>
    <w:rsid w:val="00E41AE7"/>
    <w:rsid w:val="00E41C7A"/>
    <w:rsid w:val="00E4202F"/>
    <w:rsid w:val="00E42055"/>
    <w:rsid w:val="00E424C1"/>
    <w:rsid w:val="00E425E6"/>
    <w:rsid w:val="00E43B0D"/>
    <w:rsid w:val="00E43C84"/>
    <w:rsid w:val="00E43D14"/>
    <w:rsid w:val="00E44387"/>
    <w:rsid w:val="00E45468"/>
    <w:rsid w:val="00E455F5"/>
    <w:rsid w:val="00E45D23"/>
    <w:rsid w:val="00E45EEA"/>
    <w:rsid w:val="00E46282"/>
    <w:rsid w:val="00E46F5A"/>
    <w:rsid w:val="00E47547"/>
    <w:rsid w:val="00E476BF"/>
    <w:rsid w:val="00E50146"/>
    <w:rsid w:val="00E5141D"/>
    <w:rsid w:val="00E5178F"/>
    <w:rsid w:val="00E5198B"/>
    <w:rsid w:val="00E51D41"/>
    <w:rsid w:val="00E52059"/>
    <w:rsid w:val="00E52129"/>
    <w:rsid w:val="00E5216E"/>
    <w:rsid w:val="00E527A4"/>
    <w:rsid w:val="00E5289E"/>
    <w:rsid w:val="00E52A6B"/>
    <w:rsid w:val="00E5351E"/>
    <w:rsid w:val="00E537E2"/>
    <w:rsid w:val="00E53DC5"/>
    <w:rsid w:val="00E543E1"/>
    <w:rsid w:val="00E546FE"/>
    <w:rsid w:val="00E54892"/>
    <w:rsid w:val="00E563D1"/>
    <w:rsid w:val="00E569BA"/>
    <w:rsid w:val="00E570E7"/>
    <w:rsid w:val="00E57AF5"/>
    <w:rsid w:val="00E61325"/>
    <w:rsid w:val="00E61C6C"/>
    <w:rsid w:val="00E61F99"/>
    <w:rsid w:val="00E62797"/>
    <w:rsid w:val="00E632B9"/>
    <w:rsid w:val="00E64542"/>
    <w:rsid w:val="00E658BD"/>
    <w:rsid w:val="00E667BA"/>
    <w:rsid w:val="00E66C0C"/>
    <w:rsid w:val="00E66FF9"/>
    <w:rsid w:val="00E67763"/>
    <w:rsid w:val="00E67956"/>
    <w:rsid w:val="00E67C5F"/>
    <w:rsid w:val="00E703C2"/>
    <w:rsid w:val="00E70664"/>
    <w:rsid w:val="00E70942"/>
    <w:rsid w:val="00E70B10"/>
    <w:rsid w:val="00E70CD2"/>
    <w:rsid w:val="00E70D70"/>
    <w:rsid w:val="00E70DB4"/>
    <w:rsid w:val="00E71164"/>
    <w:rsid w:val="00E717CA"/>
    <w:rsid w:val="00E71E41"/>
    <w:rsid w:val="00E720AA"/>
    <w:rsid w:val="00E72152"/>
    <w:rsid w:val="00E72501"/>
    <w:rsid w:val="00E727A7"/>
    <w:rsid w:val="00E72A47"/>
    <w:rsid w:val="00E72C35"/>
    <w:rsid w:val="00E72EC4"/>
    <w:rsid w:val="00E73006"/>
    <w:rsid w:val="00E73A7D"/>
    <w:rsid w:val="00E73CED"/>
    <w:rsid w:val="00E7480F"/>
    <w:rsid w:val="00E749BB"/>
    <w:rsid w:val="00E74D42"/>
    <w:rsid w:val="00E74DE8"/>
    <w:rsid w:val="00E74E0E"/>
    <w:rsid w:val="00E7520B"/>
    <w:rsid w:val="00E7524F"/>
    <w:rsid w:val="00E75FD1"/>
    <w:rsid w:val="00E76135"/>
    <w:rsid w:val="00E76B55"/>
    <w:rsid w:val="00E77529"/>
    <w:rsid w:val="00E77D57"/>
    <w:rsid w:val="00E809F7"/>
    <w:rsid w:val="00E80CF0"/>
    <w:rsid w:val="00E81C1F"/>
    <w:rsid w:val="00E81F08"/>
    <w:rsid w:val="00E81F8B"/>
    <w:rsid w:val="00E82344"/>
    <w:rsid w:val="00E82761"/>
    <w:rsid w:val="00E82924"/>
    <w:rsid w:val="00E829B1"/>
    <w:rsid w:val="00E82C38"/>
    <w:rsid w:val="00E837D1"/>
    <w:rsid w:val="00E838E7"/>
    <w:rsid w:val="00E83CF2"/>
    <w:rsid w:val="00E84C82"/>
    <w:rsid w:val="00E84D64"/>
    <w:rsid w:val="00E850B6"/>
    <w:rsid w:val="00E857FF"/>
    <w:rsid w:val="00E8655E"/>
    <w:rsid w:val="00E86973"/>
    <w:rsid w:val="00E86CB2"/>
    <w:rsid w:val="00E87064"/>
    <w:rsid w:val="00E87408"/>
    <w:rsid w:val="00E90266"/>
    <w:rsid w:val="00E90352"/>
    <w:rsid w:val="00E914C4"/>
    <w:rsid w:val="00E91A36"/>
    <w:rsid w:val="00E91EF5"/>
    <w:rsid w:val="00E92BC2"/>
    <w:rsid w:val="00E92F25"/>
    <w:rsid w:val="00E934F5"/>
    <w:rsid w:val="00E93CB5"/>
    <w:rsid w:val="00E94702"/>
    <w:rsid w:val="00E94D12"/>
    <w:rsid w:val="00E95ED3"/>
    <w:rsid w:val="00E96961"/>
    <w:rsid w:val="00EA0F39"/>
    <w:rsid w:val="00EA10D2"/>
    <w:rsid w:val="00EA1431"/>
    <w:rsid w:val="00EA17AA"/>
    <w:rsid w:val="00EA17FB"/>
    <w:rsid w:val="00EA2293"/>
    <w:rsid w:val="00EA36D1"/>
    <w:rsid w:val="00EA39CB"/>
    <w:rsid w:val="00EA463D"/>
    <w:rsid w:val="00EA48F7"/>
    <w:rsid w:val="00EA4A22"/>
    <w:rsid w:val="00EA4C02"/>
    <w:rsid w:val="00EA53ED"/>
    <w:rsid w:val="00EA5ED8"/>
    <w:rsid w:val="00EA5F98"/>
    <w:rsid w:val="00EA6368"/>
    <w:rsid w:val="00EA6C21"/>
    <w:rsid w:val="00EA72EC"/>
    <w:rsid w:val="00EA7FA1"/>
    <w:rsid w:val="00EB0A5B"/>
    <w:rsid w:val="00EB11CB"/>
    <w:rsid w:val="00EB124B"/>
    <w:rsid w:val="00EB13B4"/>
    <w:rsid w:val="00EB2556"/>
    <w:rsid w:val="00EB275A"/>
    <w:rsid w:val="00EB2FA9"/>
    <w:rsid w:val="00EB3389"/>
    <w:rsid w:val="00EB3523"/>
    <w:rsid w:val="00EB3919"/>
    <w:rsid w:val="00EB3989"/>
    <w:rsid w:val="00EB3AEA"/>
    <w:rsid w:val="00EB43D4"/>
    <w:rsid w:val="00EB473D"/>
    <w:rsid w:val="00EB4765"/>
    <w:rsid w:val="00EB490F"/>
    <w:rsid w:val="00EB4E67"/>
    <w:rsid w:val="00EB5160"/>
    <w:rsid w:val="00EB53F2"/>
    <w:rsid w:val="00EB5D44"/>
    <w:rsid w:val="00EB5D72"/>
    <w:rsid w:val="00EB62D0"/>
    <w:rsid w:val="00EB6401"/>
    <w:rsid w:val="00EB6B8A"/>
    <w:rsid w:val="00EB76A6"/>
    <w:rsid w:val="00EB786A"/>
    <w:rsid w:val="00EB7CD3"/>
    <w:rsid w:val="00EC000C"/>
    <w:rsid w:val="00EC0303"/>
    <w:rsid w:val="00EC0738"/>
    <w:rsid w:val="00EC0884"/>
    <w:rsid w:val="00EC0928"/>
    <w:rsid w:val="00EC0BC5"/>
    <w:rsid w:val="00EC107F"/>
    <w:rsid w:val="00EC1187"/>
    <w:rsid w:val="00EC1578"/>
    <w:rsid w:val="00EC173A"/>
    <w:rsid w:val="00EC1933"/>
    <w:rsid w:val="00EC1B66"/>
    <w:rsid w:val="00EC1C72"/>
    <w:rsid w:val="00EC20AD"/>
    <w:rsid w:val="00EC25B9"/>
    <w:rsid w:val="00EC2657"/>
    <w:rsid w:val="00EC28A8"/>
    <w:rsid w:val="00EC3AD0"/>
    <w:rsid w:val="00EC3B5F"/>
    <w:rsid w:val="00EC3BF3"/>
    <w:rsid w:val="00EC3CC9"/>
    <w:rsid w:val="00EC4899"/>
    <w:rsid w:val="00EC4A3A"/>
    <w:rsid w:val="00EC4A7F"/>
    <w:rsid w:val="00EC4BBC"/>
    <w:rsid w:val="00EC54BE"/>
    <w:rsid w:val="00EC555F"/>
    <w:rsid w:val="00EC5841"/>
    <w:rsid w:val="00EC680A"/>
    <w:rsid w:val="00EC6CFB"/>
    <w:rsid w:val="00EC6EA2"/>
    <w:rsid w:val="00EC72E8"/>
    <w:rsid w:val="00EC7302"/>
    <w:rsid w:val="00EC76D2"/>
    <w:rsid w:val="00EC78B1"/>
    <w:rsid w:val="00EC78D5"/>
    <w:rsid w:val="00EC78F1"/>
    <w:rsid w:val="00ED0491"/>
    <w:rsid w:val="00ED0753"/>
    <w:rsid w:val="00ED0BE3"/>
    <w:rsid w:val="00ED11D2"/>
    <w:rsid w:val="00ED13E9"/>
    <w:rsid w:val="00ED191E"/>
    <w:rsid w:val="00ED191F"/>
    <w:rsid w:val="00ED2473"/>
    <w:rsid w:val="00ED24EA"/>
    <w:rsid w:val="00ED2BC7"/>
    <w:rsid w:val="00ED42E7"/>
    <w:rsid w:val="00ED4451"/>
    <w:rsid w:val="00ED536F"/>
    <w:rsid w:val="00ED6242"/>
    <w:rsid w:val="00ED63C3"/>
    <w:rsid w:val="00ED65C5"/>
    <w:rsid w:val="00EE0086"/>
    <w:rsid w:val="00EE042C"/>
    <w:rsid w:val="00EE046B"/>
    <w:rsid w:val="00EE06F8"/>
    <w:rsid w:val="00EE1682"/>
    <w:rsid w:val="00EE17C3"/>
    <w:rsid w:val="00EE187E"/>
    <w:rsid w:val="00EE1D89"/>
    <w:rsid w:val="00EE2200"/>
    <w:rsid w:val="00EE2261"/>
    <w:rsid w:val="00EE2399"/>
    <w:rsid w:val="00EE2B56"/>
    <w:rsid w:val="00EE2BED"/>
    <w:rsid w:val="00EE3042"/>
    <w:rsid w:val="00EE36A0"/>
    <w:rsid w:val="00EE374B"/>
    <w:rsid w:val="00EE45FF"/>
    <w:rsid w:val="00EE4612"/>
    <w:rsid w:val="00EE46BF"/>
    <w:rsid w:val="00EE486B"/>
    <w:rsid w:val="00EE4AB0"/>
    <w:rsid w:val="00EE4C0D"/>
    <w:rsid w:val="00EE5578"/>
    <w:rsid w:val="00EE57EA"/>
    <w:rsid w:val="00EE5B4E"/>
    <w:rsid w:val="00EE5ECE"/>
    <w:rsid w:val="00EE6329"/>
    <w:rsid w:val="00EE66DE"/>
    <w:rsid w:val="00EE6992"/>
    <w:rsid w:val="00EE7E3A"/>
    <w:rsid w:val="00EF021E"/>
    <w:rsid w:val="00EF02BD"/>
    <w:rsid w:val="00EF0F23"/>
    <w:rsid w:val="00EF163D"/>
    <w:rsid w:val="00EF2FF1"/>
    <w:rsid w:val="00EF432F"/>
    <w:rsid w:val="00EF4B0D"/>
    <w:rsid w:val="00EF5146"/>
    <w:rsid w:val="00EF5873"/>
    <w:rsid w:val="00EF5ED7"/>
    <w:rsid w:val="00F0079C"/>
    <w:rsid w:val="00F00B49"/>
    <w:rsid w:val="00F00E20"/>
    <w:rsid w:val="00F013D4"/>
    <w:rsid w:val="00F02F4C"/>
    <w:rsid w:val="00F0351A"/>
    <w:rsid w:val="00F039E8"/>
    <w:rsid w:val="00F04063"/>
    <w:rsid w:val="00F0442A"/>
    <w:rsid w:val="00F04D90"/>
    <w:rsid w:val="00F04DE2"/>
    <w:rsid w:val="00F04EA5"/>
    <w:rsid w:val="00F04FFD"/>
    <w:rsid w:val="00F056EC"/>
    <w:rsid w:val="00F05C97"/>
    <w:rsid w:val="00F0678D"/>
    <w:rsid w:val="00F06B4B"/>
    <w:rsid w:val="00F0715E"/>
    <w:rsid w:val="00F075FA"/>
    <w:rsid w:val="00F078C6"/>
    <w:rsid w:val="00F10169"/>
    <w:rsid w:val="00F1042E"/>
    <w:rsid w:val="00F1053E"/>
    <w:rsid w:val="00F1109C"/>
    <w:rsid w:val="00F11A8E"/>
    <w:rsid w:val="00F11BB5"/>
    <w:rsid w:val="00F11C12"/>
    <w:rsid w:val="00F11E89"/>
    <w:rsid w:val="00F12588"/>
    <w:rsid w:val="00F1345D"/>
    <w:rsid w:val="00F13BED"/>
    <w:rsid w:val="00F1417B"/>
    <w:rsid w:val="00F144E0"/>
    <w:rsid w:val="00F14C6D"/>
    <w:rsid w:val="00F152C2"/>
    <w:rsid w:val="00F15841"/>
    <w:rsid w:val="00F15948"/>
    <w:rsid w:val="00F1646D"/>
    <w:rsid w:val="00F17361"/>
    <w:rsid w:val="00F2007B"/>
    <w:rsid w:val="00F20584"/>
    <w:rsid w:val="00F20924"/>
    <w:rsid w:val="00F21083"/>
    <w:rsid w:val="00F2126F"/>
    <w:rsid w:val="00F21976"/>
    <w:rsid w:val="00F2210A"/>
    <w:rsid w:val="00F222CB"/>
    <w:rsid w:val="00F225B7"/>
    <w:rsid w:val="00F22652"/>
    <w:rsid w:val="00F228EA"/>
    <w:rsid w:val="00F22B03"/>
    <w:rsid w:val="00F23744"/>
    <w:rsid w:val="00F24444"/>
    <w:rsid w:val="00F25453"/>
    <w:rsid w:val="00F255F7"/>
    <w:rsid w:val="00F2583F"/>
    <w:rsid w:val="00F262C5"/>
    <w:rsid w:val="00F269DD"/>
    <w:rsid w:val="00F26D0A"/>
    <w:rsid w:val="00F26D39"/>
    <w:rsid w:val="00F26E23"/>
    <w:rsid w:val="00F26F6A"/>
    <w:rsid w:val="00F2709A"/>
    <w:rsid w:val="00F272FC"/>
    <w:rsid w:val="00F27EDA"/>
    <w:rsid w:val="00F30035"/>
    <w:rsid w:val="00F300CA"/>
    <w:rsid w:val="00F304F0"/>
    <w:rsid w:val="00F31172"/>
    <w:rsid w:val="00F3147D"/>
    <w:rsid w:val="00F328C2"/>
    <w:rsid w:val="00F32FBD"/>
    <w:rsid w:val="00F3364F"/>
    <w:rsid w:val="00F3422F"/>
    <w:rsid w:val="00F34B99"/>
    <w:rsid w:val="00F34FFB"/>
    <w:rsid w:val="00F357F6"/>
    <w:rsid w:val="00F35C2C"/>
    <w:rsid w:val="00F36630"/>
    <w:rsid w:val="00F36A8E"/>
    <w:rsid w:val="00F36DAD"/>
    <w:rsid w:val="00F37179"/>
    <w:rsid w:val="00F37398"/>
    <w:rsid w:val="00F37D60"/>
    <w:rsid w:val="00F400E0"/>
    <w:rsid w:val="00F4013E"/>
    <w:rsid w:val="00F41233"/>
    <w:rsid w:val="00F41769"/>
    <w:rsid w:val="00F41DC7"/>
    <w:rsid w:val="00F4285D"/>
    <w:rsid w:val="00F42C84"/>
    <w:rsid w:val="00F42E4F"/>
    <w:rsid w:val="00F42EC6"/>
    <w:rsid w:val="00F43572"/>
    <w:rsid w:val="00F43B8E"/>
    <w:rsid w:val="00F43BF4"/>
    <w:rsid w:val="00F43F3D"/>
    <w:rsid w:val="00F44473"/>
    <w:rsid w:val="00F4506D"/>
    <w:rsid w:val="00F45D81"/>
    <w:rsid w:val="00F45EC8"/>
    <w:rsid w:val="00F465A6"/>
    <w:rsid w:val="00F46E37"/>
    <w:rsid w:val="00F500C4"/>
    <w:rsid w:val="00F5096E"/>
    <w:rsid w:val="00F509B1"/>
    <w:rsid w:val="00F50CC9"/>
    <w:rsid w:val="00F5110A"/>
    <w:rsid w:val="00F5251F"/>
    <w:rsid w:val="00F52632"/>
    <w:rsid w:val="00F52DAB"/>
    <w:rsid w:val="00F53012"/>
    <w:rsid w:val="00F53869"/>
    <w:rsid w:val="00F53907"/>
    <w:rsid w:val="00F53D00"/>
    <w:rsid w:val="00F53F09"/>
    <w:rsid w:val="00F543F0"/>
    <w:rsid w:val="00F54469"/>
    <w:rsid w:val="00F54BDA"/>
    <w:rsid w:val="00F55C05"/>
    <w:rsid w:val="00F561D2"/>
    <w:rsid w:val="00F57692"/>
    <w:rsid w:val="00F60BFE"/>
    <w:rsid w:val="00F61470"/>
    <w:rsid w:val="00F61ED2"/>
    <w:rsid w:val="00F62424"/>
    <w:rsid w:val="00F62C19"/>
    <w:rsid w:val="00F62D03"/>
    <w:rsid w:val="00F62F4A"/>
    <w:rsid w:val="00F6307D"/>
    <w:rsid w:val="00F630BC"/>
    <w:rsid w:val="00F63354"/>
    <w:rsid w:val="00F639CF"/>
    <w:rsid w:val="00F63F45"/>
    <w:rsid w:val="00F65AA0"/>
    <w:rsid w:val="00F65BA9"/>
    <w:rsid w:val="00F65E4C"/>
    <w:rsid w:val="00F66B79"/>
    <w:rsid w:val="00F66C37"/>
    <w:rsid w:val="00F671CA"/>
    <w:rsid w:val="00F677F0"/>
    <w:rsid w:val="00F70E13"/>
    <w:rsid w:val="00F70EE1"/>
    <w:rsid w:val="00F70F6A"/>
    <w:rsid w:val="00F71D28"/>
    <w:rsid w:val="00F71FF1"/>
    <w:rsid w:val="00F7257B"/>
    <w:rsid w:val="00F728CB"/>
    <w:rsid w:val="00F72DD4"/>
    <w:rsid w:val="00F72E05"/>
    <w:rsid w:val="00F730A0"/>
    <w:rsid w:val="00F73B43"/>
    <w:rsid w:val="00F73C01"/>
    <w:rsid w:val="00F74047"/>
    <w:rsid w:val="00F74B1F"/>
    <w:rsid w:val="00F75562"/>
    <w:rsid w:val="00F75671"/>
    <w:rsid w:val="00F7652E"/>
    <w:rsid w:val="00F80804"/>
    <w:rsid w:val="00F80CC2"/>
    <w:rsid w:val="00F817A3"/>
    <w:rsid w:val="00F81D29"/>
    <w:rsid w:val="00F82155"/>
    <w:rsid w:val="00F82229"/>
    <w:rsid w:val="00F82606"/>
    <w:rsid w:val="00F82635"/>
    <w:rsid w:val="00F838A2"/>
    <w:rsid w:val="00F8399C"/>
    <w:rsid w:val="00F84460"/>
    <w:rsid w:val="00F84989"/>
    <w:rsid w:val="00F84E42"/>
    <w:rsid w:val="00F85EF9"/>
    <w:rsid w:val="00F85FC1"/>
    <w:rsid w:val="00F860B7"/>
    <w:rsid w:val="00F867F3"/>
    <w:rsid w:val="00F8685B"/>
    <w:rsid w:val="00F877FC"/>
    <w:rsid w:val="00F8794B"/>
    <w:rsid w:val="00F87D87"/>
    <w:rsid w:val="00F87F9A"/>
    <w:rsid w:val="00F91C4D"/>
    <w:rsid w:val="00F922E3"/>
    <w:rsid w:val="00F92E02"/>
    <w:rsid w:val="00F92FD9"/>
    <w:rsid w:val="00F93D5B"/>
    <w:rsid w:val="00F93E52"/>
    <w:rsid w:val="00F93F95"/>
    <w:rsid w:val="00F941A5"/>
    <w:rsid w:val="00F941EF"/>
    <w:rsid w:val="00F944FE"/>
    <w:rsid w:val="00F949B7"/>
    <w:rsid w:val="00F94B93"/>
    <w:rsid w:val="00F957B9"/>
    <w:rsid w:val="00F9588E"/>
    <w:rsid w:val="00F95933"/>
    <w:rsid w:val="00F966A1"/>
    <w:rsid w:val="00F96ACB"/>
    <w:rsid w:val="00F96D40"/>
    <w:rsid w:val="00F9715D"/>
    <w:rsid w:val="00F973E0"/>
    <w:rsid w:val="00F979F3"/>
    <w:rsid w:val="00FA0C68"/>
    <w:rsid w:val="00FA0EF6"/>
    <w:rsid w:val="00FA0F2A"/>
    <w:rsid w:val="00FA1803"/>
    <w:rsid w:val="00FA1CB9"/>
    <w:rsid w:val="00FA2305"/>
    <w:rsid w:val="00FA26F4"/>
    <w:rsid w:val="00FA2C23"/>
    <w:rsid w:val="00FA3768"/>
    <w:rsid w:val="00FA46D5"/>
    <w:rsid w:val="00FA54F1"/>
    <w:rsid w:val="00FA59F7"/>
    <w:rsid w:val="00FA5F45"/>
    <w:rsid w:val="00FA5F84"/>
    <w:rsid w:val="00FA6684"/>
    <w:rsid w:val="00FA690E"/>
    <w:rsid w:val="00FA6D19"/>
    <w:rsid w:val="00FA731E"/>
    <w:rsid w:val="00FA7ACE"/>
    <w:rsid w:val="00FB0C04"/>
    <w:rsid w:val="00FB0DCF"/>
    <w:rsid w:val="00FB1022"/>
    <w:rsid w:val="00FB1359"/>
    <w:rsid w:val="00FB135A"/>
    <w:rsid w:val="00FB1638"/>
    <w:rsid w:val="00FB2AC0"/>
    <w:rsid w:val="00FB2B38"/>
    <w:rsid w:val="00FB2E84"/>
    <w:rsid w:val="00FB2F54"/>
    <w:rsid w:val="00FB3814"/>
    <w:rsid w:val="00FB3B67"/>
    <w:rsid w:val="00FB3DDB"/>
    <w:rsid w:val="00FB462C"/>
    <w:rsid w:val="00FB4707"/>
    <w:rsid w:val="00FB49A5"/>
    <w:rsid w:val="00FB4EC7"/>
    <w:rsid w:val="00FB5079"/>
    <w:rsid w:val="00FB51C3"/>
    <w:rsid w:val="00FB594F"/>
    <w:rsid w:val="00FB5DD2"/>
    <w:rsid w:val="00FB66BE"/>
    <w:rsid w:val="00FB66EE"/>
    <w:rsid w:val="00FB6958"/>
    <w:rsid w:val="00FB6C3C"/>
    <w:rsid w:val="00FB7E28"/>
    <w:rsid w:val="00FC01FE"/>
    <w:rsid w:val="00FC07F0"/>
    <w:rsid w:val="00FC0CBB"/>
    <w:rsid w:val="00FC0F9A"/>
    <w:rsid w:val="00FC1072"/>
    <w:rsid w:val="00FC17B2"/>
    <w:rsid w:val="00FC1C54"/>
    <w:rsid w:val="00FC1FB3"/>
    <w:rsid w:val="00FC2F3F"/>
    <w:rsid w:val="00FC312B"/>
    <w:rsid w:val="00FC31E2"/>
    <w:rsid w:val="00FC47FF"/>
    <w:rsid w:val="00FC5162"/>
    <w:rsid w:val="00FC554D"/>
    <w:rsid w:val="00FC577D"/>
    <w:rsid w:val="00FC6358"/>
    <w:rsid w:val="00FC6D1E"/>
    <w:rsid w:val="00FC7309"/>
    <w:rsid w:val="00FC7606"/>
    <w:rsid w:val="00FD06B0"/>
    <w:rsid w:val="00FD08C8"/>
    <w:rsid w:val="00FD0CFE"/>
    <w:rsid w:val="00FD106C"/>
    <w:rsid w:val="00FD18BB"/>
    <w:rsid w:val="00FD2AD4"/>
    <w:rsid w:val="00FD3154"/>
    <w:rsid w:val="00FD320D"/>
    <w:rsid w:val="00FD32FF"/>
    <w:rsid w:val="00FD3525"/>
    <w:rsid w:val="00FD3555"/>
    <w:rsid w:val="00FD35D5"/>
    <w:rsid w:val="00FD3BD7"/>
    <w:rsid w:val="00FD3E17"/>
    <w:rsid w:val="00FD48AC"/>
    <w:rsid w:val="00FD5271"/>
    <w:rsid w:val="00FD66C4"/>
    <w:rsid w:val="00FD6780"/>
    <w:rsid w:val="00FD69D1"/>
    <w:rsid w:val="00FD6F8D"/>
    <w:rsid w:val="00FD6FA3"/>
    <w:rsid w:val="00FD74D6"/>
    <w:rsid w:val="00FD7AAB"/>
    <w:rsid w:val="00FD7DA2"/>
    <w:rsid w:val="00FD7E1B"/>
    <w:rsid w:val="00FE016C"/>
    <w:rsid w:val="00FE11CA"/>
    <w:rsid w:val="00FE2227"/>
    <w:rsid w:val="00FE23C6"/>
    <w:rsid w:val="00FE23DE"/>
    <w:rsid w:val="00FE24D3"/>
    <w:rsid w:val="00FE330F"/>
    <w:rsid w:val="00FE3413"/>
    <w:rsid w:val="00FE3B49"/>
    <w:rsid w:val="00FE3B9C"/>
    <w:rsid w:val="00FE4D9A"/>
    <w:rsid w:val="00FE4E08"/>
    <w:rsid w:val="00FE513F"/>
    <w:rsid w:val="00FE556F"/>
    <w:rsid w:val="00FE577E"/>
    <w:rsid w:val="00FE6B7F"/>
    <w:rsid w:val="00FE7A16"/>
    <w:rsid w:val="00FF08D0"/>
    <w:rsid w:val="00FF0BA7"/>
    <w:rsid w:val="00FF0C8C"/>
    <w:rsid w:val="00FF1225"/>
    <w:rsid w:val="00FF146D"/>
    <w:rsid w:val="00FF1CD8"/>
    <w:rsid w:val="00FF2EAF"/>
    <w:rsid w:val="00FF34F3"/>
    <w:rsid w:val="00FF3FCA"/>
    <w:rsid w:val="00FF4941"/>
    <w:rsid w:val="00FF4F8F"/>
    <w:rsid w:val="00FF581C"/>
    <w:rsid w:val="00FF5B04"/>
    <w:rsid w:val="00FF600B"/>
    <w:rsid w:val="00FF698B"/>
    <w:rsid w:val="00FF7CB2"/>
    <w:rsid w:val="0107009B"/>
    <w:rsid w:val="01AB1AD7"/>
    <w:rsid w:val="02017EC2"/>
    <w:rsid w:val="02B9136D"/>
    <w:rsid w:val="02BD68EB"/>
    <w:rsid w:val="030D71A6"/>
    <w:rsid w:val="03542436"/>
    <w:rsid w:val="041D2013"/>
    <w:rsid w:val="04362320"/>
    <w:rsid w:val="05157062"/>
    <w:rsid w:val="053501E2"/>
    <w:rsid w:val="0834170C"/>
    <w:rsid w:val="08593129"/>
    <w:rsid w:val="08A11C8C"/>
    <w:rsid w:val="08B33F11"/>
    <w:rsid w:val="0917000E"/>
    <w:rsid w:val="09A74055"/>
    <w:rsid w:val="09FD7964"/>
    <w:rsid w:val="0B035CA0"/>
    <w:rsid w:val="0C937F40"/>
    <w:rsid w:val="0CA11502"/>
    <w:rsid w:val="0CC15E9C"/>
    <w:rsid w:val="0CD6057D"/>
    <w:rsid w:val="0D5536DF"/>
    <w:rsid w:val="0DAE3237"/>
    <w:rsid w:val="0DEE633F"/>
    <w:rsid w:val="0F0E5956"/>
    <w:rsid w:val="0F1B2406"/>
    <w:rsid w:val="0F335AE2"/>
    <w:rsid w:val="0F450577"/>
    <w:rsid w:val="0F875303"/>
    <w:rsid w:val="0F8B2D8E"/>
    <w:rsid w:val="0FE57D06"/>
    <w:rsid w:val="10BF10B7"/>
    <w:rsid w:val="11006FB2"/>
    <w:rsid w:val="11226096"/>
    <w:rsid w:val="115227EA"/>
    <w:rsid w:val="13C0437F"/>
    <w:rsid w:val="13C62400"/>
    <w:rsid w:val="147B7BC6"/>
    <w:rsid w:val="152E6735"/>
    <w:rsid w:val="15B148FA"/>
    <w:rsid w:val="163B7C6D"/>
    <w:rsid w:val="164522F6"/>
    <w:rsid w:val="17247D3E"/>
    <w:rsid w:val="19983C3C"/>
    <w:rsid w:val="1A0251E5"/>
    <w:rsid w:val="1A8F3762"/>
    <w:rsid w:val="1B0C0E93"/>
    <w:rsid w:val="1C642FE0"/>
    <w:rsid w:val="1C91682B"/>
    <w:rsid w:val="1CB15A51"/>
    <w:rsid w:val="1DA701B3"/>
    <w:rsid w:val="1E1065F2"/>
    <w:rsid w:val="1ED079DC"/>
    <w:rsid w:val="1ED30A96"/>
    <w:rsid w:val="1EF430FA"/>
    <w:rsid w:val="1FBE13FB"/>
    <w:rsid w:val="207566DA"/>
    <w:rsid w:val="211629E9"/>
    <w:rsid w:val="21475B5A"/>
    <w:rsid w:val="21703F96"/>
    <w:rsid w:val="223036EA"/>
    <w:rsid w:val="226001E9"/>
    <w:rsid w:val="22FC5EC2"/>
    <w:rsid w:val="246E506E"/>
    <w:rsid w:val="24C54AA0"/>
    <w:rsid w:val="254629FE"/>
    <w:rsid w:val="26347E5F"/>
    <w:rsid w:val="26590D9E"/>
    <w:rsid w:val="26810AF1"/>
    <w:rsid w:val="273F2752"/>
    <w:rsid w:val="278A1A06"/>
    <w:rsid w:val="28DE3366"/>
    <w:rsid w:val="29026FE7"/>
    <w:rsid w:val="29807867"/>
    <w:rsid w:val="29DE6508"/>
    <w:rsid w:val="2B264C27"/>
    <w:rsid w:val="2B8E168B"/>
    <w:rsid w:val="2BB93532"/>
    <w:rsid w:val="2C1072D1"/>
    <w:rsid w:val="2DD63422"/>
    <w:rsid w:val="2F8F410A"/>
    <w:rsid w:val="31083219"/>
    <w:rsid w:val="31674B7E"/>
    <w:rsid w:val="319E30DF"/>
    <w:rsid w:val="32180A53"/>
    <w:rsid w:val="3294377F"/>
    <w:rsid w:val="32F5046F"/>
    <w:rsid w:val="34E0783D"/>
    <w:rsid w:val="353206F1"/>
    <w:rsid w:val="35F94F82"/>
    <w:rsid w:val="36A865E0"/>
    <w:rsid w:val="373948BB"/>
    <w:rsid w:val="37805AB6"/>
    <w:rsid w:val="38A445FD"/>
    <w:rsid w:val="38B06996"/>
    <w:rsid w:val="3AA951E0"/>
    <w:rsid w:val="3AB31920"/>
    <w:rsid w:val="3B875EAD"/>
    <w:rsid w:val="3BAC6114"/>
    <w:rsid w:val="3D191BF3"/>
    <w:rsid w:val="3D285486"/>
    <w:rsid w:val="3D9D7529"/>
    <w:rsid w:val="3DDB0C7B"/>
    <w:rsid w:val="3E2F1CCF"/>
    <w:rsid w:val="3E5B1177"/>
    <w:rsid w:val="3EAC36E1"/>
    <w:rsid w:val="3EB97EC3"/>
    <w:rsid w:val="3F4E7898"/>
    <w:rsid w:val="3F901998"/>
    <w:rsid w:val="404725C8"/>
    <w:rsid w:val="42325F3E"/>
    <w:rsid w:val="42AB29BD"/>
    <w:rsid w:val="42BA66D4"/>
    <w:rsid w:val="42EB5536"/>
    <w:rsid w:val="430F5421"/>
    <w:rsid w:val="432C7D00"/>
    <w:rsid w:val="43593110"/>
    <w:rsid w:val="437B41CB"/>
    <w:rsid w:val="44BC3E24"/>
    <w:rsid w:val="45666CAB"/>
    <w:rsid w:val="45762E9B"/>
    <w:rsid w:val="457D5BFD"/>
    <w:rsid w:val="463149ED"/>
    <w:rsid w:val="469A34A3"/>
    <w:rsid w:val="46E71DA2"/>
    <w:rsid w:val="471A3F7C"/>
    <w:rsid w:val="47B1582C"/>
    <w:rsid w:val="480C3D30"/>
    <w:rsid w:val="4819419E"/>
    <w:rsid w:val="49196C97"/>
    <w:rsid w:val="4BB642AB"/>
    <w:rsid w:val="4C900B45"/>
    <w:rsid w:val="4CED3D1C"/>
    <w:rsid w:val="4D603A58"/>
    <w:rsid w:val="4E695E39"/>
    <w:rsid w:val="4E6C4513"/>
    <w:rsid w:val="4EC931C5"/>
    <w:rsid w:val="5044731C"/>
    <w:rsid w:val="504732DD"/>
    <w:rsid w:val="50ED2606"/>
    <w:rsid w:val="51227E34"/>
    <w:rsid w:val="523F1B53"/>
    <w:rsid w:val="524B0811"/>
    <w:rsid w:val="53006424"/>
    <w:rsid w:val="538B121E"/>
    <w:rsid w:val="55002FEB"/>
    <w:rsid w:val="561774CC"/>
    <w:rsid w:val="577760DA"/>
    <w:rsid w:val="580542DE"/>
    <w:rsid w:val="59A57B43"/>
    <w:rsid w:val="5A5848BB"/>
    <w:rsid w:val="5ACE480B"/>
    <w:rsid w:val="5AD368DF"/>
    <w:rsid w:val="5AFC64D4"/>
    <w:rsid w:val="5AFD7BB7"/>
    <w:rsid w:val="5B7062AE"/>
    <w:rsid w:val="5B8636DA"/>
    <w:rsid w:val="5D47140F"/>
    <w:rsid w:val="5DFC2264"/>
    <w:rsid w:val="5EE6074F"/>
    <w:rsid w:val="5EF52AF3"/>
    <w:rsid w:val="5F337AE8"/>
    <w:rsid w:val="5F682133"/>
    <w:rsid w:val="5F72469B"/>
    <w:rsid w:val="60B20730"/>
    <w:rsid w:val="612B1329"/>
    <w:rsid w:val="61DC21D7"/>
    <w:rsid w:val="62247385"/>
    <w:rsid w:val="622D311C"/>
    <w:rsid w:val="62A45A5B"/>
    <w:rsid w:val="62CB346A"/>
    <w:rsid w:val="633B084E"/>
    <w:rsid w:val="63AC6166"/>
    <w:rsid w:val="63EE5DF2"/>
    <w:rsid w:val="6689514E"/>
    <w:rsid w:val="67405FB2"/>
    <w:rsid w:val="677134EE"/>
    <w:rsid w:val="67C81F97"/>
    <w:rsid w:val="692927B4"/>
    <w:rsid w:val="69776627"/>
    <w:rsid w:val="69E10D43"/>
    <w:rsid w:val="6AC140BC"/>
    <w:rsid w:val="6BB71AED"/>
    <w:rsid w:val="6C840854"/>
    <w:rsid w:val="6C8B6A86"/>
    <w:rsid w:val="6D122983"/>
    <w:rsid w:val="6D4D2DA1"/>
    <w:rsid w:val="6D5120AA"/>
    <w:rsid w:val="6DC52E0C"/>
    <w:rsid w:val="6EE50DC5"/>
    <w:rsid w:val="6F0B19B8"/>
    <w:rsid w:val="70975F27"/>
    <w:rsid w:val="70BE1E90"/>
    <w:rsid w:val="70E752EE"/>
    <w:rsid w:val="71C7074A"/>
    <w:rsid w:val="728F411C"/>
    <w:rsid w:val="72A15692"/>
    <w:rsid w:val="72DB5E22"/>
    <w:rsid w:val="72E967A2"/>
    <w:rsid w:val="734A7C77"/>
    <w:rsid w:val="74A97588"/>
    <w:rsid w:val="76C648DF"/>
    <w:rsid w:val="781C41B7"/>
    <w:rsid w:val="78946932"/>
    <w:rsid w:val="794B5CB0"/>
    <w:rsid w:val="79A9473D"/>
    <w:rsid w:val="79D14B5E"/>
    <w:rsid w:val="79F90F42"/>
    <w:rsid w:val="79FD2351"/>
    <w:rsid w:val="7ADC2F17"/>
    <w:rsid w:val="7AFE661F"/>
    <w:rsid w:val="7B2E7C69"/>
    <w:rsid w:val="7B410FAA"/>
    <w:rsid w:val="7B6E1D07"/>
    <w:rsid w:val="7B7A519F"/>
    <w:rsid w:val="7B8849DC"/>
    <w:rsid w:val="7B9C14ED"/>
    <w:rsid w:val="7BB30CD5"/>
    <w:rsid w:val="7C94123C"/>
    <w:rsid w:val="7CA7361E"/>
    <w:rsid w:val="7E063754"/>
    <w:rsid w:val="7E971830"/>
    <w:rsid w:val="7F752A2B"/>
    <w:rsid w:val="7FA35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B95C5CB"/>
  <w15:docId w15:val="{8FF8C418-E56A-46EC-9267-C0A7468C4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qFormat="1"/>
    <w:lsdException w:name="annotation text" w:semiHidden="1" w:qFormat="1"/>
    <w:lsdException w:name="header" w:semiHidden="1" w:uiPriority="99" w:qFormat="1"/>
    <w:lsdException w:name="footer" w:semiHidden="1" w:qFormat="1"/>
    <w:lsdException w:name="index heading" w:semiHidden="1" w:qFormat="1"/>
    <w:lsdException w:name="caption" w:uiPriority="35"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lsdException w:name="macro" w:semiHidden="1"/>
    <w:lsdException w:name="toa heading" w:semiHidden="1"/>
    <w:lsdException w:name="List" w:semiHidden="1" w:qFormat="1"/>
    <w:lsdException w:name="List Bullet" w:semiHidden="1" w:qFormat="1"/>
    <w:lsdException w:name="List Number" w:semiHidden="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semiHidden="1" w:uiPriority="1" w:unhideWhenUsed="1" w:qFormat="1"/>
    <w:lsdException w:name="Body Text" w:semiHidden="1" w:qFormat="1"/>
    <w:lsdException w:name="Body Text Indent" w:semiHidden="1" w:qFormat="1"/>
    <w:lsdException w:name="List Continue" w:semiHidden="1" w:qFormat="1"/>
    <w:lsdException w:name="List Continue 2" w:semiHidden="1"/>
    <w:lsdException w:name="List Continue 3" w:semiHidden="1" w:qFormat="1"/>
    <w:lsdException w:name="List Continue 4" w:semiHidden="1" w:qFormat="1"/>
    <w:lsdException w:name="List Continue 5" w:semiHidden="1" w:qFormat="1"/>
    <w:lsdException w:name="Message Header" w:semiHidden="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qFormat="1"/>
    <w:lsdException w:name="Strong" w:qFormat="1"/>
    <w:lsdException w:name="Emphasis"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qFormat="1"/>
    <w:lsdException w:name="HTML Address" w:semiHidden="1" w:qFormat="1"/>
    <w:lsdException w:name="HTML Cite" w:semiHidden="1" w:qFormat="1"/>
    <w:lsdException w:name="HTML Code" w:semiHidden="1"/>
    <w:lsdException w:name="HTML Definition" w:semiHidden="1" w:qFormat="1"/>
    <w:lsdException w:name="HTML Keyboard" w:semiHidden="1" w:qFormat="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B221D6"/>
    <w:pPr>
      <w:widowControl w:val="0"/>
      <w:ind w:leftChars="200" w:left="200"/>
      <w:jc w:val="both"/>
    </w:pPr>
    <w:rPr>
      <w:kern w:val="2"/>
      <w:sz w:val="21"/>
      <w:szCs w:val="24"/>
    </w:rPr>
  </w:style>
  <w:style w:type="paragraph" w:styleId="1">
    <w:name w:val="heading 1"/>
    <w:aliases w:val="CMMI标题1,标题 1 1,Title 1,1 ghost,g,Hauptüberschrift,Haupt,Heading 0"/>
    <w:basedOn w:val="ac"/>
    <w:next w:val="ac"/>
    <w:qFormat/>
    <w:pPr>
      <w:numPr>
        <w:numId w:val="1"/>
      </w:numPr>
      <w:spacing w:before="10" w:afterLines="50" w:after="50" w:line="480" w:lineRule="exact"/>
      <w:jc w:val="left"/>
      <w:outlineLvl w:val="0"/>
    </w:pPr>
    <w:rPr>
      <w:rFonts w:eastAsia="黑体"/>
      <w:kern w:val="0"/>
      <w:szCs w:val="20"/>
      <w:lang w:eastAsia="en-US"/>
    </w:rPr>
  </w:style>
  <w:style w:type="paragraph" w:styleId="21">
    <w:name w:val="heading 2"/>
    <w:aliases w:val="CMMI标题2级,Heading 2-Part,Title 2,2 headline,h,headline,S&amp;R2,ERMH2,Heading 2a,H2,标题 1.1,h2,Titre 2 Car,ERMH21,ERMH22,ERMH23,ERMH24,ERMH25,ERMH26,ERMH27,ERMH28,ERMH29,ERMH210,ERMH211,ERMH212,ERMH213,ERMH214,ERMH215,ERMH221,ERMH231,ERMH241,ERMH251"/>
    <w:basedOn w:val="1"/>
    <w:next w:val="ac"/>
    <w:qFormat/>
    <w:pPr>
      <w:numPr>
        <w:ilvl w:val="1"/>
      </w:numPr>
      <w:outlineLvl w:val="1"/>
    </w:pPr>
  </w:style>
  <w:style w:type="paragraph" w:styleId="31">
    <w:name w:val="heading 3"/>
    <w:aliases w:val="CMMI标题3级,SS-标题1.1.1,3 bullet,b,2,head:3#,Head 3,Title 3,bullet,h3,H3 Char,título 3,ERMH3,ERMH31,ERMH32,ERMH33,ERMH34,ERMH35,ERMH36,ERMH37,ERMH38,ERMH39,ERMH310,ERMH311,ERMH312,ERMH313,ERMH314,ERMH315,ERMH316,ERMH317,ERMH318,ERMH319,ERMH320,ERMH321"/>
    <w:basedOn w:val="1"/>
    <w:next w:val="ac"/>
    <w:qFormat/>
    <w:pPr>
      <w:numPr>
        <w:ilvl w:val="2"/>
      </w:numPr>
      <w:outlineLvl w:val="2"/>
    </w:pPr>
  </w:style>
  <w:style w:type="paragraph" w:styleId="41">
    <w:name w:val="heading 4"/>
    <w:aliases w:val="CMMI标题4级,H4,p,Titre 4 Car,paragraphe[1],4 dash,d,dash,zzzHeading 4,paragraphe[1]1,paragraphe[1]2,paragraphe[1]3,paragraphe[1]4,paragraphe[1]5,paragraphe[1]11,paragraphe[1]21,paragraphe[1]31,paragraphe[1]41,paragraphe[1]6,paragraphe[1]12,-&gt;1.,41,42"/>
    <w:basedOn w:val="1"/>
    <w:next w:val="ac"/>
    <w:qFormat/>
    <w:pPr>
      <w:numPr>
        <w:ilvl w:val="3"/>
      </w:numPr>
      <w:outlineLvl w:val="3"/>
    </w:pPr>
  </w:style>
  <w:style w:type="paragraph" w:styleId="51">
    <w:name w:val="heading 5"/>
    <w:aliases w:val="Title 5,5 sub-bullet,sb,4,paragraphe[2],Ooh,zzzHeading 5,-&gt;a.,Onormaloh,5,paragraphe[2]1,paragraphe[2]2,paragraphe[2]11,5 sub-bullet1,sb1,Ooh1,paragraphe[2]3,paragraphe[2]12,5 sub-bullet2,sb2,Ooh2,paragraphe[2]4,paragraphe[2]13,5 sub-bullet3,sb3"/>
    <w:basedOn w:val="ac"/>
    <w:next w:val="ac"/>
    <w:qFormat/>
    <w:pPr>
      <w:numPr>
        <w:ilvl w:val="4"/>
        <w:numId w:val="1"/>
      </w:numPr>
      <w:spacing w:before="240" w:after="60" w:line="240" w:lineRule="atLeast"/>
      <w:jc w:val="left"/>
      <w:outlineLvl w:val="4"/>
    </w:pPr>
    <w:rPr>
      <w:rFonts w:eastAsia="PMingLiU"/>
      <w:kern w:val="0"/>
      <w:sz w:val="22"/>
      <w:szCs w:val="20"/>
      <w:lang w:eastAsia="en-US"/>
    </w:rPr>
  </w:style>
  <w:style w:type="paragraph" w:styleId="6">
    <w:name w:val="heading 6"/>
    <w:aliases w:val="paragraphe[3],-&gt;1),paragraphe[3]1,paragraphe[3]2,paragraphe[3]3,paragraphe[3]4,paragraphe[3]5,paragraphe[3]6,paragraphe[3]7,paragraphe[3]8,paragraphe[3]9,paragraphe[3]10,paragraphe[3]11,paragraphe[3]12,paragraphe[3]13,paragraphe[3]14,hd6,h6,H6"/>
    <w:basedOn w:val="ac"/>
    <w:next w:val="ac"/>
    <w:qFormat/>
    <w:pPr>
      <w:numPr>
        <w:ilvl w:val="5"/>
        <w:numId w:val="1"/>
      </w:numPr>
      <w:spacing w:before="240" w:after="60" w:line="240" w:lineRule="atLeast"/>
      <w:jc w:val="left"/>
      <w:outlineLvl w:val="5"/>
    </w:pPr>
    <w:rPr>
      <w:rFonts w:eastAsia="PMingLiU"/>
      <w:i/>
      <w:kern w:val="0"/>
      <w:sz w:val="22"/>
      <w:szCs w:val="20"/>
      <w:lang w:eastAsia="en-US"/>
    </w:rPr>
  </w:style>
  <w:style w:type="paragraph" w:styleId="7">
    <w:name w:val="heading 7"/>
    <w:aliases w:val="Head 7,liste[1],-&gt;a),liste[1]1,liste[1]2,liste[1]3,liste[1]4,liste[1]5,liste[1]6,liste[1]7,liste[1]8,liste[1]9,liste[1]10,liste[1]11,liste[1]12,liste[1]13,liste[1]14,liste[1]15,liste[1]16,liste[1]21,liste[1]31,liste[1]41,liste[1]51,liste[1]61"/>
    <w:basedOn w:val="ac"/>
    <w:next w:val="ac"/>
    <w:qFormat/>
    <w:pPr>
      <w:numPr>
        <w:ilvl w:val="6"/>
        <w:numId w:val="1"/>
      </w:numPr>
      <w:spacing w:before="240" w:after="60" w:line="240" w:lineRule="atLeast"/>
      <w:jc w:val="left"/>
      <w:outlineLvl w:val="6"/>
    </w:pPr>
    <w:rPr>
      <w:rFonts w:eastAsia="PMingLiU"/>
      <w:kern w:val="0"/>
      <w:sz w:val="20"/>
      <w:szCs w:val="20"/>
      <w:lang w:eastAsia="en-US"/>
    </w:rPr>
  </w:style>
  <w:style w:type="paragraph" w:styleId="8">
    <w:name w:val="heading 8"/>
    <w:aliases w:val="Head 8,liste[2],liste[2]1,liste[2]2,liste[2]3,liste[2]4,liste[2]5,liste[2]6,liste[2]7,liste[2]8,liste[2]9,liste[2]10,liste[2]11,liste[2]12,liste[2]13,liste[2]14,liste[2]15,liste[2]16,liste[2]21,liste[2]31,liste[2]41,liste[2]51,liste[2]61,liste[2]71"/>
    <w:basedOn w:val="ac"/>
    <w:next w:val="ac"/>
    <w:qFormat/>
    <w:pPr>
      <w:numPr>
        <w:ilvl w:val="7"/>
        <w:numId w:val="1"/>
      </w:numPr>
      <w:spacing w:before="240" w:after="60" w:line="240" w:lineRule="atLeast"/>
      <w:jc w:val="left"/>
      <w:outlineLvl w:val="7"/>
    </w:pPr>
    <w:rPr>
      <w:rFonts w:eastAsia="PMingLiU"/>
      <w:i/>
      <w:kern w:val="0"/>
      <w:sz w:val="20"/>
      <w:szCs w:val="20"/>
      <w:lang w:eastAsia="en-US"/>
    </w:rPr>
  </w:style>
  <w:style w:type="paragraph" w:styleId="9">
    <w:name w:val="heading 9"/>
    <w:aliases w:val="Head 9,liste[3],liste[3]1,liste[3]2,liste[3]3,liste[3]4,liste[3]5,liste[3]6,liste[3]7,liste[3]8,liste[3]9,liste[3]10,liste[3]11,liste[3]12,liste[3]13,liste[3]14,liste[3]15,liste[3]16,liste[3]21,liste[3]31,liste[3]41,liste[3]51,liste[3]61,liste[3]71"/>
    <w:basedOn w:val="ac"/>
    <w:next w:val="ac"/>
    <w:qFormat/>
    <w:pPr>
      <w:numPr>
        <w:ilvl w:val="8"/>
        <w:numId w:val="1"/>
      </w:numPr>
      <w:spacing w:before="240" w:after="60" w:line="240" w:lineRule="atLeast"/>
      <w:jc w:val="left"/>
      <w:outlineLvl w:val="8"/>
    </w:pPr>
    <w:rPr>
      <w:rFonts w:eastAsia="PMingLiU"/>
      <w:b/>
      <w:i/>
      <w:kern w:val="0"/>
      <w:sz w:val="18"/>
      <w:szCs w:val="20"/>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32">
    <w:name w:val="List 3"/>
    <w:basedOn w:val="ac"/>
    <w:semiHidden/>
    <w:qFormat/>
    <w:pPr>
      <w:ind w:left="1260" w:hanging="420"/>
    </w:pPr>
  </w:style>
  <w:style w:type="paragraph" w:styleId="TOC7">
    <w:name w:val="toc 7"/>
    <w:basedOn w:val="ac"/>
    <w:next w:val="ac"/>
    <w:uiPriority w:val="39"/>
    <w:qFormat/>
    <w:pPr>
      <w:tabs>
        <w:tab w:val="right" w:leader="dot" w:pos="9241"/>
      </w:tabs>
      <w:ind w:firstLineChars="500" w:firstLine="500"/>
      <w:jc w:val="left"/>
    </w:pPr>
    <w:rPr>
      <w:rFonts w:ascii="宋体"/>
      <w:szCs w:val="21"/>
    </w:rPr>
  </w:style>
  <w:style w:type="paragraph" w:styleId="2">
    <w:name w:val="List Number 2"/>
    <w:basedOn w:val="ac"/>
    <w:semiHidden/>
    <w:qFormat/>
    <w:pPr>
      <w:numPr>
        <w:numId w:val="2"/>
      </w:numPr>
    </w:pPr>
  </w:style>
  <w:style w:type="paragraph" w:styleId="af0">
    <w:name w:val="Note Heading"/>
    <w:basedOn w:val="ac"/>
    <w:next w:val="ac"/>
    <w:link w:val="af1"/>
    <w:semiHidden/>
    <w:pPr>
      <w:jc w:val="center"/>
    </w:pPr>
    <w:rPr>
      <w:lang w:val="zh-CN"/>
    </w:rPr>
  </w:style>
  <w:style w:type="paragraph" w:styleId="40">
    <w:name w:val="List Bullet 4"/>
    <w:basedOn w:val="ac"/>
    <w:semiHidden/>
    <w:qFormat/>
    <w:pPr>
      <w:numPr>
        <w:numId w:val="3"/>
      </w:numPr>
    </w:pPr>
  </w:style>
  <w:style w:type="paragraph" w:styleId="80">
    <w:name w:val="index 8"/>
    <w:basedOn w:val="ac"/>
    <w:next w:val="ac"/>
    <w:semiHidden/>
    <w:qFormat/>
    <w:pPr>
      <w:ind w:left="1680" w:hanging="210"/>
      <w:jc w:val="left"/>
    </w:pPr>
    <w:rPr>
      <w:rFonts w:ascii="Calibri" w:hAnsi="Calibri"/>
      <w:sz w:val="20"/>
      <w:szCs w:val="20"/>
    </w:rPr>
  </w:style>
  <w:style w:type="paragraph" w:styleId="af2">
    <w:name w:val="E-mail Signature"/>
    <w:basedOn w:val="ac"/>
    <w:link w:val="af3"/>
    <w:semiHidden/>
    <w:qFormat/>
    <w:rPr>
      <w:lang w:val="zh-CN"/>
    </w:rPr>
  </w:style>
  <w:style w:type="paragraph" w:styleId="a">
    <w:name w:val="List Number"/>
    <w:basedOn w:val="ac"/>
    <w:semiHidden/>
    <w:pPr>
      <w:numPr>
        <w:numId w:val="4"/>
      </w:numPr>
    </w:pPr>
  </w:style>
  <w:style w:type="paragraph" w:styleId="af4">
    <w:name w:val="Normal Indent"/>
    <w:aliases w:val="ind:txt,identication,图表,表正文,正文非缩进,Paragraph2,Paragraph3,Paragraph4,Paragraph5,Paragraph6,特点"/>
    <w:basedOn w:val="ac"/>
    <w:qFormat/>
    <w:pPr>
      <w:ind w:firstLineChars="200" w:firstLine="420"/>
    </w:pPr>
  </w:style>
  <w:style w:type="paragraph" w:styleId="af5">
    <w:name w:val="caption"/>
    <w:aliases w:val="CMMI图题表题,CMMI题注"/>
    <w:basedOn w:val="ac"/>
    <w:next w:val="CMMI0"/>
    <w:link w:val="af6"/>
    <w:uiPriority w:val="35"/>
    <w:qFormat/>
    <w:pPr>
      <w:jc w:val="center"/>
    </w:pPr>
    <w:rPr>
      <w:rFonts w:eastAsia="黑体" w:cs="Arial"/>
      <w:szCs w:val="21"/>
    </w:rPr>
  </w:style>
  <w:style w:type="paragraph" w:customStyle="1" w:styleId="CMMI0">
    <w:name w:val="CMMI正文"/>
    <w:basedOn w:val="ac"/>
    <w:link w:val="CMMIChar"/>
    <w:qFormat/>
    <w:pPr>
      <w:spacing w:line="360" w:lineRule="auto"/>
      <w:ind w:leftChars="150" w:left="150" w:firstLineChars="200" w:firstLine="200"/>
      <w:jc w:val="left"/>
    </w:pPr>
    <w:rPr>
      <w:szCs w:val="21"/>
      <w:lang w:val="zh-CN"/>
    </w:rPr>
  </w:style>
  <w:style w:type="paragraph" w:styleId="52">
    <w:name w:val="index 5"/>
    <w:basedOn w:val="ac"/>
    <w:next w:val="ac"/>
    <w:semiHidden/>
    <w:qFormat/>
    <w:pPr>
      <w:ind w:left="1050" w:hanging="210"/>
      <w:jc w:val="left"/>
    </w:pPr>
    <w:rPr>
      <w:rFonts w:ascii="Calibri" w:hAnsi="Calibri"/>
      <w:sz w:val="20"/>
      <w:szCs w:val="20"/>
    </w:rPr>
  </w:style>
  <w:style w:type="paragraph" w:styleId="a0">
    <w:name w:val="List Bullet"/>
    <w:basedOn w:val="ac"/>
    <w:semiHidden/>
    <w:qFormat/>
    <w:pPr>
      <w:numPr>
        <w:numId w:val="5"/>
      </w:numPr>
    </w:pPr>
  </w:style>
  <w:style w:type="paragraph" w:styleId="af7">
    <w:name w:val="envelope address"/>
    <w:basedOn w:val="ac"/>
    <w:semiHidden/>
    <w:qFormat/>
    <w:pPr>
      <w:framePr w:w="7920" w:h="1980" w:hRule="exact" w:hSpace="180" w:wrap="around" w:hAnchor="page" w:xAlign="center" w:yAlign="bottom"/>
      <w:snapToGrid w:val="0"/>
      <w:ind w:leftChars="1400" w:left="100"/>
    </w:pPr>
    <w:rPr>
      <w:rFonts w:ascii="Arial" w:hAnsi="Arial" w:cs="Arial"/>
      <w:sz w:val="24"/>
    </w:rPr>
  </w:style>
  <w:style w:type="paragraph" w:styleId="af8">
    <w:name w:val="Document Map"/>
    <w:basedOn w:val="ac"/>
    <w:semiHidden/>
    <w:qFormat/>
    <w:pPr>
      <w:shd w:val="clear" w:color="auto" w:fill="000080"/>
    </w:pPr>
  </w:style>
  <w:style w:type="paragraph" w:styleId="af9">
    <w:name w:val="annotation text"/>
    <w:basedOn w:val="ac"/>
    <w:link w:val="afa"/>
    <w:semiHidden/>
    <w:qFormat/>
    <w:pPr>
      <w:jc w:val="left"/>
    </w:pPr>
    <w:rPr>
      <w:lang w:val="zh-CN"/>
    </w:rPr>
  </w:style>
  <w:style w:type="paragraph" w:styleId="60">
    <w:name w:val="index 6"/>
    <w:basedOn w:val="ac"/>
    <w:next w:val="ac"/>
    <w:semiHidden/>
    <w:qFormat/>
    <w:pPr>
      <w:ind w:left="1260" w:hanging="210"/>
      <w:jc w:val="left"/>
    </w:pPr>
    <w:rPr>
      <w:rFonts w:ascii="Calibri" w:hAnsi="Calibri"/>
      <w:sz w:val="20"/>
      <w:szCs w:val="20"/>
    </w:rPr>
  </w:style>
  <w:style w:type="paragraph" w:styleId="afb">
    <w:name w:val="Salutation"/>
    <w:basedOn w:val="ac"/>
    <w:next w:val="ac"/>
    <w:link w:val="afc"/>
    <w:semiHidden/>
    <w:qFormat/>
    <w:rPr>
      <w:lang w:val="zh-CN"/>
    </w:rPr>
  </w:style>
  <w:style w:type="paragraph" w:styleId="33">
    <w:name w:val="Body Text 3"/>
    <w:basedOn w:val="ac"/>
    <w:link w:val="34"/>
    <w:semiHidden/>
    <w:qFormat/>
    <w:pPr>
      <w:spacing w:after="120"/>
    </w:pPr>
    <w:rPr>
      <w:sz w:val="16"/>
      <w:szCs w:val="16"/>
      <w:lang w:val="zh-CN"/>
    </w:rPr>
  </w:style>
  <w:style w:type="paragraph" w:styleId="afd">
    <w:name w:val="Closing"/>
    <w:basedOn w:val="ac"/>
    <w:link w:val="afe"/>
    <w:semiHidden/>
    <w:qFormat/>
    <w:pPr>
      <w:ind w:left="4320"/>
    </w:pPr>
    <w:rPr>
      <w:lang w:val="zh-CN"/>
    </w:rPr>
  </w:style>
  <w:style w:type="paragraph" w:styleId="30">
    <w:name w:val="List Bullet 3"/>
    <w:basedOn w:val="ac"/>
    <w:semiHidden/>
    <w:qFormat/>
    <w:pPr>
      <w:numPr>
        <w:numId w:val="6"/>
      </w:numPr>
    </w:pPr>
  </w:style>
  <w:style w:type="paragraph" w:styleId="aff">
    <w:name w:val="Body Text"/>
    <w:basedOn w:val="ac"/>
    <w:link w:val="aff0"/>
    <w:semiHidden/>
    <w:qFormat/>
    <w:pPr>
      <w:spacing w:after="120"/>
    </w:pPr>
    <w:rPr>
      <w:lang w:val="zh-CN"/>
    </w:rPr>
  </w:style>
  <w:style w:type="paragraph" w:styleId="aff1">
    <w:name w:val="Body Text Indent"/>
    <w:basedOn w:val="ac"/>
    <w:link w:val="aff2"/>
    <w:semiHidden/>
    <w:qFormat/>
    <w:pPr>
      <w:spacing w:after="120"/>
      <w:ind w:left="420"/>
    </w:pPr>
    <w:rPr>
      <w:lang w:val="zh-CN"/>
    </w:rPr>
  </w:style>
  <w:style w:type="paragraph" w:styleId="3">
    <w:name w:val="List Number 3"/>
    <w:basedOn w:val="ac"/>
    <w:semiHidden/>
    <w:qFormat/>
    <w:pPr>
      <w:numPr>
        <w:numId w:val="7"/>
      </w:numPr>
    </w:pPr>
  </w:style>
  <w:style w:type="paragraph" w:styleId="22">
    <w:name w:val="List 2"/>
    <w:basedOn w:val="ac"/>
    <w:semiHidden/>
    <w:qFormat/>
    <w:pPr>
      <w:ind w:left="840" w:hanging="420"/>
    </w:pPr>
  </w:style>
  <w:style w:type="paragraph" w:styleId="aff3">
    <w:name w:val="List Continue"/>
    <w:basedOn w:val="ac"/>
    <w:semiHidden/>
    <w:qFormat/>
    <w:pPr>
      <w:spacing w:after="120"/>
      <w:ind w:left="420"/>
    </w:pPr>
  </w:style>
  <w:style w:type="paragraph" w:styleId="aff4">
    <w:name w:val="Block Text"/>
    <w:basedOn w:val="ac"/>
    <w:semiHidden/>
    <w:qFormat/>
    <w:pPr>
      <w:spacing w:after="120"/>
      <w:ind w:leftChars="700" w:left="1440" w:rightChars="700" w:right="1440"/>
    </w:pPr>
  </w:style>
  <w:style w:type="paragraph" w:styleId="20">
    <w:name w:val="List Bullet 2"/>
    <w:basedOn w:val="ac"/>
    <w:semiHidden/>
    <w:qFormat/>
    <w:pPr>
      <w:numPr>
        <w:numId w:val="8"/>
      </w:numPr>
    </w:pPr>
  </w:style>
  <w:style w:type="paragraph" w:styleId="HTML">
    <w:name w:val="HTML Address"/>
    <w:basedOn w:val="ac"/>
    <w:link w:val="HTML0"/>
    <w:semiHidden/>
    <w:qFormat/>
    <w:rPr>
      <w:i/>
      <w:iCs/>
      <w:lang w:val="zh-CN"/>
    </w:rPr>
  </w:style>
  <w:style w:type="paragraph" w:styleId="42">
    <w:name w:val="index 4"/>
    <w:basedOn w:val="ac"/>
    <w:next w:val="ac"/>
    <w:semiHidden/>
    <w:qFormat/>
    <w:pPr>
      <w:ind w:left="840" w:hanging="210"/>
      <w:jc w:val="left"/>
    </w:pPr>
    <w:rPr>
      <w:rFonts w:ascii="Calibri" w:hAnsi="Calibri"/>
      <w:sz w:val="20"/>
      <w:szCs w:val="20"/>
    </w:rPr>
  </w:style>
  <w:style w:type="paragraph" w:styleId="TOC5">
    <w:name w:val="toc 5"/>
    <w:basedOn w:val="ac"/>
    <w:next w:val="ac"/>
    <w:uiPriority w:val="39"/>
    <w:qFormat/>
    <w:pPr>
      <w:tabs>
        <w:tab w:val="right" w:leader="dot" w:pos="9241"/>
      </w:tabs>
      <w:ind w:firstLineChars="300" w:firstLine="300"/>
      <w:jc w:val="left"/>
    </w:pPr>
    <w:rPr>
      <w:rFonts w:ascii="宋体"/>
      <w:szCs w:val="21"/>
    </w:rPr>
  </w:style>
  <w:style w:type="paragraph" w:styleId="TOC3">
    <w:name w:val="toc 3"/>
    <w:basedOn w:val="ac"/>
    <w:next w:val="ac"/>
    <w:uiPriority w:val="39"/>
    <w:qFormat/>
    <w:pPr>
      <w:tabs>
        <w:tab w:val="right" w:leader="dot" w:pos="9241"/>
      </w:tabs>
      <w:jc w:val="left"/>
    </w:pPr>
    <w:rPr>
      <w:rFonts w:ascii="宋体"/>
      <w:szCs w:val="21"/>
    </w:rPr>
  </w:style>
  <w:style w:type="paragraph" w:styleId="aff5">
    <w:name w:val="Plain Text"/>
    <w:basedOn w:val="ac"/>
    <w:link w:val="aff6"/>
    <w:semiHidden/>
    <w:qFormat/>
    <w:rPr>
      <w:rFonts w:ascii="宋体" w:hAnsi="Courier New"/>
      <w:szCs w:val="21"/>
      <w:lang w:val="zh-CN"/>
    </w:rPr>
  </w:style>
  <w:style w:type="paragraph" w:styleId="50">
    <w:name w:val="List Bullet 5"/>
    <w:basedOn w:val="ac"/>
    <w:semiHidden/>
    <w:qFormat/>
    <w:pPr>
      <w:numPr>
        <w:numId w:val="9"/>
      </w:numPr>
    </w:pPr>
  </w:style>
  <w:style w:type="paragraph" w:styleId="4">
    <w:name w:val="List Number 4"/>
    <w:basedOn w:val="ac"/>
    <w:semiHidden/>
    <w:qFormat/>
    <w:pPr>
      <w:numPr>
        <w:numId w:val="10"/>
      </w:numPr>
    </w:pPr>
  </w:style>
  <w:style w:type="paragraph" w:styleId="TOC8">
    <w:name w:val="toc 8"/>
    <w:basedOn w:val="ac"/>
    <w:next w:val="ac"/>
    <w:uiPriority w:val="39"/>
    <w:qFormat/>
    <w:pPr>
      <w:tabs>
        <w:tab w:val="right" w:leader="dot" w:pos="9241"/>
      </w:tabs>
      <w:ind w:firstLineChars="600" w:firstLine="607"/>
      <w:jc w:val="left"/>
    </w:pPr>
    <w:rPr>
      <w:rFonts w:ascii="宋体"/>
      <w:szCs w:val="21"/>
    </w:rPr>
  </w:style>
  <w:style w:type="paragraph" w:styleId="35">
    <w:name w:val="index 3"/>
    <w:basedOn w:val="ac"/>
    <w:next w:val="ac"/>
    <w:semiHidden/>
    <w:qFormat/>
    <w:pPr>
      <w:ind w:left="630" w:hanging="210"/>
      <w:jc w:val="left"/>
    </w:pPr>
    <w:rPr>
      <w:rFonts w:ascii="Calibri" w:hAnsi="Calibri"/>
      <w:sz w:val="20"/>
      <w:szCs w:val="20"/>
    </w:rPr>
  </w:style>
  <w:style w:type="paragraph" w:styleId="aff7">
    <w:name w:val="Date"/>
    <w:basedOn w:val="ac"/>
    <w:next w:val="ac"/>
    <w:link w:val="aff8"/>
    <w:semiHidden/>
    <w:qFormat/>
    <w:pPr>
      <w:ind w:leftChars="2500" w:left="100"/>
    </w:pPr>
    <w:rPr>
      <w:lang w:val="zh-CN"/>
    </w:rPr>
  </w:style>
  <w:style w:type="paragraph" w:styleId="23">
    <w:name w:val="Body Text Indent 2"/>
    <w:basedOn w:val="ac"/>
    <w:link w:val="24"/>
    <w:semiHidden/>
    <w:qFormat/>
    <w:pPr>
      <w:spacing w:after="120" w:line="480" w:lineRule="auto"/>
      <w:ind w:left="420"/>
    </w:pPr>
    <w:rPr>
      <w:lang w:val="zh-CN"/>
    </w:rPr>
  </w:style>
  <w:style w:type="paragraph" w:styleId="aff9">
    <w:name w:val="endnote text"/>
    <w:basedOn w:val="ac"/>
    <w:semiHidden/>
    <w:qFormat/>
    <w:pPr>
      <w:snapToGrid w:val="0"/>
      <w:jc w:val="left"/>
    </w:pPr>
  </w:style>
  <w:style w:type="paragraph" w:styleId="53">
    <w:name w:val="List Continue 5"/>
    <w:basedOn w:val="ac"/>
    <w:semiHidden/>
    <w:qFormat/>
    <w:pPr>
      <w:spacing w:after="120"/>
      <w:ind w:left="2100"/>
    </w:pPr>
  </w:style>
  <w:style w:type="paragraph" w:styleId="affa">
    <w:name w:val="Balloon Text"/>
    <w:basedOn w:val="ac"/>
    <w:semiHidden/>
    <w:qFormat/>
    <w:rPr>
      <w:sz w:val="18"/>
      <w:szCs w:val="18"/>
    </w:rPr>
  </w:style>
  <w:style w:type="paragraph" w:styleId="affb">
    <w:name w:val="footer"/>
    <w:basedOn w:val="ac"/>
    <w:semiHidden/>
    <w:qFormat/>
    <w:pPr>
      <w:snapToGrid w:val="0"/>
      <w:ind w:rightChars="100" w:right="210"/>
      <w:jc w:val="right"/>
    </w:pPr>
    <w:rPr>
      <w:sz w:val="18"/>
      <w:szCs w:val="18"/>
    </w:rPr>
  </w:style>
  <w:style w:type="paragraph" w:styleId="affc">
    <w:name w:val="envelope return"/>
    <w:basedOn w:val="ac"/>
    <w:semiHidden/>
    <w:qFormat/>
    <w:pPr>
      <w:snapToGrid w:val="0"/>
    </w:pPr>
    <w:rPr>
      <w:rFonts w:ascii="Arial" w:hAnsi="Arial" w:cs="Arial"/>
    </w:rPr>
  </w:style>
  <w:style w:type="paragraph" w:styleId="affd">
    <w:name w:val="header"/>
    <w:basedOn w:val="ac"/>
    <w:link w:val="affe"/>
    <w:uiPriority w:val="99"/>
    <w:semiHidden/>
    <w:qFormat/>
    <w:pPr>
      <w:snapToGrid w:val="0"/>
      <w:jc w:val="left"/>
    </w:pPr>
    <w:rPr>
      <w:sz w:val="18"/>
      <w:szCs w:val="18"/>
      <w:lang w:val="zh-CN"/>
    </w:rPr>
  </w:style>
  <w:style w:type="paragraph" w:styleId="afff">
    <w:name w:val="Signature"/>
    <w:basedOn w:val="ac"/>
    <w:link w:val="afff0"/>
    <w:semiHidden/>
    <w:qFormat/>
    <w:pPr>
      <w:ind w:leftChars="2100" w:left="100"/>
    </w:pPr>
    <w:rPr>
      <w:lang w:val="zh-CN"/>
    </w:rPr>
  </w:style>
  <w:style w:type="paragraph" w:styleId="TOC1">
    <w:name w:val="toc 1"/>
    <w:basedOn w:val="ac"/>
    <w:next w:val="ac"/>
    <w:uiPriority w:val="39"/>
    <w:qFormat/>
    <w:pPr>
      <w:tabs>
        <w:tab w:val="right" w:leader="dot" w:pos="9242"/>
      </w:tabs>
      <w:spacing w:beforeLines="25" w:before="60" w:afterLines="25" w:after="60"/>
      <w:jc w:val="left"/>
    </w:pPr>
    <w:rPr>
      <w:rFonts w:ascii="宋体"/>
      <w:szCs w:val="21"/>
    </w:rPr>
  </w:style>
  <w:style w:type="paragraph" w:styleId="43">
    <w:name w:val="List Continue 4"/>
    <w:basedOn w:val="ac"/>
    <w:semiHidden/>
    <w:qFormat/>
    <w:pPr>
      <w:spacing w:after="120"/>
      <w:ind w:left="1680"/>
    </w:pPr>
  </w:style>
  <w:style w:type="paragraph" w:styleId="TOC4">
    <w:name w:val="toc 4"/>
    <w:basedOn w:val="ac"/>
    <w:next w:val="ac"/>
    <w:uiPriority w:val="39"/>
    <w:pPr>
      <w:tabs>
        <w:tab w:val="right" w:leader="dot" w:pos="9241"/>
      </w:tabs>
      <w:ind w:firstLineChars="200" w:firstLine="200"/>
      <w:jc w:val="left"/>
    </w:pPr>
    <w:rPr>
      <w:rFonts w:ascii="宋体"/>
      <w:szCs w:val="21"/>
    </w:rPr>
  </w:style>
  <w:style w:type="paragraph" w:styleId="afff1">
    <w:name w:val="index heading"/>
    <w:basedOn w:val="ac"/>
    <w:next w:val="10"/>
    <w:semiHidden/>
    <w:qFormat/>
    <w:pPr>
      <w:spacing w:before="120" w:after="120"/>
      <w:jc w:val="center"/>
    </w:pPr>
    <w:rPr>
      <w:rFonts w:ascii="Calibri" w:hAnsi="Calibri"/>
      <w:b/>
      <w:bCs/>
      <w:iCs/>
      <w:szCs w:val="20"/>
    </w:rPr>
  </w:style>
  <w:style w:type="paragraph" w:styleId="10">
    <w:name w:val="index 1"/>
    <w:basedOn w:val="ac"/>
    <w:next w:val="ZSA0"/>
    <w:semiHidden/>
    <w:pPr>
      <w:tabs>
        <w:tab w:val="right" w:leader="dot" w:pos="9299"/>
      </w:tabs>
      <w:jc w:val="left"/>
    </w:pPr>
    <w:rPr>
      <w:rFonts w:ascii="宋体"/>
      <w:szCs w:val="21"/>
    </w:rPr>
  </w:style>
  <w:style w:type="paragraph" w:customStyle="1" w:styleId="ZSA0">
    <w:name w:val="ZS_A正文"/>
    <w:link w:val="ZSAChar"/>
    <w:qFormat/>
    <w:pPr>
      <w:tabs>
        <w:tab w:val="center" w:pos="4201"/>
        <w:tab w:val="right" w:leader="dot" w:pos="9298"/>
      </w:tabs>
      <w:autoSpaceDE w:val="0"/>
      <w:autoSpaceDN w:val="0"/>
      <w:ind w:firstLineChars="200" w:firstLine="420"/>
      <w:jc w:val="both"/>
    </w:pPr>
    <w:rPr>
      <w:rFonts w:ascii="宋体"/>
      <w:sz w:val="21"/>
    </w:rPr>
  </w:style>
  <w:style w:type="paragraph" w:styleId="afff2">
    <w:name w:val="Subtitle"/>
    <w:basedOn w:val="ac"/>
    <w:link w:val="afff3"/>
    <w:qFormat/>
    <w:pPr>
      <w:spacing w:before="240" w:after="60" w:line="312" w:lineRule="auto"/>
      <w:jc w:val="center"/>
      <w:outlineLvl w:val="1"/>
    </w:pPr>
    <w:rPr>
      <w:rFonts w:ascii="Arial" w:hAnsi="Arial"/>
      <w:b/>
      <w:bCs/>
      <w:kern w:val="28"/>
      <w:sz w:val="32"/>
      <w:szCs w:val="32"/>
      <w:lang w:val="zh-CN"/>
    </w:rPr>
  </w:style>
  <w:style w:type="paragraph" w:styleId="5">
    <w:name w:val="List Number 5"/>
    <w:basedOn w:val="ac"/>
    <w:semiHidden/>
    <w:qFormat/>
    <w:pPr>
      <w:numPr>
        <w:numId w:val="11"/>
      </w:numPr>
    </w:pPr>
  </w:style>
  <w:style w:type="paragraph" w:styleId="afff4">
    <w:name w:val="List"/>
    <w:basedOn w:val="ac"/>
    <w:semiHidden/>
    <w:qFormat/>
    <w:pPr>
      <w:ind w:left="420" w:hanging="420"/>
    </w:pPr>
  </w:style>
  <w:style w:type="paragraph" w:styleId="a2">
    <w:name w:val="footnote text"/>
    <w:aliases w:val="CMMI_A脚注文本"/>
    <w:basedOn w:val="ac"/>
    <w:semiHidden/>
    <w:qFormat/>
    <w:pPr>
      <w:numPr>
        <w:numId w:val="12"/>
      </w:numPr>
      <w:snapToGrid w:val="0"/>
      <w:jc w:val="left"/>
    </w:pPr>
    <w:rPr>
      <w:rFonts w:ascii="宋体"/>
      <w:sz w:val="18"/>
      <w:szCs w:val="18"/>
    </w:rPr>
  </w:style>
  <w:style w:type="paragraph" w:styleId="TOC6">
    <w:name w:val="toc 6"/>
    <w:basedOn w:val="ac"/>
    <w:next w:val="ac"/>
    <w:uiPriority w:val="39"/>
    <w:qFormat/>
    <w:pPr>
      <w:tabs>
        <w:tab w:val="right" w:leader="dot" w:pos="9241"/>
      </w:tabs>
      <w:ind w:firstLineChars="400" w:firstLine="400"/>
      <w:jc w:val="left"/>
    </w:pPr>
    <w:rPr>
      <w:rFonts w:ascii="宋体"/>
      <w:szCs w:val="21"/>
    </w:rPr>
  </w:style>
  <w:style w:type="paragraph" w:styleId="54">
    <w:name w:val="List 5"/>
    <w:basedOn w:val="ac"/>
    <w:semiHidden/>
    <w:qFormat/>
    <w:pPr>
      <w:ind w:left="2100" w:hanging="420"/>
    </w:pPr>
  </w:style>
  <w:style w:type="paragraph" w:styleId="36">
    <w:name w:val="Body Text Indent 3"/>
    <w:basedOn w:val="ac"/>
    <w:link w:val="37"/>
    <w:semiHidden/>
    <w:qFormat/>
    <w:pPr>
      <w:spacing w:after="120"/>
      <w:ind w:left="420"/>
    </w:pPr>
    <w:rPr>
      <w:sz w:val="16"/>
      <w:szCs w:val="16"/>
      <w:lang w:val="zh-CN"/>
    </w:rPr>
  </w:style>
  <w:style w:type="paragraph" w:styleId="70">
    <w:name w:val="index 7"/>
    <w:basedOn w:val="ac"/>
    <w:next w:val="ac"/>
    <w:semiHidden/>
    <w:qFormat/>
    <w:pPr>
      <w:ind w:left="1470" w:hanging="210"/>
      <w:jc w:val="left"/>
    </w:pPr>
    <w:rPr>
      <w:rFonts w:ascii="Calibri" w:hAnsi="Calibri"/>
      <w:sz w:val="20"/>
      <w:szCs w:val="20"/>
    </w:rPr>
  </w:style>
  <w:style w:type="paragraph" w:styleId="90">
    <w:name w:val="index 9"/>
    <w:basedOn w:val="ac"/>
    <w:next w:val="ac"/>
    <w:semiHidden/>
    <w:qFormat/>
    <w:pPr>
      <w:ind w:left="1890" w:hanging="210"/>
      <w:jc w:val="left"/>
    </w:pPr>
    <w:rPr>
      <w:rFonts w:ascii="Calibri" w:hAnsi="Calibri"/>
      <w:sz w:val="20"/>
      <w:szCs w:val="20"/>
    </w:rPr>
  </w:style>
  <w:style w:type="paragraph" w:styleId="afff5">
    <w:name w:val="table of figures"/>
    <w:basedOn w:val="ac"/>
    <w:next w:val="ac"/>
    <w:semiHidden/>
    <w:qFormat/>
    <w:pPr>
      <w:ind w:hangingChars="200" w:hanging="200"/>
    </w:pPr>
  </w:style>
  <w:style w:type="paragraph" w:styleId="TOC2">
    <w:name w:val="toc 2"/>
    <w:basedOn w:val="ac"/>
    <w:next w:val="ac"/>
    <w:uiPriority w:val="39"/>
    <w:qFormat/>
    <w:pPr>
      <w:tabs>
        <w:tab w:val="right" w:leader="dot" w:pos="9242"/>
      </w:tabs>
      <w:ind w:leftChars="100" w:left="100"/>
      <w:jc w:val="left"/>
    </w:pPr>
    <w:rPr>
      <w:rFonts w:ascii="宋体"/>
      <w:szCs w:val="21"/>
    </w:rPr>
  </w:style>
  <w:style w:type="paragraph" w:styleId="TOC9">
    <w:name w:val="toc 9"/>
    <w:basedOn w:val="ac"/>
    <w:next w:val="ac"/>
    <w:uiPriority w:val="39"/>
    <w:qFormat/>
    <w:pPr>
      <w:ind w:left="1470"/>
      <w:jc w:val="left"/>
    </w:pPr>
    <w:rPr>
      <w:sz w:val="20"/>
      <w:szCs w:val="20"/>
    </w:rPr>
  </w:style>
  <w:style w:type="paragraph" w:styleId="25">
    <w:name w:val="Body Text 2"/>
    <w:basedOn w:val="ac"/>
    <w:link w:val="26"/>
    <w:semiHidden/>
    <w:qFormat/>
    <w:pPr>
      <w:spacing w:after="120" w:line="480" w:lineRule="auto"/>
    </w:pPr>
    <w:rPr>
      <w:lang w:val="zh-CN"/>
    </w:rPr>
  </w:style>
  <w:style w:type="paragraph" w:styleId="44">
    <w:name w:val="List 4"/>
    <w:basedOn w:val="ac"/>
    <w:semiHidden/>
    <w:qFormat/>
    <w:pPr>
      <w:ind w:left="1680" w:hanging="420"/>
    </w:pPr>
  </w:style>
  <w:style w:type="paragraph" w:styleId="27">
    <w:name w:val="List Continue 2"/>
    <w:basedOn w:val="ac"/>
    <w:semiHidden/>
    <w:pPr>
      <w:spacing w:after="120"/>
      <w:ind w:left="840"/>
    </w:pPr>
  </w:style>
  <w:style w:type="paragraph" w:styleId="afff6">
    <w:name w:val="Message Header"/>
    <w:basedOn w:val="ac"/>
    <w:link w:val="afff7"/>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sz w:val="24"/>
      <w:lang w:val="zh-CN"/>
    </w:rPr>
  </w:style>
  <w:style w:type="paragraph" w:styleId="HTML1">
    <w:name w:val="HTML Preformatted"/>
    <w:basedOn w:val="ac"/>
    <w:link w:val="HTML2"/>
    <w:semiHidden/>
    <w:rPr>
      <w:rFonts w:ascii="Courier New" w:hAnsi="Courier New"/>
      <w:sz w:val="20"/>
      <w:szCs w:val="20"/>
      <w:lang w:val="zh-CN"/>
    </w:rPr>
  </w:style>
  <w:style w:type="paragraph" w:styleId="afff8">
    <w:name w:val="Normal (Web)"/>
    <w:basedOn w:val="ac"/>
    <w:uiPriority w:val="99"/>
    <w:semiHidden/>
    <w:unhideWhenUsed/>
    <w:pPr>
      <w:widowControl/>
      <w:spacing w:before="100" w:beforeAutospacing="1" w:after="100" w:afterAutospacing="1"/>
      <w:jc w:val="left"/>
    </w:pPr>
    <w:rPr>
      <w:rFonts w:ascii="宋体" w:hAnsi="宋体" w:cs="宋体"/>
      <w:kern w:val="0"/>
      <w:sz w:val="24"/>
    </w:rPr>
  </w:style>
  <w:style w:type="paragraph" w:styleId="38">
    <w:name w:val="List Continue 3"/>
    <w:basedOn w:val="ac"/>
    <w:semiHidden/>
    <w:qFormat/>
    <w:pPr>
      <w:spacing w:after="120"/>
      <w:ind w:left="1260"/>
    </w:pPr>
  </w:style>
  <w:style w:type="paragraph" w:styleId="28">
    <w:name w:val="index 2"/>
    <w:basedOn w:val="ac"/>
    <w:next w:val="ac"/>
    <w:semiHidden/>
    <w:qFormat/>
    <w:pPr>
      <w:ind w:left="420" w:hanging="210"/>
      <w:jc w:val="left"/>
    </w:pPr>
    <w:rPr>
      <w:rFonts w:ascii="Calibri" w:hAnsi="Calibri"/>
      <w:sz w:val="20"/>
      <w:szCs w:val="20"/>
    </w:rPr>
  </w:style>
  <w:style w:type="paragraph" w:styleId="afff9">
    <w:name w:val="Title"/>
    <w:aliases w:val="标题 CMMI标题"/>
    <w:basedOn w:val="ac"/>
    <w:next w:val="CMMI0"/>
    <w:link w:val="afffa"/>
    <w:qFormat/>
    <w:pPr>
      <w:spacing w:beforeLines="50" w:before="50" w:afterLines="50" w:after="50" w:line="360" w:lineRule="auto"/>
      <w:jc w:val="center"/>
    </w:pPr>
    <w:rPr>
      <w:rFonts w:ascii="Arial" w:eastAsia="黑体" w:hAnsi="Arial"/>
      <w:bCs/>
      <w:sz w:val="32"/>
      <w:szCs w:val="32"/>
      <w:lang w:val="zh-CN"/>
    </w:rPr>
  </w:style>
  <w:style w:type="paragraph" w:styleId="afffb">
    <w:name w:val="annotation subject"/>
    <w:basedOn w:val="af9"/>
    <w:next w:val="af9"/>
    <w:link w:val="afffc"/>
    <w:semiHidden/>
    <w:qFormat/>
    <w:rPr>
      <w:b/>
      <w:bCs/>
    </w:rPr>
  </w:style>
  <w:style w:type="paragraph" w:styleId="afffd">
    <w:name w:val="Body Text First Indent"/>
    <w:aliases w:val="正文首行缩进 Char Char"/>
    <w:basedOn w:val="aff"/>
    <w:link w:val="afffe"/>
    <w:semiHidden/>
    <w:qFormat/>
    <w:pPr>
      <w:ind w:firstLineChars="100" w:firstLine="420"/>
    </w:pPr>
  </w:style>
  <w:style w:type="paragraph" w:styleId="29">
    <w:name w:val="Body Text First Indent 2"/>
    <w:basedOn w:val="aff1"/>
    <w:link w:val="2a"/>
    <w:semiHidden/>
    <w:qFormat/>
    <w:pPr>
      <w:ind w:firstLineChars="200" w:firstLine="420"/>
    </w:pPr>
  </w:style>
  <w:style w:type="table" w:styleId="affff">
    <w:name w:val="Table Grid"/>
    <w:basedOn w:val="ae"/>
    <w:uiPriority w:val="59"/>
    <w:rPr>
      <w:rFonts w:ascii="宋体"/>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fff0">
    <w:name w:val="Table Theme"/>
    <w:basedOn w:val="a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e"/>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e"/>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1">
    <w:name w:val="Table Elegant"/>
    <w:basedOn w:val="a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e"/>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c">
    <w:name w:val="Table Classic 2"/>
    <w:basedOn w:val="ae"/>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e"/>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e"/>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e"/>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d">
    <w:name w:val="Table Simple 2"/>
    <w:basedOn w:val="ae"/>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e"/>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e"/>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Subtle 2"/>
    <w:basedOn w:val="ae"/>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e"/>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
    <w:name w:val="Table 3D effects 2"/>
    <w:basedOn w:val="ae"/>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e"/>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e"/>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0">
    <w:name w:val="Table List 2"/>
    <w:basedOn w:val="ae"/>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e"/>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e"/>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5">
    <w:name w:val="Table List 5"/>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e"/>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e"/>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e"/>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2">
    <w:name w:val="Table Contemporary"/>
    <w:basedOn w:val="ae"/>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Columns 2"/>
    <w:basedOn w:val="ae"/>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e"/>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e"/>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2">
    <w:name w:val="Table Grid 2"/>
    <w:basedOn w:val="ae"/>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e"/>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e"/>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ae"/>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e"/>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e"/>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e"/>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e"/>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3">
    <w:name w:val="Table Web 2"/>
    <w:basedOn w:val="ae"/>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e"/>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3">
    <w:name w:val="Table Professional"/>
    <w:basedOn w:val="ae"/>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4">
    <w:name w:val="Strong"/>
    <w:qFormat/>
    <w:rPr>
      <w:b/>
      <w:bCs/>
    </w:rPr>
  </w:style>
  <w:style w:type="character" w:styleId="affff5">
    <w:name w:val="endnote reference"/>
    <w:semiHidden/>
    <w:qFormat/>
    <w:rPr>
      <w:vertAlign w:val="superscript"/>
    </w:rPr>
  </w:style>
  <w:style w:type="character" w:styleId="affff6">
    <w:name w:val="page number"/>
    <w:semiHidden/>
    <w:qFormat/>
    <w:rPr>
      <w:rFonts w:ascii="Times New Roman" w:eastAsia="宋体" w:hAnsi="Times New Roman"/>
      <w:sz w:val="18"/>
    </w:rPr>
  </w:style>
  <w:style w:type="character" w:styleId="affff7">
    <w:name w:val="FollowedHyperlink"/>
    <w:qFormat/>
    <w:rPr>
      <w:color w:val="800080"/>
      <w:u w:val="single"/>
    </w:rPr>
  </w:style>
  <w:style w:type="character" w:styleId="affff8">
    <w:name w:val="Emphasis"/>
    <w:qFormat/>
    <w:rPr>
      <w:i/>
      <w:iCs/>
    </w:rPr>
  </w:style>
  <w:style w:type="character" w:styleId="affff9">
    <w:name w:val="line number"/>
    <w:basedOn w:val="ad"/>
    <w:semiHidden/>
    <w:qFormat/>
  </w:style>
  <w:style w:type="character" w:styleId="HTML3">
    <w:name w:val="HTML Definition"/>
    <w:semiHidden/>
    <w:qFormat/>
    <w:rPr>
      <w:i/>
      <w:iCs/>
    </w:rPr>
  </w:style>
  <w:style w:type="character" w:styleId="HTML4">
    <w:name w:val="HTML Typewriter"/>
    <w:semiHidden/>
    <w:qFormat/>
    <w:rPr>
      <w:rFonts w:ascii="Courier New" w:hAnsi="Courier New" w:cs="Courier New"/>
      <w:sz w:val="20"/>
      <w:szCs w:val="20"/>
    </w:rPr>
  </w:style>
  <w:style w:type="character" w:styleId="HTML5">
    <w:name w:val="HTML Acronym"/>
    <w:basedOn w:val="ad"/>
    <w:semiHidden/>
    <w:qFormat/>
  </w:style>
  <w:style w:type="character" w:styleId="HTML6">
    <w:name w:val="HTML Variable"/>
    <w:semiHidden/>
    <w:qFormat/>
    <w:rPr>
      <w:i/>
      <w:iCs/>
    </w:rPr>
  </w:style>
  <w:style w:type="character" w:styleId="affffa">
    <w:name w:val="Hyperlink"/>
    <w:uiPriority w:val="99"/>
    <w:qFormat/>
    <w:rPr>
      <w:color w:val="0000FF"/>
      <w:u w:val="single"/>
    </w:rPr>
  </w:style>
  <w:style w:type="character" w:styleId="HTML7">
    <w:name w:val="HTML Code"/>
    <w:semiHidden/>
    <w:rPr>
      <w:rFonts w:ascii="Courier New" w:hAnsi="Courier New" w:cs="Courier New"/>
      <w:sz w:val="20"/>
      <w:szCs w:val="20"/>
    </w:rPr>
  </w:style>
  <w:style w:type="character" w:styleId="affffb">
    <w:name w:val="annotation reference"/>
    <w:semiHidden/>
    <w:qFormat/>
    <w:rPr>
      <w:sz w:val="21"/>
      <w:szCs w:val="21"/>
    </w:rPr>
  </w:style>
  <w:style w:type="character" w:styleId="HTML8">
    <w:name w:val="HTML Cite"/>
    <w:semiHidden/>
    <w:qFormat/>
    <w:rPr>
      <w:i/>
      <w:iCs/>
    </w:rPr>
  </w:style>
  <w:style w:type="character" w:styleId="affffc">
    <w:name w:val="footnote reference"/>
    <w:semiHidden/>
    <w:qFormat/>
    <w:rPr>
      <w:vertAlign w:val="superscript"/>
    </w:rPr>
  </w:style>
  <w:style w:type="character" w:styleId="HTML9">
    <w:name w:val="HTML Keyboard"/>
    <w:semiHidden/>
    <w:qFormat/>
    <w:rPr>
      <w:rFonts w:ascii="Courier New" w:hAnsi="Courier New" w:cs="Courier New"/>
      <w:sz w:val="20"/>
      <w:szCs w:val="20"/>
    </w:rPr>
  </w:style>
  <w:style w:type="character" w:styleId="HTMLa">
    <w:name w:val="HTML Sample"/>
    <w:semiHidden/>
    <w:qFormat/>
    <w:rPr>
      <w:rFonts w:ascii="Courier New" w:hAnsi="Courier New" w:cs="Courier New"/>
    </w:rPr>
  </w:style>
  <w:style w:type="character" w:customStyle="1" w:styleId="ZSAChar">
    <w:name w:val="ZS_A正文 Char"/>
    <w:link w:val="ZSA0"/>
    <w:qFormat/>
    <w:rPr>
      <w:rFonts w:ascii="宋体"/>
      <w:sz w:val="21"/>
      <w:lang w:val="en-US" w:eastAsia="zh-CN" w:bidi="ar-SA"/>
    </w:rPr>
  </w:style>
  <w:style w:type="paragraph" w:customStyle="1" w:styleId="ZSC2">
    <w:name w:val="ZS_C标题2级"/>
    <w:next w:val="ZSA0"/>
    <w:qFormat/>
    <w:pPr>
      <w:numPr>
        <w:ilvl w:val="1"/>
        <w:numId w:val="13"/>
      </w:numPr>
      <w:spacing w:beforeLines="50" w:before="50" w:afterLines="50" w:after="50"/>
      <w:outlineLvl w:val="1"/>
    </w:pPr>
    <w:rPr>
      <w:rFonts w:ascii="黑体" w:eastAsia="黑体"/>
      <w:sz w:val="21"/>
      <w:szCs w:val="21"/>
    </w:rPr>
  </w:style>
  <w:style w:type="paragraph" w:customStyle="1" w:styleId="affffd">
    <w:name w:val="标准书脚_奇数页"/>
    <w:semiHidden/>
    <w:qFormat/>
    <w:pPr>
      <w:spacing w:before="120"/>
      <w:ind w:right="198"/>
      <w:jc w:val="right"/>
    </w:pPr>
    <w:rPr>
      <w:rFonts w:ascii="宋体"/>
      <w:sz w:val="18"/>
      <w:szCs w:val="18"/>
    </w:rPr>
  </w:style>
  <w:style w:type="paragraph" w:customStyle="1" w:styleId="affffe">
    <w:name w:val="标准书眉_奇数页"/>
    <w:next w:val="ac"/>
    <w:semiHidden/>
    <w:pPr>
      <w:tabs>
        <w:tab w:val="center" w:pos="4154"/>
        <w:tab w:val="right" w:pos="8306"/>
      </w:tabs>
      <w:spacing w:after="220"/>
      <w:jc w:val="right"/>
    </w:pPr>
    <w:rPr>
      <w:rFonts w:ascii="黑体" w:eastAsia="黑体"/>
      <w:sz w:val="21"/>
      <w:szCs w:val="21"/>
    </w:rPr>
  </w:style>
  <w:style w:type="paragraph" w:customStyle="1" w:styleId="ZSC1">
    <w:name w:val="ZS_C标题1级"/>
    <w:next w:val="ZSA0"/>
    <w:qFormat/>
    <w:pPr>
      <w:numPr>
        <w:numId w:val="13"/>
      </w:numPr>
      <w:spacing w:beforeLines="100" w:before="100" w:afterLines="100" w:after="100"/>
      <w:jc w:val="both"/>
      <w:outlineLvl w:val="0"/>
    </w:pPr>
    <w:rPr>
      <w:rFonts w:ascii="黑体" w:eastAsia="黑体"/>
      <w:sz w:val="21"/>
    </w:rPr>
  </w:style>
  <w:style w:type="paragraph" w:customStyle="1" w:styleId="ZSC3">
    <w:name w:val="ZS_C标题3级"/>
    <w:basedOn w:val="ZSC2"/>
    <w:next w:val="ZSA0"/>
    <w:link w:val="ZSC3Char"/>
    <w:qFormat/>
    <w:pPr>
      <w:numPr>
        <w:ilvl w:val="2"/>
      </w:numPr>
      <w:outlineLvl w:val="2"/>
    </w:pPr>
  </w:style>
  <w:style w:type="paragraph" w:customStyle="1" w:styleId="2f4">
    <w:name w:val="封面标准号2"/>
    <w:semiHidden/>
    <w:qFormat/>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ZSA">
    <w:name w:val="ZS_A正文列项"/>
    <w:qFormat/>
    <w:pPr>
      <w:widowControl w:val="0"/>
      <w:numPr>
        <w:numId w:val="14"/>
      </w:numPr>
      <w:jc w:val="both"/>
    </w:pPr>
    <w:rPr>
      <w:rFonts w:ascii="宋体"/>
      <w:sz w:val="21"/>
    </w:rPr>
  </w:style>
  <w:style w:type="paragraph" w:customStyle="1" w:styleId="ZSB1">
    <w:name w:val="ZS_B编号1级列项"/>
    <w:link w:val="ZSB1CharChar"/>
    <w:qFormat/>
    <w:pPr>
      <w:numPr>
        <w:ilvl w:val="1"/>
        <w:numId w:val="14"/>
      </w:numPr>
      <w:tabs>
        <w:tab w:val="left" w:pos="840"/>
      </w:tabs>
      <w:jc w:val="both"/>
    </w:pPr>
    <w:rPr>
      <w:rFonts w:ascii="宋体"/>
      <w:sz w:val="21"/>
    </w:rPr>
  </w:style>
  <w:style w:type="paragraph" w:customStyle="1" w:styleId="ZSA1">
    <w:name w:val="ZS_A目次、标准名称标题"/>
    <w:basedOn w:val="ac"/>
    <w:next w:val="ZSA0"/>
    <w:qFormat/>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ZSC4">
    <w:name w:val="ZS_C标题4级"/>
    <w:basedOn w:val="ZSC3"/>
    <w:next w:val="ZSA0"/>
    <w:qFormat/>
    <w:pPr>
      <w:numPr>
        <w:ilvl w:val="3"/>
      </w:numPr>
      <w:outlineLvl w:val="3"/>
    </w:pPr>
  </w:style>
  <w:style w:type="paragraph" w:customStyle="1" w:styleId="ZSE">
    <w:name w:val="ZS_E示例"/>
    <w:next w:val="ZSE2"/>
    <w:pPr>
      <w:widowControl w:val="0"/>
      <w:numPr>
        <w:numId w:val="15"/>
      </w:numPr>
      <w:jc w:val="both"/>
    </w:pPr>
    <w:rPr>
      <w:rFonts w:ascii="宋体"/>
      <w:sz w:val="18"/>
      <w:szCs w:val="18"/>
    </w:rPr>
  </w:style>
  <w:style w:type="paragraph" w:customStyle="1" w:styleId="ZSE2">
    <w:name w:val="ZS_E示例段文字"/>
    <w:qFormat/>
    <w:pPr>
      <w:ind w:firstLineChars="200" w:firstLine="200"/>
    </w:pPr>
    <w:rPr>
      <w:rFonts w:ascii="宋体"/>
      <w:sz w:val="18"/>
      <w:szCs w:val="18"/>
    </w:rPr>
  </w:style>
  <w:style w:type="paragraph" w:customStyle="1" w:styleId="ZSB20">
    <w:name w:val="ZS_B编号2级"/>
    <w:qFormat/>
    <w:pPr>
      <w:numPr>
        <w:ilvl w:val="1"/>
        <w:numId w:val="16"/>
      </w:numPr>
      <w:jc w:val="both"/>
    </w:pPr>
    <w:rPr>
      <w:rFonts w:ascii="宋体"/>
      <w:sz w:val="21"/>
    </w:rPr>
  </w:style>
  <w:style w:type="paragraph" w:customStyle="1" w:styleId="ZSC5">
    <w:name w:val="ZS_C标题5级"/>
    <w:basedOn w:val="ZSC4"/>
    <w:next w:val="ZSA0"/>
    <w:qFormat/>
    <w:pPr>
      <w:numPr>
        <w:ilvl w:val="4"/>
      </w:numPr>
      <w:outlineLvl w:val="4"/>
    </w:pPr>
  </w:style>
  <w:style w:type="paragraph" w:customStyle="1" w:styleId="ZSC6">
    <w:name w:val="ZS_C标题6级"/>
    <w:basedOn w:val="ZSC5"/>
    <w:next w:val="ZSA0"/>
    <w:qFormat/>
    <w:pPr>
      <w:numPr>
        <w:ilvl w:val="5"/>
      </w:numPr>
      <w:outlineLvl w:val="5"/>
    </w:pPr>
  </w:style>
  <w:style w:type="paragraph" w:customStyle="1" w:styleId="aa">
    <w:name w:val="注："/>
    <w:next w:val="ZSA0"/>
    <w:semiHidden/>
    <w:qFormat/>
    <w:pPr>
      <w:widowControl w:val="0"/>
      <w:numPr>
        <w:numId w:val="17"/>
      </w:numPr>
      <w:autoSpaceDE w:val="0"/>
      <w:autoSpaceDN w:val="0"/>
      <w:jc w:val="both"/>
    </w:pPr>
    <w:rPr>
      <w:rFonts w:ascii="宋体"/>
      <w:sz w:val="18"/>
      <w:szCs w:val="18"/>
    </w:rPr>
  </w:style>
  <w:style w:type="paragraph" w:customStyle="1" w:styleId="a1">
    <w:name w:val="注×："/>
    <w:semiHidden/>
    <w:qFormat/>
    <w:pPr>
      <w:widowControl w:val="0"/>
      <w:numPr>
        <w:numId w:val="18"/>
      </w:numPr>
      <w:autoSpaceDE w:val="0"/>
      <w:autoSpaceDN w:val="0"/>
      <w:jc w:val="both"/>
    </w:pPr>
    <w:rPr>
      <w:rFonts w:ascii="宋体"/>
      <w:sz w:val="18"/>
      <w:szCs w:val="18"/>
    </w:rPr>
  </w:style>
  <w:style w:type="paragraph" w:customStyle="1" w:styleId="ZSB10">
    <w:name w:val="ZS_B编号1级"/>
    <w:link w:val="ZSB1Char"/>
    <w:qFormat/>
    <w:pPr>
      <w:numPr>
        <w:numId w:val="16"/>
      </w:numPr>
      <w:jc w:val="both"/>
    </w:pPr>
    <w:rPr>
      <w:rFonts w:ascii="宋体"/>
      <w:sz w:val="21"/>
    </w:rPr>
  </w:style>
  <w:style w:type="paragraph" w:customStyle="1" w:styleId="ZSB2">
    <w:name w:val="ZS_B编号2级列项"/>
    <w:basedOn w:val="ac"/>
    <w:qFormat/>
    <w:pPr>
      <w:numPr>
        <w:ilvl w:val="2"/>
        <w:numId w:val="14"/>
      </w:numPr>
    </w:pPr>
    <w:rPr>
      <w:rFonts w:ascii="宋体"/>
      <w:szCs w:val="21"/>
    </w:rPr>
  </w:style>
  <w:style w:type="paragraph" w:customStyle="1" w:styleId="ZSB3">
    <w:name w:val="ZS_B编号3级"/>
    <w:qFormat/>
    <w:pPr>
      <w:numPr>
        <w:ilvl w:val="2"/>
        <w:numId w:val="16"/>
      </w:numPr>
    </w:pPr>
    <w:rPr>
      <w:rFonts w:ascii="宋体"/>
      <w:sz w:val="21"/>
    </w:rPr>
  </w:style>
  <w:style w:type="paragraph" w:customStyle="1" w:styleId="ZSE1">
    <w:name w:val="ZS_E示例×："/>
    <w:basedOn w:val="ZSC1"/>
    <w:qFormat/>
    <w:pPr>
      <w:numPr>
        <w:numId w:val="19"/>
      </w:numPr>
      <w:spacing w:beforeLines="0" w:before="0" w:afterLines="0" w:after="0"/>
      <w:outlineLvl w:val="9"/>
    </w:pPr>
    <w:rPr>
      <w:rFonts w:ascii="宋体" w:eastAsia="宋体"/>
      <w:sz w:val="18"/>
      <w:szCs w:val="18"/>
    </w:rPr>
  </w:style>
  <w:style w:type="paragraph" w:customStyle="1" w:styleId="ZSE3">
    <w:name w:val="ZS_E注"/>
    <w:basedOn w:val="aa"/>
    <w:next w:val="ZSA0"/>
    <w:qFormat/>
  </w:style>
  <w:style w:type="paragraph" w:customStyle="1" w:styleId="ZSE0">
    <w:name w:val="ZS_E注×："/>
    <w:qFormat/>
    <w:pPr>
      <w:numPr>
        <w:numId w:val="20"/>
      </w:numPr>
      <w:jc w:val="both"/>
    </w:pPr>
    <w:rPr>
      <w:rFonts w:ascii="宋体"/>
      <w:sz w:val="18"/>
      <w:szCs w:val="18"/>
    </w:rPr>
  </w:style>
  <w:style w:type="paragraph" w:customStyle="1" w:styleId="afffff">
    <w:name w:val="标准标志"/>
    <w:next w:val="ac"/>
    <w:semiHidden/>
    <w:qFormat/>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fffff0">
    <w:name w:val="标准称谓"/>
    <w:next w:val="ac"/>
    <w:semiHidden/>
    <w:qFormat/>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fffff1">
    <w:name w:val="标准书脚_偶数页"/>
    <w:semiHidden/>
    <w:qFormat/>
    <w:pPr>
      <w:spacing w:before="120"/>
      <w:ind w:left="221"/>
    </w:pPr>
    <w:rPr>
      <w:rFonts w:ascii="宋体"/>
      <w:sz w:val="18"/>
      <w:szCs w:val="18"/>
    </w:rPr>
  </w:style>
  <w:style w:type="paragraph" w:customStyle="1" w:styleId="afffff2">
    <w:name w:val="标准书眉_偶数页"/>
    <w:basedOn w:val="affffe"/>
    <w:next w:val="ac"/>
    <w:semiHidden/>
    <w:qFormat/>
    <w:pPr>
      <w:jc w:val="left"/>
    </w:pPr>
  </w:style>
  <w:style w:type="paragraph" w:customStyle="1" w:styleId="afffff3">
    <w:name w:val="标准书眉一"/>
    <w:semiHidden/>
    <w:qFormat/>
    <w:pPr>
      <w:jc w:val="both"/>
    </w:pPr>
  </w:style>
  <w:style w:type="paragraph" w:customStyle="1" w:styleId="afffff4">
    <w:name w:val="参考文献"/>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5">
    <w:name w:val="参考文献、索引标题"/>
    <w:basedOn w:val="ac"/>
    <w:next w:val="ZSA0"/>
    <w:semiHidden/>
    <w:qFormat/>
    <w:pPr>
      <w:keepNext/>
      <w:pageBreakBefore/>
      <w:widowControl/>
      <w:shd w:val="clear" w:color="FFFFFF" w:fill="FFFFFF"/>
      <w:spacing w:before="640" w:after="200"/>
      <w:jc w:val="center"/>
      <w:outlineLvl w:val="0"/>
    </w:pPr>
    <w:rPr>
      <w:rFonts w:ascii="黑体" w:eastAsia="黑体"/>
      <w:kern w:val="0"/>
      <w:szCs w:val="20"/>
    </w:rPr>
  </w:style>
  <w:style w:type="character" w:customStyle="1" w:styleId="afffff6">
    <w:name w:val="发布"/>
    <w:semiHidden/>
    <w:qFormat/>
    <w:rPr>
      <w:rFonts w:ascii="黑体" w:eastAsia="黑体"/>
      <w:spacing w:val="85"/>
      <w:w w:val="100"/>
      <w:position w:val="3"/>
      <w:sz w:val="28"/>
      <w:szCs w:val="28"/>
    </w:rPr>
  </w:style>
  <w:style w:type="paragraph" w:customStyle="1" w:styleId="afffff7">
    <w:name w:val="发布部门"/>
    <w:next w:val="ZSA0"/>
    <w:semiHidden/>
    <w:qFormat/>
    <w:pPr>
      <w:framePr w:w="7938" w:h="1134" w:hRule="exact" w:hSpace="125" w:vSpace="181" w:wrap="around" w:vAnchor="page" w:hAnchor="page" w:x="2150" w:y="14630" w:anchorLock="1"/>
      <w:jc w:val="center"/>
    </w:pPr>
    <w:rPr>
      <w:rFonts w:ascii="宋体"/>
      <w:b/>
      <w:spacing w:val="20"/>
      <w:w w:val="135"/>
      <w:sz w:val="28"/>
    </w:rPr>
  </w:style>
  <w:style w:type="paragraph" w:customStyle="1" w:styleId="afffff8">
    <w:name w:val="发布日期"/>
    <w:semiHidden/>
    <w:qFormat/>
    <w:pPr>
      <w:framePr w:w="3997" w:h="471" w:hRule="exact" w:vSpace="181" w:wrap="around" w:hAnchor="page" w:x="7089" w:y="14097" w:anchorLock="1"/>
    </w:pPr>
    <w:rPr>
      <w:rFonts w:eastAsia="黑体"/>
      <w:sz w:val="28"/>
    </w:rPr>
  </w:style>
  <w:style w:type="paragraph" w:customStyle="1" w:styleId="afffff9">
    <w:name w:val="封面标准代替信息"/>
    <w:semiHidden/>
    <w:qFormat/>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1a">
    <w:name w:val="封面标准号1"/>
    <w:semiHidden/>
    <w:qFormat/>
    <w:pPr>
      <w:widowControl w:val="0"/>
      <w:kinsoku w:val="0"/>
      <w:overflowPunct w:val="0"/>
      <w:autoSpaceDE w:val="0"/>
      <w:autoSpaceDN w:val="0"/>
      <w:spacing w:before="308"/>
      <w:jc w:val="right"/>
      <w:textAlignment w:val="center"/>
    </w:pPr>
    <w:rPr>
      <w:sz w:val="28"/>
    </w:rPr>
  </w:style>
  <w:style w:type="paragraph" w:customStyle="1" w:styleId="afffffa">
    <w:name w:val="封面标准名称"/>
    <w:semiHidden/>
    <w:qFormat/>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afffffb">
    <w:name w:val="封面标准英文名称"/>
    <w:basedOn w:val="afffffa"/>
    <w:semiHidden/>
    <w:qFormat/>
    <w:pPr>
      <w:framePr w:wrap="around"/>
      <w:spacing w:before="370" w:line="400" w:lineRule="exact"/>
    </w:pPr>
    <w:rPr>
      <w:rFonts w:ascii="Times New Roman"/>
      <w:sz w:val="28"/>
      <w:szCs w:val="28"/>
    </w:rPr>
  </w:style>
  <w:style w:type="paragraph" w:customStyle="1" w:styleId="afffffc">
    <w:name w:val="封面一致性程度标识"/>
    <w:basedOn w:val="afffffb"/>
    <w:semiHidden/>
    <w:qFormat/>
    <w:pPr>
      <w:framePr w:wrap="around"/>
      <w:spacing w:before="440"/>
    </w:pPr>
    <w:rPr>
      <w:rFonts w:ascii="宋体" w:eastAsia="宋体"/>
    </w:rPr>
  </w:style>
  <w:style w:type="paragraph" w:customStyle="1" w:styleId="afffffd">
    <w:name w:val="封面标准文稿类别"/>
    <w:basedOn w:val="afffffc"/>
    <w:semiHidden/>
    <w:qFormat/>
    <w:pPr>
      <w:framePr w:wrap="around"/>
      <w:spacing w:after="160" w:line="240" w:lineRule="auto"/>
    </w:pPr>
    <w:rPr>
      <w:sz w:val="24"/>
    </w:rPr>
  </w:style>
  <w:style w:type="paragraph" w:customStyle="1" w:styleId="afffffe">
    <w:name w:val="封面标准文稿编辑信息"/>
    <w:basedOn w:val="afffffd"/>
    <w:semiHidden/>
    <w:qFormat/>
    <w:pPr>
      <w:framePr w:wrap="around"/>
      <w:spacing w:before="180" w:line="180" w:lineRule="exact"/>
    </w:pPr>
    <w:rPr>
      <w:sz w:val="21"/>
    </w:rPr>
  </w:style>
  <w:style w:type="paragraph" w:customStyle="1" w:styleId="affffff">
    <w:name w:val="封面正文"/>
    <w:semiHidden/>
    <w:qFormat/>
    <w:pPr>
      <w:jc w:val="both"/>
    </w:pPr>
  </w:style>
  <w:style w:type="paragraph" w:customStyle="1" w:styleId="ZSF">
    <w:name w:val="ZS_F附录标识"/>
    <w:basedOn w:val="ac"/>
    <w:next w:val="ZSA0"/>
    <w:qFormat/>
    <w:pPr>
      <w:keepNext/>
      <w:widowControl/>
      <w:numPr>
        <w:numId w:val="21"/>
      </w:numPr>
      <w:shd w:val="clear" w:color="FFFFFF" w:fill="FFFFFF"/>
      <w:tabs>
        <w:tab w:val="left" w:pos="360"/>
        <w:tab w:val="left" w:pos="6405"/>
      </w:tabs>
      <w:spacing w:before="640" w:after="280"/>
      <w:jc w:val="center"/>
      <w:outlineLvl w:val="0"/>
    </w:pPr>
    <w:rPr>
      <w:rFonts w:ascii="黑体" w:eastAsia="黑体"/>
      <w:kern w:val="0"/>
      <w:szCs w:val="20"/>
    </w:rPr>
  </w:style>
  <w:style w:type="paragraph" w:customStyle="1" w:styleId="ZSF0">
    <w:name w:val="ZS_F附录标题"/>
    <w:basedOn w:val="ZSA0"/>
    <w:next w:val="ZSA0"/>
    <w:qFormat/>
    <w:pPr>
      <w:ind w:firstLineChars="0" w:firstLine="0"/>
      <w:jc w:val="center"/>
    </w:pPr>
    <w:rPr>
      <w:rFonts w:ascii="黑体" w:eastAsia="黑体"/>
    </w:rPr>
  </w:style>
  <w:style w:type="paragraph" w:customStyle="1" w:styleId="ZSH1">
    <w:name w:val="ZS_H附录表空标号"/>
    <w:basedOn w:val="ac"/>
    <w:next w:val="ZSA0"/>
    <w:qFormat/>
    <w:pPr>
      <w:numPr>
        <w:numId w:val="22"/>
      </w:numPr>
      <w:spacing w:line="14" w:lineRule="exact"/>
      <w:jc w:val="center"/>
    </w:pPr>
    <w:rPr>
      <w:color w:val="FFFFFF"/>
    </w:rPr>
  </w:style>
  <w:style w:type="paragraph" w:customStyle="1" w:styleId="ZSH2">
    <w:name w:val="ZS_H附录表标题"/>
    <w:basedOn w:val="ac"/>
    <w:next w:val="ZSA0"/>
    <w:qFormat/>
    <w:pPr>
      <w:numPr>
        <w:ilvl w:val="1"/>
        <w:numId w:val="22"/>
      </w:numPr>
      <w:spacing w:beforeLines="50" w:before="50" w:afterLines="50" w:after="50"/>
      <w:jc w:val="center"/>
    </w:pPr>
    <w:rPr>
      <w:rFonts w:ascii="黑体" w:eastAsia="黑体"/>
      <w:szCs w:val="21"/>
    </w:rPr>
  </w:style>
  <w:style w:type="paragraph" w:customStyle="1" w:styleId="ZSG3">
    <w:name w:val="ZS_G附录标题3级"/>
    <w:basedOn w:val="ac"/>
    <w:next w:val="ZSA0"/>
    <w:qFormat/>
    <w:pPr>
      <w:widowControl/>
      <w:numPr>
        <w:ilvl w:val="3"/>
        <w:numId w:val="21"/>
      </w:numPr>
      <w:tabs>
        <w:tab w:val="left" w:pos="360"/>
      </w:tabs>
      <w:wordWrap w:val="0"/>
      <w:overflowPunct w:val="0"/>
      <w:autoSpaceDE w:val="0"/>
      <w:autoSpaceDN w:val="0"/>
      <w:spacing w:beforeLines="50" w:before="50" w:afterLines="50" w:after="50"/>
      <w:textAlignment w:val="baseline"/>
      <w:outlineLvl w:val="3"/>
    </w:pPr>
    <w:rPr>
      <w:rFonts w:ascii="黑体" w:eastAsia="黑体"/>
      <w:kern w:val="21"/>
      <w:szCs w:val="20"/>
    </w:rPr>
  </w:style>
  <w:style w:type="paragraph" w:customStyle="1" w:styleId="affffff0">
    <w:name w:val="附录公式编号制表符"/>
    <w:basedOn w:val="ac"/>
    <w:next w:val="ZSA0"/>
    <w:semiHidden/>
    <w:qFormat/>
    <w:pPr>
      <w:widowControl/>
      <w:tabs>
        <w:tab w:val="center" w:pos="4201"/>
        <w:tab w:val="right" w:leader="dot" w:pos="9298"/>
      </w:tabs>
      <w:autoSpaceDE w:val="0"/>
      <w:autoSpaceDN w:val="0"/>
    </w:pPr>
    <w:rPr>
      <w:rFonts w:ascii="宋体"/>
      <w:kern w:val="0"/>
      <w:szCs w:val="20"/>
    </w:rPr>
  </w:style>
  <w:style w:type="paragraph" w:customStyle="1" w:styleId="ZSG4">
    <w:name w:val="ZS_G附录标题4级"/>
    <w:basedOn w:val="ZSG3"/>
    <w:next w:val="ZSA0"/>
    <w:qFormat/>
    <w:pPr>
      <w:numPr>
        <w:ilvl w:val="4"/>
      </w:numPr>
      <w:outlineLvl w:val="4"/>
    </w:pPr>
  </w:style>
  <w:style w:type="paragraph" w:customStyle="1" w:styleId="ZSD1">
    <w:name w:val="ZS_D表编号1级"/>
    <w:basedOn w:val="ac"/>
    <w:qFormat/>
    <w:pPr>
      <w:numPr>
        <w:numId w:val="23"/>
      </w:numPr>
      <w:snapToGrid w:val="0"/>
      <w:spacing w:beforeLines="50" w:before="50" w:line="360" w:lineRule="auto"/>
    </w:pPr>
    <w:rPr>
      <w:rFonts w:hAnsi="宋体"/>
      <w:sz w:val="18"/>
      <w:szCs w:val="21"/>
    </w:rPr>
  </w:style>
  <w:style w:type="paragraph" w:customStyle="1" w:styleId="ZSG5">
    <w:name w:val="ZS_G附录标题5级"/>
    <w:basedOn w:val="ZSG4"/>
    <w:next w:val="ZSA0"/>
    <w:qFormat/>
    <w:pPr>
      <w:numPr>
        <w:ilvl w:val="5"/>
      </w:numPr>
      <w:outlineLvl w:val="5"/>
    </w:pPr>
  </w:style>
  <w:style w:type="paragraph" w:customStyle="1" w:styleId="ZSH">
    <w:name w:val="ZS_H附录图空标号"/>
    <w:basedOn w:val="ac"/>
    <w:qFormat/>
    <w:pPr>
      <w:keepNext/>
      <w:pageBreakBefore/>
      <w:widowControl/>
      <w:numPr>
        <w:numId w:val="24"/>
      </w:numPr>
      <w:spacing w:line="14" w:lineRule="exact"/>
      <w:ind w:left="0" w:firstLine="363"/>
      <w:jc w:val="center"/>
    </w:pPr>
    <w:rPr>
      <w:color w:val="FFFFFF"/>
    </w:rPr>
  </w:style>
  <w:style w:type="paragraph" w:customStyle="1" w:styleId="ZSH0">
    <w:name w:val="ZS_H附录图标题"/>
    <w:basedOn w:val="ac"/>
    <w:next w:val="ZSA0"/>
    <w:qFormat/>
    <w:pPr>
      <w:numPr>
        <w:ilvl w:val="1"/>
        <w:numId w:val="24"/>
      </w:numPr>
      <w:tabs>
        <w:tab w:val="left" w:pos="363"/>
      </w:tabs>
      <w:spacing w:beforeLines="50" w:before="50" w:afterLines="50" w:after="50"/>
      <w:ind w:left="0" w:firstLine="0"/>
      <w:jc w:val="center"/>
    </w:pPr>
    <w:rPr>
      <w:rFonts w:ascii="黑体" w:eastAsia="黑体"/>
      <w:szCs w:val="21"/>
    </w:rPr>
  </w:style>
  <w:style w:type="paragraph" w:customStyle="1" w:styleId="ZSG6">
    <w:name w:val="ZS_G附录标题6级"/>
    <w:basedOn w:val="ZSG5"/>
    <w:next w:val="ZSA0"/>
    <w:qFormat/>
    <w:pPr>
      <w:numPr>
        <w:ilvl w:val="6"/>
      </w:numPr>
      <w:outlineLvl w:val="6"/>
    </w:pPr>
  </w:style>
  <w:style w:type="paragraph" w:customStyle="1" w:styleId="ZSG1">
    <w:name w:val="ZS_G附录标题1级"/>
    <w:next w:val="ZSA0"/>
    <w:qFormat/>
    <w:pPr>
      <w:numPr>
        <w:ilvl w:val="1"/>
        <w:numId w:val="21"/>
      </w:numPr>
      <w:tabs>
        <w:tab w:val="left" w:pos="360"/>
      </w:tabs>
      <w:wordWrap w:val="0"/>
      <w:overflowPunct w:val="0"/>
      <w:autoSpaceDE w:val="0"/>
      <w:spacing w:beforeLines="100" w:before="100" w:afterLines="100" w:after="100"/>
      <w:jc w:val="both"/>
      <w:textAlignment w:val="baseline"/>
      <w:outlineLvl w:val="1"/>
    </w:pPr>
    <w:rPr>
      <w:rFonts w:ascii="黑体" w:eastAsia="黑体"/>
      <w:kern w:val="21"/>
      <w:sz w:val="21"/>
    </w:rPr>
  </w:style>
  <w:style w:type="paragraph" w:customStyle="1" w:styleId="ZSG2">
    <w:name w:val="ZS_G附录标题2级"/>
    <w:basedOn w:val="ZSG1"/>
    <w:next w:val="ZSA0"/>
    <w:qFormat/>
    <w:pPr>
      <w:numPr>
        <w:ilvl w:val="2"/>
      </w:numPr>
      <w:autoSpaceDN w:val="0"/>
      <w:spacing w:beforeLines="50" w:before="50" w:afterLines="50" w:after="50"/>
      <w:outlineLvl w:val="2"/>
    </w:pPr>
  </w:style>
  <w:style w:type="paragraph" w:customStyle="1" w:styleId="affffff1">
    <w:name w:val="列项说明"/>
    <w:basedOn w:val="ac"/>
    <w:semiHidden/>
    <w:qFormat/>
    <w:pPr>
      <w:adjustRightInd w:val="0"/>
      <w:spacing w:line="320" w:lineRule="exact"/>
      <w:ind w:left="400" w:hangingChars="200" w:hanging="200"/>
      <w:jc w:val="left"/>
      <w:textAlignment w:val="baseline"/>
    </w:pPr>
    <w:rPr>
      <w:rFonts w:ascii="宋体"/>
      <w:kern w:val="0"/>
      <w:szCs w:val="20"/>
    </w:rPr>
  </w:style>
  <w:style w:type="paragraph" w:customStyle="1" w:styleId="affffff2">
    <w:name w:val="列项说明数字编号"/>
    <w:semiHidden/>
    <w:qFormat/>
    <w:pPr>
      <w:ind w:leftChars="400" w:left="600" w:hangingChars="200" w:hanging="200"/>
    </w:pPr>
    <w:rPr>
      <w:rFonts w:ascii="宋体"/>
      <w:sz w:val="21"/>
    </w:rPr>
  </w:style>
  <w:style w:type="paragraph" w:customStyle="1" w:styleId="affffff3">
    <w:name w:val="目次、索引正文"/>
    <w:semiHidden/>
    <w:qFormat/>
    <w:pPr>
      <w:spacing w:line="320" w:lineRule="exact"/>
      <w:jc w:val="both"/>
    </w:pPr>
    <w:rPr>
      <w:rFonts w:ascii="宋体"/>
      <w:sz w:val="21"/>
    </w:rPr>
  </w:style>
  <w:style w:type="paragraph" w:customStyle="1" w:styleId="affffff4">
    <w:name w:val="其他标准标志"/>
    <w:basedOn w:val="afffff"/>
    <w:semiHidden/>
    <w:qFormat/>
    <w:pPr>
      <w:framePr w:w="6101" w:wrap="around" w:vAnchor="page" w:hAnchor="page" w:x="4673" w:y="942"/>
    </w:pPr>
    <w:rPr>
      <w:w w:val="130"/>
    </w:rPr>
  </w:style>
  <w:style w:type="paragraph" w:customStyle="1" w:styleId="affffff5">
    <w:name w:val="其他标准称谓"/>
    <w:next w:val="ac"/>
    <w:semiHidden/>
    <w:qFormat/>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ffff6">
    <w:name w:val="其他发布部门"/>
    <w:basedOn w:val="afffff7"/>
    <w:semiHidden/>
    <w:qFormat/>
    <w:pPr>
      <w:framePr w:wrap="around" w:y="15310"/>
      <w:spacing w:line="0" w:lineRule="atLeast"/>
    </w:pPr>
    <w:rPr>
      <w:rFonts w:ascii="黑体" w:eastAsia="黑体"/>
      <w:b w:val="0"/>
    </w:rPr>
  </w:style>
  <w:style w:type="paragraph" w:customStyle="1" w:styleId="ZSA2">
    <w:name w:val="ZS_A前言、引言标题"/>
    <w:next w:val="ZSA0"/>
    <w:qFormat/>
    <w:pPr>
      <w:keepNext/>
      <w:pageBreakBefore/>
      <w:shd w:val="clear" w:color="FFFFFF" w:fill="FFFFFF"/>
      <w:spacing w:before="640" w:after="560"/>
      <w:jc w:val="center"/>
      <w:outlineLvl w:val="0"/>
    </w:pPr>
    <w:rPr>
      <w:rFonts w:ascii="黑体" w:eastAsia="黑体"/>
      <w:sz w:val="32"/>
    </w:rPr>
  </w:style>
  <w:style w:type="paragraph" w:customStyle="1" w:styleId="affffff7">
    <w:name w:val="实施日期"/>
    <w:basedOn w:val="afffff8"/>
    <w:semiHidden/>
    <w:qFormat/>
    <w:pPr>
      <w:framePr w:wrap="around" w:vAnchor="page" w:hAnchor="text"/>
      <w:jc w:val="right"/>
    </w:pPr>
  </w:style>
  <w:style w:type="paragraph" w:customStyle="1" w:styleId="CMMI4">
    <w:name w:val="CMMI表格内正文"/>
    <w:basedOn w:val="ac"/>
    <w:link w:val="CMMIChar0"/>
    <w:qFormat/>
    <w:pPr>
      <w:spacing w:beforeLines="50" w:before="50" w:line="360" w:lineRule="auto"/>
    </w:pPr>
    <w:rPr>
      <w:rFonts w:hAnsi="宋体"/>
      <w:sz w:val="18"/>
      <w:szCs w:val="21"/>
      <w:lang w:val="zh-CN"/>
    </w:rPr>
  </w:style>
  <w:style w:type="paragraph" w:customStyle="1" w:styleId="ZSE4">
    <w:name w:val="ZS_E注 注脚"/>
    <w:basedOn w:val="a2"/>
    <w:qFormat/>
    <w:pPr>
      <w:numPr>
        <w:numId w:val="0"/>
      </w:numPr>
      <w:jc w:val="both"/>
    </w:pPr>
  </w:style>
  <w:style w:type="paragraph" w:customStyle="1" w:styleId="ZSD2">
    <w:name w:val="ZS_D图标注脚说明"/>
    <w:basedOn w:val="ZSA0"/>
    <w:qFormat/>
    <w:pPr>
      <w:ind w:left="840" w:firstLineChars="0" w:hanging="420"/>
    </w:pPr>
    <w:rPr>
      <w:sz w:val="18"/>
      <w:szCs w:val="18"/>
    </w:rPr>
  </w:style>
  <w:style w:type="paragraph" w:customStyle="1" w:styleId="ZSD">
    <w:name w:val="ZS_D图表脚注说明"/>
    <w:basedOn w:val="ac"/>
    <w:qFormat/>
    <w:pPr>
      <w:numPr>
        <w:numId w:val="25"/>
      </w:numPr>
      <w:snapToGrid w:val="0"/>
    </w:pPr>
    <w:rPr>
      <w:rFonts w:ascii="宋体"/>
      <w:sz w:val="18"/>
      <w:szCs w:val="18"/>
    </w:rPr>
  </w:style>
  <w:style w:type="paragraph" w:customStyle="1" w:styleId="ZSD3">
    <w:name w:val="ZS_D图的脚注"/>
    <w:next w:val="ZSA0"/>
    <w:qFormat/>
    <w:pPr>
      <w:widowControl w:val="0"/>
      <w:ind w:leftChars="200" w:left="780" w:hangingChars="200" w:hanging="360"/>
      <w:jc w:val="both"/>
    </w:pPr>
    <w:rPr>
      <w:rFonts w:ascii="宋体"/>
      <w:sz w:val="18"/>
    </w:rPr>
  </w:style>
  <w:style w:type="paragraph" w:customStyle="1" w:styleId="affffff8">
    <w:name w:val="文献分类号"/>
    <w:semiHidden/>
    <w:qFormat/>
    <w:pPr>
      <w:framePr w:hSpace="180" w:vSpace="180" w:wrap="around" w:hAnchor="margin" w:y="1" w:anchorLock="1"/>
      <w:widowControl w:val="0"/>
      <w:textAlignment w:val="center"/>
    </w:pPr>
    <w:rPr>
      <w:rFonts w:ascii="黑体" w:eastAsia="黑体"/>
      <w:sz w:val="21"/>
      <w:szCs w:val="21"/>
    </w:rPr>
  </w:style>
  <w:style w:type="character" w:customStyle="1" w:styleId="1b">
    <w:name w:val="已访问的超链接1"/>
    <w:semiHidden/>
    <w:qFormat/>
    <w:rPr>
      <w:color w:val="800080"/>
      <w:u w:val="single"/>
    </w:rPr>
  </w:style>
  <w:style w:type="paragraph" w:customStyle="1" w:styleId="ZSD4">
    <w:name w:val="ZS_D表标题"/>
    <w:next w:val="ZSA0"/>
    <w:link w:val="ZSDChar"/>
    <w:qFormat/>
    <w:pPr>
      <w:spacing w:beforeLines="50" w:before="156" w:afterLines="50" w:after="156"/>
      <w:jc w:val="center"/>
    </w:pPr>
    <w:rPr>
      <w:rFonts w:ascii="黑体" w:eastAsia="黑体"/>
      <w:sz w:val="21"/>
    </w:rPr>
  </w:style>
  <w:style w:type="paragraph" w:customStyle="1" w:styleId="affffff9">
    <w:name w:val="正文公式编号制表符"/>
    <w:basedOn w:val="ZSA0"/>
    <w:next w:val="ZSA0"/>
    <w:semiHidden/>
    <w:qFormat/>
    <w:pPr>
      <w:ind w:firstLineChars="0" w:firstLine="0"/>
    </w:pPr>
  </w:style>
  <w:style w:type="paragraph" w:customStyle="1" w:styleId="ZSD0">
    <w:name w:val="ZS_D图标题"/>
    <w:next w:val="ZSA0"/>
    <w:link w:val="ZSDChar0"/>
    <w:qFormat/>
    <w:pPr>
      <w:numPr>
        <w:numId w:val="27"/>
      </w:numPr>
      <w:tabs>
        <w:tab w:val="left" w:pos="360"/>
      </w:tabs>
      <w:spacing w:beforeLines="50" w:before="156" w:afterLines="50" w:after="156"/>
      <w:jc w:val="center"/>
    </w:pPr>
    <w:rPr>
      <w:rFonts w:ascii="黑体" w:eastAsia="黑体"/>
      <w:sz w:val="21"/>
    </w:rPr>
  </w:style>
  <w:style w:type="paragraph" w:customStyle="1" w:styleId="affffffa">
    <w:name w:val="终结线"/>
    <w:basedOn w:val="ac"/>
    <w:semiHidden/>
    <w:qFormat/>
    <w:pPr>
      <w:framePr w:hSpace="181" w:vSpace="181" w:wrap="around" w:vAnchor="text" w:hAnchor="margin" w:xAlign="center" w:y="285"/>
    </w:pPr>
  </w:style>
  <w:style w:type="paragraph" w:customStyle="1" w:styleId="affffffb">
    <w:name w:val="其他发布日期"/>
    <w:basedOn w:val="afffff8"/>
    <w:semiHidden/>
    <w:qFormat/>
    <w:pPr>
      <w:framePr w:wrap="around" w:vAnchor="page" w:hAnchor="text" w:x="1419"/>
    </w:pPr>
  </w:style>
  <w:style w:type="paragraph" w:customStyle="1" w:styleId="affffffc">
    <w:name w:val="其他实施日期"/>
    <w:basedOn w:val="affffff7"/>
    <w:semiHidden/>
    <w:qFormat/>
    <w:pPr>
      <w:framePr w:wrap="around"/>
    </w:pPr>
  </w:style>
  <w:style w:type="paragraph" w:customStyle="1" w:styleId="2f5">
    <w:name w:val="封面标准名称2"/>
    <w:basedOn w:val="afffffa"/>
    <w:semiHidden/>
    <w:qFormat/>
    <w:pPr>
      <w:framePr w:wrap="around" w:y="4469"/>
      <w:spacing w:beforeLines="630" w:before="630"/>
    </w:pPr>
  </w:style>
  <w:style w:type="paragraph" w:customStyle="1" w:styleId="2f6">
    <w:name w:val="封面标准英文名称2"/>
    <w:basedOn w:val="afffffb"/>
    <w:semiHidden/>
    <w:qFormat/>
    <w:pPr>
      <w:framePr w:wrap="around" w:y="4469"/>
    </w:pPr>
  </w:style>
  <w:style w:type="paragraph" w:customStyle="1" w:styleId="2f7">
    <w:name w:val="封面一致性程度标识2"/>
    <w:basedOn w:val="afffffc"/>
    <w:semiHidden/>
    <w:qFormat/>
    <w:pPr>
      <w:framePr w:wrap="around" w:y="4469"/>
    </w:pPr>
  </w:style>
  <w:style w:type="paragraph" w:customStyle="1" w:styleId="2f8">
    <w:name w:val="封面标准文稿类别2"/>
    <w:basedOn w:val="afffffd"/>
    <w:semiHidden/>
    <w:qFormat/>
    <w:pPr>
      <w:framePr w:wrap="around" w:y="4469"/>
    </w:pPr>
  </w:style>
  <w:style w:type="paragraph" w:customStyle="1" w:styleId="2f9">
    <w:name w:val="封面标准文稿编辑信息2"/>
    <w:basedOn w:val="afffffe"/>
    <w:semiHidden/>
    <w:qFormat/>
    <w:pPr>
      <w:framePr w:wrap="around" w:y="4469"/>
    </w:pPr>
  </w:style>
  <w:style w:type="table" w:customStyle="1" w:styleId="ZSD5">
    <w:name w:val="ZS_D表 格式"/>
    <w:basedOn w:val="ae"/>
    <w:qFormat/>
    <w:pPr>
      <w:spacing w:line="240" w:lineRule="atLeast"/>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b/>
        <w:i w:val="0"/>
        <w:color w:val="auto"/>
        <w:sz w:val="21"/>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eastAsia="宋体"/>
        <w:sz w:val="21"/>
      </w:rPr>
    </w:tblStylePr>
  </w:style>
  <w:style w:type="paragraph" w:customStyle="1" w:styleId="ZSE10">
    <w:name w:val="ZS_E注_编号1级"/>
    <w:basedOn w:val="a2"/>
    <w:qFormat/>
  </w:style>
  <w:style w:type="paragraph" w:customStyle="1" w:styleId="ZSE5">
    <w:name w:val="ZS_E题注"/>
    <w:basedOn w:val="ac"/>
    <w:qFormat/>
    <w:pPr>
      <w:spacing w:before="152" w:after="160"/>
    </w:pPr>
    <w:rPr>
      <w:rFonts w:ascii="Arial" w:eastAsia="黑体" w:hAnsi="Arial" w:cs="Arial"/>
      <w:sz w:val="20"/>
      <w:szCs w:val="20"/>
    </w:rPr>
  </w:style>
  <w:style w:type="paragraph" w:customStyle="1" w:styleId="ZSD6">
    <w:name w:val="ZS_D表 正文"/>
    <w:basedOn w:val="ac"/>
    <w:link w:val="ZSDChar1"/>
    <w:qFormat/>
    <w:pPr>
      <w:snapToGrid w:val="0"/>
      <w:spacing w:beforeLines="50" w:before="50" w:line="360" w:lineRule="auto"/>
    </w:pPr>
    <w:rPr>
      <w:rFonts w:hAnsi="宋体"/>
      <w:sz w:val="18"/>
      <w:szCs w:val="21"/>
      <w:lang w:val="zh-CN"/>
    </w:rPr>
  </w:style>
  <w:style w:type="character" w:customStyle="1" w:styleId="ZSH3">
    <w:name w:val="ZS_H注释"/>
    <w:qFormat/>
    <w:rPr>
      <w:i/>
      <w:color w:val="3366FF"/>
    </w:rPr>
  </w:style>
  <w:style w:type="paragraph" w:customStyle="1" w:styleId="TOC10">
    <w:name w:val="TOC 标题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character" w:customStyle="1" w:styleId="afa">
    <w:name w:val="批注文字 字符"/>
    <w:link w:val="af9"/>
    <w:semiHidden/>
    <w:qFormat/>
    <w:rPr>
      <w:kern w:val="2"/>
      <w:sz w:val="21"/>
      <w:szCs w:val="24"/>
      <w:lang w:val="zh-CN"/>
    </w:rPr>
  </w:style>
  <w:style w:type="paragraph" w:styleId="affffffd">
    <w:name w:val="List Paragraph"/>
    <w:basedOn w:val="ac"/>
    <w:link w:val="affffffe"/>
    <w:uiPriority w:val="1"/>
    <w:qFormat/>
    <w:pPr>
      <w:widowControl/>
      <w:ind w:firstLineChars="200" w:firstLine="420"/>
      <w:jc w:val="left"/>
    </w:pPr>
    <w:rPr>
      <w:rFonts w:ascii="宋体" w:hAnsi="宋体" w:cs="宋体"/>
      <w:kern w:val="0"/>
      <w:sz w:val="24"/>
    </w:rPr>
  </w:style>
  <w:style w:type="character" w:customStyle="1" w:styleId="affe">
    <w:name w:val="页眉 字符"/>
    <w:link w:val="affd"/>
    <w:uiPriority w:val="99"/>
    <w:semiHidden/>
    <w:qFormat/>
    <w:rPr>
      <w:kern w:val="2"/>
      <w:sz w:val="18"/>
      <w:szCs w:val="18"/>
    </w:rPr>
  </w:style>
  <w:style w:type="character" w:customStyle="1" w:styleId="afffc">
    <w:name w:val="批注主题 字符"/>
    <w:link w:val="afffb"/>
    <w:semiHidden/>
    <w:qFormat/>
    <w:rPr>
      <w:b/>
      <w:bCs/>
      <w:kern w:val="2"/>
      <w:sz w:val="21"/>
      <w:szCs w:val="24"/>
      <w:lang w:val="zh-CN"/>
    </w:rPr>
  </w:style>
  <w:style w:type="character" w:customStyle="1" w:styleId="ZSB1Char">
    <w:name w:val="ZS_B编号1级 Char"/>
    <w:link w:val="ZSB10"/>
    <w:qFormat/>
    <w:rPr>
      <w:rFonts w:ascii="宋体"/>
      <w:sz w:val="21"/>
    </w:rPr>
  </w:style>
  <w:style w:type="character" w:customStyle="1" w:styleId="ZSDChar">
    <w:name w:val="ZS_D表标题 Char"/>
    <w:link w:val="ZSD4"/>
    <w:qFormat/>
    <w:locked/>
    <w:rPr>
      <w:rFonts w:ascii="黑体" w:eastAsia="黑体"/>
      <w:sz w:val="21"/>
    </w:rPr>
  </w:style>
  <w:style w:type="character" w:customStyle="1" w:styleId="ZSDChar1">
    <w:name w:val="ZS_D表 正文 Char"/>
    <w:link w:val="ZSD6"/>
    <w:qFormat/>
    <w:rPr>
      <w:rFonts w:hAnsi="宋体"/>
      <w:kern w:val="2"/>
      <w:sz w:val="18"/>
      <w:szCs w:val="21"/>
    </w:rPr>
  </w:style>
  <w:style w:type="character" w:customStyle="1" w:styleId="ZSDChar0">
    <w:name w:val="ZS_D图标题 Char"/>
    <w:link w:val="ZSD0"/>
    <w:qFormat/>
    <w:rPr>
      <w:rFonts w:ascii="黑体" w:eastAsia="黑体"/>
      <w:sz w:val="21"/>
    </w:rPr>
  </w:style>
  <w:style w:type="paragraph" w:customStyle="1" w:styleId="a3">
    <w:name w:val="前言、引言标题"/>
    <w:next w:val="ac"/>
    <w:qFormat/>
    <w:pPr>
      <w:numPr>
        <w:numId w:val="28"/>
      </w:numPr>
      <w:shd w:val="clear" w:color="FFFFFF" w:fill="FFFFFF"/>
      <w:spacing w:before="640" w:after="560"/>
      <w:jc w:val="center"/>
      <w:outlineLvl w:val="0"/>
    </w:pPr>
    <w:rPr>
      <w:rFonts w:ascii="黑体" w:eastAsia="黑体"/>
      <w:sz w:val="32"/>
    </w:rPr>
  </w:style>
  <w:style w:type="paragraph" w:customStyle="1" w:styleId="a4">
    <w:name w:val="章标题"/>
    <w:next w:val="ac"/>
    <w:qFormat/>
    <w:pPr>
      <w:numPr>
        <w:ilvl w:val="1"/>
        <w:numId w:val="28"/>
      </w:numPr>
      <w:spacing w:beforeLines="50" w:before="50" w:afterLines="50" w:after="50"/>
      <w:jc w:val="both"/>
      <w:outlineLvl w:val="1"/>
    </w:pPr>
    <w:rPr>
      <w:rFonts w:ascii="黑体" w:eastAsia="黑体"/>
      <w:sz w:val="21"/>
    </w:rPr>
  </w:style>
  <w:style w:type="paragraph" w:customStyle="1" w:styleId="a5">
    <w:name w:val="一级条标题"/>
    <w:basedOn w:val="a4"/>
    <w:next w:val="ac"/>
    <w:qFormat/>
    <w:pPr>
      <w:widowControl w:val="0"/>
      <w:numPr>
        <w:ilvl w:val="2"/>
      </w:numPr>
      <w:spacing w:beforeLines="0" w:before="0" w:afterLines="0" w:after="0"/>
      <w:jc w:val="left"/>
      <w:outlineLvl w:val="9"/>
    </w:pPr>
    <w:rPr>
      <w:rFonts w:ascii="Times New Roman" w:eastAsia="宋体"/>
      <w:kern w:val="2"/>
      <w:szCs w:val="24"/>
      <w:lang w:val="zh-CN"/>
    </w:rPr>
  </w:style>
  <w:style w:type="paragraph" w:customStyle="1" w:styleId="a6">
    <w:name w:val="二级条标题"/>
    <w:basedOn w:val="a5"/>
    <w:next w:val="ac"/>
    <w:qFormat/>
    <w:pPr>
      <w:numPr>
        <w:ilvl w:val="3"/>
      </w:numPr>
      <w:jc w:val="both"/>
    </w:pPr>
    <w:rPr>
      <w:lang w:val="en-US"/>
    </w:rPr>
  </w:style>
  <w:style w:type="paragraph" w:customStyle="1" w:styleId="a7">
    <w:name w:val="三级条标题"/>
    <w:basedOn w:val="a6"/>
    <w:next w:val="ac"/>
    <w:qFormat/>
    <w:pPr>
      <w:widowControl/>
      <w:numPr>
        <w:ilvl w:val="4"/>
      </w:numPr>
      <w:outlineLvl w:val="4"/>
    </w:pPr>
    <w:rPr>
      <w:rFonts w:ascii="黑体" w:eastAsia="黑体"/>
      <w:kern w:val="0"/>
      <w:szCs w:val="20"/>
    </w:rPr>
  </w:style>
  <w:style w:type="paragraph" w:customStyle="1" w:styleId="a8">
    <w:name w:val="四级条标题"/>
    <w:basedOn w:val="a7"/>
    <w:next w:val="ac"/>
    <w:qFormat/>
    <w:pPr>
      <w:numPr>
        <w:ilvl w:val="5"/>
      </w:numPr>
      <w:spacing w:before="100" w:beforeAutospacing="1" w:after="100" w:afterAutospacing="1"/>
      <w:jc w:val="left"/>
      <w:outlineLvl w:val="9"/>
    </w:pPr>
    <w:rPr>
      <w:rFonts w:ascii="宋体" w:eastAsia="宋体" w:hAnsi="宋体" w:cs="宋体"/>
      <w:sz w:val="24"/>
      <w:szCs w:val="24"/>
    </w:rPr>
  </w:style>
  <w:style w:type="paragraph" w:customStyle="1" w:styleId="a9">
    <w:name w:val="五级条标题"/>
    <w:basedOn w:val="a8"/>
    <w:next w:val="ac"/>
    <w:qFormat/>
    <w:pPr>
      <w:widowControl w:val="0"/>
      <w:numPr>
        <w:ilvl w:val="6"/>
      </w:numPr>
      <w:spacing w:before="0" w:beforeAutospacing="0" w:after="0" w:afterAutospacing="0"/>
      <w:jc w:val="both"/>
    </w:pPr>
    <w:rPr>
      <w:rFonts w:ascii="Times New Roman" w:hAnsi="Times New Roman" w:cs="Times New Roman"/>
      <w:kern w:val="2"/>
      <w:sz w:val="21"/>
    </w:rPr>
  </w:style>
  <w:style w:type="paragraph" w:customStyle="1" w:styleId="CMMI10">
    <w:name w:val="CMMI表格内编号1级"/>
    <w:basedOn w:val="ac"/>
    <w:qFormat/>
    <w:pPr>
      <w:tabs>
        <w:tab w:val="left" w:pos="360"/>
      </w:tabs>
      <w:spacing w:beforeLines="50" w:before="50" w:line="360" w:lineRule="auto"/>
      <w:ind w:left="360" w:hanging="360"/>
    </w:pPr>
    <w:rPr>
      <w:rFonts w:hAnsi="宋体"/>
      <w:sz w:val="18"/>
      <w:szCs w:val="21"/>
    </w:rPr>
  </w:style>
  <w:style w:type="character" w:customStyle="1" w:styleId="CMMIChar">
    <w:name w:val="CMMI正文 Char"/>
    <w:link w:val="CMMI0"/>
    <w:qFormat/>
    <w:rPr>
      <w:kern w:val="2"/>
      <w:sz w:val="21"/>
      <w:szCs w:val="21"/>
    </w:rPr>
  </w:style>
  <w:style w:type="paragraph" w:customStyle="1" w:styleId="CMMI">
    <w:name w:val="CMMI正文级项目"/>
    <w:basedOn w:val="CMMI0"/>
    <w:next w:val="CMMI0"/>
    <w:link w:val="CMMIChar1"/>
    <w:qFormat/>
    <w:pPr>
      <w:numPr>
        <w:numId w:val="29"/>
      </w:numPr>
      <w:tabs>
        <w:tab w:val="clear" w:pos="1155"/>
        <w:tab w:val="left" w:pos="1080"/>
      </w:tabs>
      <w:ind w:leftChars="343" w:left="1077" w:firstLineChars="0" w:hanging="357"/>
    </w:pPr>
  </w:style>
  <w:style w:type="character" w:customStyle="1" w:styleId="aff2">
    <w:name w:val="正文文本缩进 字符"/>
    <w:link w:val="aff1"/>
    <w:semiHidden/>
    <w:qFormat/>
    <w:rPr>
      <w:kern w:val="2"/>
      <w:sz w:val="21"/>
      <w:szCs w:val="24"/>
    </w:rPr>
  </w:style>
  <w:style w:type="character" w:customStyle="1" w:styleId="2a">
    <w:name w:val="正文文本首行缩进 2 字符"/>
    <w:basedOn w:val="aff2"/>
    <w:link w:val="29"/>
    <w:qFormat/>
    <w:rPr>
      <w:kern w:val="2"/>
      <w:sz w:val="21"/>
      <w:szCs w:val="24"/>
    </w:rPr>
  </w:style>
  <w:style w:type="paragraph" w:customStyle="1" w:styleId="afffffff">
    <w:name w:val="段落正文"/>
    <w:semiHidden/>
    <w:qFormat/>
    <w:pPr>
      <w:spacing w:before="60" w:after="60"/>
      <w:ind w:firstLineChars="200" w:firstLine="200"/>
      <w:jc w:val="both"/>
    </w:pPr>
    <w:rPr>
      <w:rFonts w:ascii="Arial" w:hAnsi="Arial"/>
      <w:kern w:val="2"/>
      <w:sz w:val="24"/>
      <w:szCs w:val="24"/>
    </w:rPr>
  </w:style>
  <w:style w:type="paragraph" w:customStyle="1" w:styleId="CMMI5">
    <w:name w:val="CMMI的题注"/>
    <w:basedOn w:val="af5"/>
    <w:semiHidden/>
    <w:qFormat/>
  </w:style>
  <w:style w:type="paragraph" w:customStyle="1" w:styleId="CMMI6">
    <w:name w:val="CMMI表目录"/>
    <w:basedOn w:val="afff5"/>
    <w:semiHidden/>
    <w:qFormat/>
    <w:pPr>
      <w:jc w:val="center"/>
    </w:pPr>
  </w:style>
  <w:style w:type="table" w:customStyle="1" w:styleId="CMMI7">
    <w:name w:val="CMMI表格格式"/>
    <w:basedOn w:val="ae"/>
    <w:qFormat/>
    <w:pPr>
      <w:spacing w:beforeLines="50" w:before="50" w:line="360" w:lineRule="auto"/>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spacing w:beforeLines="50" w:before="50" w:beforeAutospacing="0" w:afterLines="0" w:after="0" w:afterAutospacing="0" w:line="360" w:lineRule="auto"/>
        <w:ind w:leftChars="0" w:left="0" w:rightChars="0" w:right="0" w:firstLineChars="0" w:firstLine="0"/>
        <w:contextualSpacing w:val="0"/>
        <w:outlineLvl w:val="9"/>
      </w:pPr>
      <w:rPr>
        <w:rFonts w:ascii="Times New Roman" w:eastAsia="宋体" w:hAnsi="Times New Roman"/>
        <w:b/>
        <w:i w:val="0"/>
        <w:color w:val="auto"/>
        <w:sz w:val="18"/>
        <w:szCs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0" w:beforeAutospacing="0" w:afterLines="0" w:after="0" w:afterAutospacing="0" w:line="240" w:lineRule="atLeast"/>
        <w:ind w:leftChars="0" w:left="0" w:rightChars="0" w:right="0" w:firstLineChars="0" w:firstLine="0"/>
        <w:contextualSpacing w:val="0"/>
        <w:jc w:val="center"/>
        <w:outlineLvl w:val="9"/>
      </w:pPr>
      <w:rPr>
        <w:rFonts w:ascii="Times New Roman" w:eastAsia="宋体" w:hAnsi="Times New Roman"/>
        <w:sz w:val="18"/>
        <w:szCs w:val="18"/>
      </w:rPr>
    </w:tblStylePr>
  </w:style>
  <w:style w:type="character" w:customStyle="1" w:styleId="HTML0">
    <w:name w:val="HTML 地址 字符"/>
    <w:link w:val="HTML"/>
    <w:semiHidden/>
    <w:qFormat/>
    <w:rPr>
      <w:i/>
      <w:iCs/>
      <w:kern w:val="2"/>
      <w:sz w:val="21"/>
      <w:szCs w:val="24"/>
    </w:rPr>
  </w:style>
  <w:style w:type="character" w:customStyle="1" w:styleId="HTML2">
    <w:name w:val="HTML 预设格式 字符"/>
    <w:link w:val="HTML1"/>
    <w:semiHidden/>
    <w:qFormat/>
    <w:rPr>
      <w:rFonts w:ascii="Courier New" w:hAnsi="Courier New" w:cs="Courier New"/>
      <w:kern w:val="2"/>
    </w:rPr>
  </w:style>
  <w:style w:type="character" w:customStyle="1" w:styleId="afffa">
    <w:name w:val="标题 字符"/>
    <w:aliases w:val="标题 CMMI标题 字符"/>
    <w:link w:val="afff9"/>
    <w:qFormat/>
    <w:rPr>
      <w:rFonts w:ascii="Arial" w:eastAsia="黑体" w:hAnsi="Arial" w:cs="Arial"/>
      <w:bCs/>
      <w:kern w:val="2"/>
      <w:sz w:val="32"/>
      <w:szCs w:val="32"/>
    </w:rPr>
  </w:style>
  <w:style w:type="character" w:customStyle="1" w:styleId="afc">
    <w:name w:val="称呼 字符"/>
    <w:link w:val="afb"/>
    <w:semiHidden/>
    <w:qFormat/>
    <w:rPr>
      <w:kern w:val="2"/>
      <w:sz w:val="21"/>
      <w:szCs w:val="24"/>
    </w:rPr>
  </w:style>
  <w:style w:type="character" w:customStyle="1" w:styleId="afff3">
    <w:name w:val="副标题 字符"/>
    <w:link w:val="afff2"/>
    <w:qFormat/>
    <w:rPr>
      <w:rFonts w:ascii="Arial" w:hAnsi="Arial" w:cs="Arial"/>
      <w:b/>
      <w:bCs/>
      <w:kern w:val="28"/>
      <w:sz w:val="32"/>
      <w:szCs w:val="32"/>
    </w:rPr>
  </w:style>
  <w:style w:type="character" w:customStyle="1" w:styleId="afe">
    <w:name w:val="结束语 字符"/>
    <w:link w:val="afd"/>
    <w:semiHidden/>
    <w:qFormat/>
    <w:rPr>
      <w:kern w:val="2"/>
      <w:sz w:val="21"/>
      <w:szCs w:val="24"/>
    </w:rPr>
  </w:style>
  <w:style w:type="character" w:customStyle="1" w:styleId="aff6">
    <w:name w:val="纯文本 字符"/>
    <w:link w:val="aff5"/>
    <w:semiHidden/>
    <w:qFormat/>
    <w:rPr>
      <w:rFonts w:ascii="宋体" w:hAnsi="Courier New" w:cs="Courier New"/>
      <w:kern w:val="2"/>
      <w:sz w:val="21"/>
      <w:szCs w:val="21"/>
    </w:rPr>
  </w:style>
  <w:style w:type="character" w:customStyle="1" w:styleId="af3">
    <w:name w:val="电子邮件签名 字符"/>
    <w:link w:val="af2"/>
    <w:semiHidden/>
    <w:qFormat/>
    <w:rPr>
      <w:kern w:val="2"/>
      <w:sz w:val="21"/>
      <w:szCs w:val="24"/>
    </w:rPr>
  </w:style>
  <w:style w:type="character" w:customStyle="1" w:styleId="afff0">
    <w:name w:val="签名 字符"/>
    <w:link w:val="afff"/>
    <w:semiHidden/>
    <w:qFormat/>
    <w:rPr>
      <w:kern w:val="2"/>
      <w:sz w:val="21"/>
      <w:szCs w:val="24"/>
    </w:rPr>
  </w:style>
  <w:style w:type="character" w:customStyle="1" w:styleId="aff8">
    <w:name w:val="日期 字符"/>
    <w:link w:val="aff7"/>
    <w:semiHidden/>
    <w:qFormat/>
    <w:rPr>
      <w:kern w:val="2"/>
      <w:sz w:val="21"/>
      <w:szCs w:val="24"/>
    </w:rPr>
  </w:style>
  <w:style w:type="character" w:customStyle="1" w:styleId="afff7">
    <w:name w:val="信息标题 字符"/>
    <w:link w:val="afff6"/>
    <w:semiHidden/>
    <w:qFormat/>
    <w:rPr>
      <w:rFonts w:ascii="Arial" w:hAnsi="Arial" w:cs="Arial"/>
      <w:kern w:val="2"/>
      <w:sz w:val="24"/>
      <w:szCs w:val="24"/>
      <w:shd w:val="pct20" w:color="auto" w:fill="auto"/>
    </w:rPr>
  </w:style>
  <w:style w:type="character" w:customStyle="1" w:styleId="aff0">
    <w:name w:val="正文文本 字符"/>
    <w:link w:val="aff"/>
    <w:semiHidden/>
    <w:qFormat/>
    <w:rPr>
      <w:kern w:val="2"/>
      <w:sz w:val="21"/>
      <w:szCs w:val="24"/>
    </w:rPr>
  </w:style>
  <w:style w:type="character" w:customStyle="1" w:styleId="afffe">
    <w:name w:val="正文文本首行缩进 字符"/>
    <w:aliases w:val="正文首行缩进 Char Char 字符"/>
    <w:basedOn w:val="aff0"/>
    <w:link w:val="afffd"/>
    <w:qFormat/>
    <w:rPr>
      <w:kern w:val="2"/>
      <w:sz w:val="21"/>
      <w:szCs w:val="24"/>
    </w:rPr>
  </w:style>
  <w:style w:type="character" w:customStyle="1" w:styleId="26">
    <w:name w:val="正文文本 2 字符"/>
    <w:link w:val="25"/>
    <w:semiHidden/>
    <w:qFormat/>
    <w:rPr>
      <w:kern w:val="2"/>
      <w:sz w:val="21"/>
      <w:szCs w:val="24"/>
    </w:rPr>
  </w:style>
  <w:style w:type="character" w:customStyle="1" w:styleId="34">
    <w:name w:val="正文文本 3 字符"/>
    <w:link w:val="33"/>
    <w:semiHidden/>
    <w:qFormat/>
    <w:rPr>
      <w:kern w:val="2"/>
      <w:sz w:val="16"/>
      <w:szCs w:val="16"/>
    </w:rPr>
  </w:style>
  <w:style w:type="character" w:customStyle="1" w:styleId="24">
    <w:name w:val="正文文本缩进 2 字符"/>
    <w:link w:val="23"/>
    <w:semiHidden/>
    <w:qFormat/>
    <w:rPr>
      <w:kern w:val="2"/>
      <w:sz w:val="21"/>
      <w:szCs w:val="24"/>
    </w:rPr>
  </w:style>
  <w:style w:type="character" w:customStyle="1" w:styleId="37">
    <w:name w:val="正文文本缩进 3 字符"/>
    <w:link w:val="36"/>
    <w:semiHidden/>
    <w:qFormat/>
    <w:rPr>
      <w:kern w:val="2"/>
      <w:sz w:val="16"/>
      <w:szCs w:val="16"/>
    </w:rPr>
  </w:style>
  <w:style w:type="character" w:customStyle="1" w:styleId="af1">
    <w:name w:val="注释标题 字符"/>
    <w:link w:val="af0"/>
    <w:semiHidden/>
    <w:qFormat/>
    <w:rPr>
      <w:kern w:val="2"/>
      <w:sz w:val="21"/>
      <w:szCs w:val="24"/>
    </w:rPr>
  </w:style>
  <w:style w:type="paragraph" w:customStyle="1" w:styleId="CMMI1">
    <w:name w:val="CMMI编号1级"/>
    <w:basedOn w:val="CMMI0"/>
    <w:next w:val="CMMI0"/>
    <w:qFormat/>
    <w:pPr>
      <w:numPr>
        <w:numId w:val="30"/>
      </w:numPr>
      <w:tabs>
        <w:tab w:val="clear" w:pos="1080"/>
        <w:tab w:val="left" w:pos="1620"/>
      </w:tabs>
      <w:ind w:leftChars="0" w:left="1620" w:firstLineChars="0" w:firstLine="0"/>
    </w:pPr>
  </w:style>
  <w:style w:type="paragraph" w:customStyle="1" w:styleId="CMMIa">
    <w:name w:val="CMMI a)级项目"/>
    <w:basedOn w:val="CMMI0"/>
    <w:next w:val="CMMI0"/>
    <w:qFormat/>
    <w:pPr>
      <w:tabs>
        <w:tab w:val="left" w:pos="1440"/>
      </w:tabs>
      <w:ind w:leftChars="515" w:left="1438" w:hangingChars="170" w:hanging="357"/>
    </w:pPr>
  </w:style>
  <w:style w:type="paragraph" w:customStyle="1" w:styleId="CMMI2">
    <w:name w:val="CMMI编号2级"/>
    <w:basedOn w:val="CMMI0"/>
    <w:next w:val="CMMI0"/>
    <w:link w:val="CMMI2Char"/>
    <w:qFormat/>
    <w:pPr>
      <w:numPr>
        <w:numId w:val="31"/>
      </w:numPr>
      <w:ind w:leftChars="0" w:left="0" w:firstLineChars="0" w:firstLine="0"/>
    </w:pPr>
  </w:style>
  <w:style w:type="paragraph" w:customStyle="1" w:styleId="CMMI11">
    <w:name w:val="CMMI 1)级项目"/>
    <w:basedOn w:val="31"/>
    <w:next w:val="ac"/>
    <w:qFormat/>
    <w:rsid w:val="00C27EE8"/>
    <w:pPr>
      <w:tabs>
        <w:tab w:val="left" w:pos="1800"/>
      </w:tabs>
      <w:ind w:left="371" w:hangingChars="171" w:hanging="171"/>
    </w:pPr>
    <w:rPr>
      <w:rFonts w:ascii="等线 Light" w:eastAsia="等线 Light" w:hAnsi="等线 Light"/>
      <w:b/>
    </w:rPr>
  </w:style>
  <w:style w:type="paragraph" w:customStyle="1" w:styleId="CMMI3">
    <w:name w:val="CMMI编号3级"/>
    <w:basedOn w:val="CMMI0"/>
    <w:next w:val="CMMI0"/>
    <w:qFormat/>
    <w:pPr>
      <w:numPr>
        <w:ilvl w:val="2"/>
        <w:numId w:val="32"/>
      </w:numPr>
      <w:tabs>
        <w:tab w:val="clear" w:pos="2295"/>
        <w:tab w:val="left" w:pos="1200"/>
        <w:tab w:val="left" w:pos="2041"/>
      </w:tabs>
      <w:ind w:leftChars="0" w:left="2041" w:firstLineChars="0" w:hanging="466"/>
    </w:pPr>
  </w:style>
  <w:style w:type="paragraph" w:customStyle="1" w:styleId="CMMIi">
    <w:name w:val="CMMI i)级项目"/>
    <w:basedOn w:val="CMMI0"/>
    <w:next w:val="CMMI0"/>
    <w:qFormat/>
    <w:pPr>
      <w:numPr>
        <w:numId w:val="33"/>
      </w:numPr>
      <w:tabs>
        <w:tab w:val="clear" w:pos="1501"/>
        <w:tab w:val="left" w:pos="780"/>
        <w:tab w:val="left" w:pos="2160"/>
      </w:tabs>
      <w:ind w:leftChars="857" w:left="2159" w:hangingChars="171" w:hanging="359"/>
    </w:pPr>
  </w:style>
  <w:style w:type="table" w:customStyle="1" w:styleId="1c">
    <w:name w:val="表格样式1"/>
    <w:basedOn w:val="ae"/>
    <w:semiHidden/>
    <w:qFormat/>
    <w:tblPr/>
  </w:style>
  <w:style w:type="paragraph" w:customStyle="1" w:styleId="CharChar">
    <w:name w:val="Char Char"/>
    <w:basedOn w:val="af8"/>
    <w:qFormat/>
    <w:rPr>
      <w:rFonts w:ascii="Tahoma" w:hAnsi="Tahoma"/>
      <w:sz w:val="24"/>
    </w:rPr>
  </w:style>
  <w:style w:type="paragraph" w:customStyle="1" w:styleId="CMMI8">
    <w:name w:val="CMMI 示例附注"/>
    <w:basedOn w:val="CMMI0"/>
    <w:next w:val="CMMI0"/>
    <w:qFormat/>
    <w:pPr>
      <w:ind w:left="315" w:firstLine="360"/>
    </w:pPr>
    <w:rPr>
      <w:sz w:val="18"/>
      <w:szCs w:val="18"/>
    </w:rPr>
  </w:style>
  <w:style w:type="character" w:customStyle="1" w:styleId="CMMI9">
    <w:name w:val="CMMI 注释"/>
    <w:qFormat/>
    <w:rPr>
      <w:i/>
      <w:color w:val="3366FF"/>
    </w:rPr>
  </w:style>
  <w:style w:type="paragraph" w:customStyle="1" w:styleId="Char">
    <w:name w:val="Char"/>
    <w:basedOn w:val="ac"/>
    <w:qFormat/>
    <w:rPr>
      <w:rFonts w:ascii="仿宋_GB2312" w:eastAsia="仿宋_GB2312"/>
      <w:b/>
      <w:sz w:val="32"/>
      <w:szCs w:val="32"/>
    </w:rPr>
  </w:style>
  <w:style w:type="paragraph" w:customStyle="1" w:styleId="SS-1111">
    <w:name w:val="SS-标题1.1.1.1"/>
    <w:basedOn w:val="ac"/>
    <w:next w:val="ac"/>
    <w:qFormat/>
    <w:pPr>
      <w:tabs>
        <w:tab w:val="left" w:pos="9240"/>
        <w:tab w:val="left" w:pos="10080"/>
      </w:tabs>
      <w:spacing w:before="120" w:after="120"/>
      <w:ind w:leftChars="100" w:left="100" w:rightChars="100" w:right="420"/>
    </w:pPr>
    <w:rPr>
      <w:rFonts w:eastAsia="黑体" w:cs="宋体"/>
      <w:szCs w:val="20"/>
    </w:rPr>
  </w:style>
  <w:style w:type="character" w:customStyle="1" w:styleId="wsy">
    <w:name w:val="wsy"/>
    <w:semiHidden/>
    <w:qFormat/>
    <w:rPr>
      <w:rFonts w:ascii="Arial" w:eastAsia="宋体" w:hAnsi="Arial" w:cs="Arial"/>
      <w:color w:val="auto"/>
      <w:sz w:val="18"/>
      <w:szCs w:val="20"/>
    </w:rPr>
  </w:style>
  <w:style w:type="paragraph" w:customStyle="1" w:styleId="CharCharChar">
    <w:name w:val="Char Char Char"/>
    <w:basedOn w:val="ac"/>
    <w:qFormat/>
    <w:rPr>
      <w:rFonts w:ascii="Tahoma" w:hAnsi="Tahoma"/>
      <w:sz w:val="24"/>
      <w:szCs w:val="20"/>
    </w:rPr>
  </w:style>
  <w:style w:type="character" w:customStyle="1" w:styleId="CMMI2Char">
    <w:name w:val="CMMI编号2级 Char"/>
    <w:basedOn w:val="CMMIChar"/>
    <w:link w:val="CMMI2"/>
    <w:qFormat/>
    <w:rPr>
      <w:kern w:val="2"/>
      <w:sz w:val="21"/>
      <w:szCs w:val="21"/>
      <w:lang w:val="zh-CN"/>
    </w:rPr>
  </w:style>
  <w:style w:type="paragraph" w:customStyle="1" w:styleId="SS-10">
    <w:name w:val="SS-标题1"/>
    <w:basedOn w:val="1"/>
    <w:next w:val="29"/>
    <w:qFormat/>
    <w:pPr>
      <w:keepNext/>
      <w:keepLines/>
      <w:numPr>
        <w:numId w:val="0"/>
      </w:numPr>
      <w:tabs>
        <w:tab w:val="left" w:pos="0"/>
      </w:tabs>
      <w:spacing w:beforeLines="50" w:before="50" w:line="240" w:lineRule="auto"/>
      <w:ind w:rightChars="200" w:right="200"/>
      <w:jc w:val="both"/>
    </w:pPr>
    <w:rPr>
      <w:rFonts w:cs="宋体"/>
      <w:kern w:val="44"/>
      <w:lang w:eastAsia="zh-CN"/>
    </w:rPr>
  </w:style>
  <w:style w:type="paragraph" w:customStyle="1" w:styleId="SS-11">
    <w:name w:val="SS-标题1.1"/>
    <w:basedOn w:val="21"/>
    <w:next w:val="23"/>
    <w:link w:val="SS-11Char"/>
    <w:qFormat/>
    <w:pPr>
      <w:keepNext/>
      <w:keepLines/>
      <w:numPr>
        <w:ilvl w:val="0"/>
        <w:numId w:val="0"/>
      </w:numPr>
      <w:tabs>
        <w:tab w:val="left" w:pos="0"/>
      </w:tabs>
      <w:spacing w:beforeLines="50" w:before="120" w:after="120" w:line="240" w:lineRule="auto"/>
      <w:ind w:rightChars="200" w:right="420"/>
      <w:jc w:val="both"/>
    </w:pPr>
    <w:rPr>
      <w:rFonts w:ascii="宋体" w:eastAsia="宋体" w:hAnsi="宋体"/>
      <w:kern w:val="2"/>
      <w:szCs w:val="21"/>
      <w:lang w:val="zh-CN" w:eastAsia="zh-CN"/>
    </w:rPr>
  </w:style>
  <w:style w:type="paragraph" w:customStyle="1" w:styleId="SS-11111">
    <w:name w:val="SS-标题1.1.1.1.1"/>
    <w:basedOn w:val="ac"/>
    <w:qFormat/>
    <w:pPr>
      <w:tabs>
        <w:tab w:val="left" w:pos="0"/>
      </w:tabs>
      <w:spacing w:beforeLines="50" w:before="50"/>
      <w:ind w:rightChars="200" w:right="200"/>
    </w:pPr>
    <w:rPr>
      <w:rFonts w:eastAsia="黑体"/>
    </w:rPr>
  </w:style>
  <w:style w:type="paragraph" w:customStyle="1" w:styleId="SS-111111">
    <w:name w:val="SS-标题1.1.1.1.1.1"/>
    <w:basedOn w:val="ac"/>
    <w:qFormat/>
    <w:pPr>
      <w:tabs>
        <w:tab w:val="left" w:pos="0"/>
      </w:tabs>
      <w:spacing w:beforeLines="50" w:before="50"/>
      <w:ind w:rightChars="200" w:right="200"/>
    </w:pPr>
    <w:rPr>
      <w:rFonts w:eastAsia="黑体"/>
    </w:rPr>
  </w:style>
  <w:style w:type="character" w:customStyle="1" w:styleId="SS-11Char">
    <w:name w:val="SS-标题1.1 Char"/>
    <w:link w:val="SS-11"/>
    <w:qFormat/>
    <w:rPr>
      <w:rFonts w:ascii="宋体" w:hAnsi="宋体" w:cs="宋体"/>
      <w:kern w:val="2"/>
      <w:sz w:val="21"/>
      <w:szCs w:val="21"/>
    </w:rPr>
  </w:style>
  <w:style w:type="paragraph" w:customStyle="1" w:styleId="LIXP-0">
    <w:name w:val="LIXP-正文"/>
    <w:basedOn w:val="ac"/>
    <w:link w:val="LIXP-Char"/>
    <w:qFormat/>
    <w:pPr>
      <w:spacing w:line="360" w:lineRule="auto"/>
      <w:ind w:firstLine="420"/>
      <w:jc w:val="left"/>
    </w:pPr>
    <w:rPr>
      <w:rFonts w:ascii="宋体" w:hAnsi="宋体"/>
      <w:szCs w:val="21"/>
      <w:lang w:val="zh-CN"/>
    </w:rPr>
  </w:style>
  <w:style w:type="character" w:customStyle="1" w:styleId="LIXP-Char">
    <w:name w:val="LIXP-正文 Char"/>
    <w:link w:val="LIXP-0"/>
    <w:qFormat/>
    <w:rPr>
      <w:rFonts w:ascii="宋体" w:hAnsi="宋体"/>
      <w:kern w:val="2"/>
      <w:sz w:val="21"/>
      <w:szCs w:val="21"/>
    </w:rPr>
  </w:style>
  <w:style w:type="paragraph" w:customStyle="1" w:styleId="CharCharChar2Char">
    <w:name w:val="Char Char Char2 Char"/>
    <w:basedOn w:val="1"/>
    <w:next w:val="ac"/>
    <w:qFormat/>
    <w:rsid w:val="00300C31"/>
    <w:pPr>
      <w:ind w:firstLineChars="150" w:firstLine="360"/>
    </w:pPr>
    <w:rPr>
      <w:rFonts w:ascii="等线 Light" w:eastAsia="等线 Light" w:hAnsi="等线 Light"/>
      <w:b/>
      <w:sz w:val="32"/>
    </w:rPr>
  </w:style>
  <w:style w:type="paragraph" w:customStyle="1" w:styleId="SS-2">
    <w:name w:val="SS-图的标题"/>
    <w:basedOn w:val="ac"/>
    <w:next w:val="ac"/>
    <w:qFormat/>
    <w:pPr>
      <w:numPr>
        <w:numId w:val="34"/>
      </w:numPr>
      <w:spacing w:line="360" w:lineRule="auto"/>
      <w:ind w:rightChars="200" w:right="420"/>
      <w:jc w:val="center"/>
    </w:pPr>
    <w:rPr>
      <w:rFonts w:eastAsia="黑体" w:cs="宋体"/>
      <w:szCs w:val="20"/>
    </w:rPr>
  </w:style>
  <w:style w:type="character" w:customStyle="1" w:styleId="yxInternal">
    <w:name w:val="yxInternal"/>
    <w:semiHidden/>
    <w:qFormat/>
    <w:rPr>
      <w:rFonts w:ascii="Courier New" w:eastAsia="仿宋_GB2312" w:hAnsi="Courier New"/>
      <w:color w:val="FF0000"/>
      <w:sz w:val="16"/>
    </w:rPr>
  </w:style>
  <w:style w:type="character" w:customStyle="1" w:styleId="yxMark">
    <w:name w:val="yxMark"/>
    <w:semiHidden/>
    <w:qFormat/>
    <w:rPr>
      <w:rFonts w:ascii="Courier New" w:eastAsia="仿宋_GB2312" w:hAnsi="Courier New"/>
      <w:vanish/>
      <w:color w:val="800000"/>
      <w:sz w:val="16"/>
      <w:vertAlign w:val="subscript"/>
    </w:rPr>
  </w:style>
  <w:style w:type="paragraph" w:customStyle="1" w:styleId="305">
    <w:name w:val="样式 标题 3 + 段后: 0.5 行"/>
    <w:basedOn w:val="ac"/>
    <w:semiHidden/>
    <w:qFormat/>
    <w:pPr>
      <w:spacing w:beforeLines="50" w:before="50"/>
    </w:pPr>
  </w:style>
  <w:style w:type="paragraph" w:customStyle="1" w:styleId="2105">
    <w:name w:val="样式 正文首行缩进 2 + 右侧:  1 字符 段前: 0.5 行"/>
    <w:basedOn w:val="29"/>
    <w:semiHidden/>
    <w:qFormat/>
    <w:pPr>
      <w:spacing w:beforeLines="50" w:before="50"/>
      <w:ind w:leftChars="0" w:left="0" w:firstLine="200"/>
    </w:pPr>
    <w:rPr>
      <w:rFonts w:cs="宋体"/>
      <w:sz w:val="24"/>
      <w:szCs w:val="20"/>
    </w:rPr>
  </w:style>
  <w:style w:type="paragraph" w:customStyle="1" w:styleId="2105205">
    <w:name w:val="样式 正文首行缩进 2 + 右侧:  1 字符 段前: 0.5 行 + 首行缩进:  2 字符 段前: 0.5 行"/>
    <w:basedOn w:val="2105"/>
    <w:semiHidden/>
    <w:qFormat/>
  </w:style>
  <w:style w:type="paragraph" w:customStyle="1" w:styleId="GB231205">
    <w:name w:val="样式 仿宋_GB2312 小二 居中 段前: 0.5 行"/>
    <w:basedOn w:val="ac"/>
    <w:semiHidden/>
    <w:qFormat/>
    <w:pPr>
      <w:spacing w:beforeLines="50" w:before="50" w:afterLines="50" w:after="50" w:line="360" w:lineRule="auto"/>
      <w:jc w:val="center"/>
    </w:pPr>
    <w:rPr>
      <w:rFonts w:ascii="仿宋_GB2312" w:eastAsia="黑体" w:hAnsi="仿宋_GB2312" w:cs="宋体"/>
      <w:sz w:val="30"/>
      <w:szCs w:val="20"/>
    </w:rPr>
  </w:style>
  <w:style w:type="paragraph" w:customStyle="1" w:styleId="SS-3">
    <w:name w:val="SS-目次"/>
    <w:basedOn w:val="29"/>
    <w:next w:val="29"/>
    <w:qFormat/>
    <w:pPr>
      <w:spacing w:beforeLines="50" w:before="50"/>
      <w:ind w:leftChars="0" w:left="0" w:rightChars="200" w:right="200" w:firstLineChars="0" w:firstLine="0"/>
      <w:jc w:val="center"/>
    </w:pPr>
    <w:rPr>
      <w:rFonts w:eastAsia="黑体"/>
      <w:sz w:val="32"/>
    </w:rPr>
  </w:style>
  <w:style w:type="paragraph" w:customStyle="1" w:styleId="SS-20">
    <w:name w:val="SS-正文缩进2"/>
    <w:basedOn w:val="23"/>
    <w:qFormat/>
    <w:pPr>
      <w:tabs>
        <w:tab w:val="left" w:pos="9240"/>
        <w:tab w:val="left" w:pos="10080"/>
      </w:tabs>
      <w:spacing w:before="120" w:line="240" w:lineRule="auto"/>
      <w:ind w:leftChars="0" w:left="0" w:rightChars="200" w:right="420" w:firstLineChars="200" w:firstLine="420"/>
    </w:pPr>
    <w:rPr>
      <w:rFonts w:cs="宋体"/>
      <w:szCs w:val="20"/>
    </w:rPr>
  </w:style>
  <w:style w:type="paragraph" w:customStyle="1" w:styleId="SS-0">
    <w:name w:val="SS-表的标题"/>
    <w:basedOn w:val="SS-20"/>
    <w:qFormat/>
    <w:pPr>
      <w:numPr>
        <w:numId w:val="35"/>
      </w:numPr>
      <w:tabs>
        <w:tab w:val="clear" w:pos="840"/>
        <w:tab w:val="clear" w:pos="9240"/>
        <w:tab w:val="clear" w:pos="10080"/>
      </w:tabs>
      <w:ind w:left="0" w:right="200" w:firstLineChars="0" w:firstLine="0"/>
      <w:jc w:val="center"/>
    </w:pPr>
    <w:rPr>
      <w:rFonts w:eastAsia="黑体"/>
    </w:rPr>
  </w:style>
  <w:style w:type="paragraph" w:customStyle="1" w:styleId="SS-1">
    <w:name w:val="SS-字母"/>
    <w:basedOn w:val="SS-20"/>
    <w:qFormat/>
    <w:pPr>
      <w:numPr>
        <w:numId w:val="36"/>
      </w:numPr>
      <w:tabs>
        <w:tab w:val="clear" w:pos="9240"/>
        <w:tab w:val="clear" w:pos="10080"/>
      </w:tabs>
      <w:ind w:right="200" w:firstLineChars="0" w:firstLine="0"/>
      <w:jc w:val="left"/>
    </w:pPr>
  </w:style>
  <w:style w:type="paragraph" w:customStyle="1" w:styleId="SS-">
    <w:name w:val="SS-列项数字"/>
    <w:basedOn w:val="SS-1"/>
    <w:qFormat/>
    <w:pPr>
      <w:numPr>
        <w:numId w:val="37"/>
      </w:numPr>
      <w:ind w:leftChars="300" w:left="500" w:hangingChars="200" w:hanging="200"/>
    </w:pPr>
  </w:style>
  <w:style w:type="paragraph" w:customStyle="1" w:styleId="LIXP-1">
    <w:name w:val="LIXP-1级"/>
    <w:basedOn w:val="ac"/>
    <w:qFormat/>
    <w:pPr>
      <w:widowControl/>
      <w:numPr>
        <w:numId w:val="38"/>
      </w:numPr>
      <w:spacing w:beforeLines="50" w:before="120" w:afterLines="50" w:after="120" w:line="480" w:lineRule="exact"/>
      <w:jc w:val="left"/>
      <w:outlineLvl w:val="0"/>
    </w:pPr>
    <w:rPr>
      <w:rFonts w:ascii="Courier New" w:eastAsia="黑体" w:hAnsi="Verdana" w:cs="Courier New"/>
      <w:bCs/>
      <w:szCs w:val="21"/>
    </w:rPr>
  </w:style>
  <w:style w:type="paragraph" w:customStyle="1" w:styleId="LIXP-2">
    <w:name w:val="LIXP-2级"/>
    <w:basedOn w:val="ac"/>
    <w:qFormat/>
    <w:pPr>
      <w:numPr>
        <w:ilvl w:val="1"/>
        <w:numId w:val="38"/>
      </w:numPr>
      <w:spacing w:line="360" w:lineRule="auto"/>
      <w:jc w:val="left"/>
      <w:outlineLvl w:val="1"/>
    </w:pPr>
    <w:rPr>
      <w:rFonts w:ascii="黑体" w:hAnsi="宋体"/>
      <w:bCs/>
      <w:szCs w:val="21"/>
    </w:rPr>
  </w:style>
  <w:style w:type="paragraph" w:customStyle="1" w:styleId="LIXP-3">
    <w:name w:val="LIXP-3级"/>
    <w:basedOn w:val="ac"/>
    <w:qFormat/>
    <w:pPr>
      <w:numPr>
        <w:ilvl w:val="2"/>
        <w:numId w:val="38"/>
      </w:numPr>
      <w:spacing w:line="360" w:lineRule="auto"/>
      <w:jc w:val="left"/>
      <w:outlineLvl w:val="2"/>
    </w:pPr>
    <w:rPr>
      <w:rFonts w:ascii="黑体" w:hAnsi="宋体"/>
      <w:szCs w:val="21"/>
    </w:rPr>
  </w:style>
  <w:style w:type="paragraph" w:customStyle="1" w:styleId="LIXP-4">
    <w:name w:val="LIXP-4级"/>
    <w:basedOn w:val="ac"/>
    <w:next w:val="LIXP-3"/>
    <w:qFormat/>
    <w:pPr>
      <w:spacing w:line="360" w:lineRule="auto"/>
      <w:ind w:firstLineChars="200" w:firstLine="420"/>
      <w:outlineLvl w:val="3"/>
    </w:pPr>
    <w:rPr>
      <w:kern w:val="0"/>
    </w:rPr>
  </w:style>
  <w:style w:type="paragraph" w:customStyle="1" w:styleId="LIXP-5">
    <w:name w:val="LIXP-正文标题与目次"/>
    <w:basedOn w:val="ac"/>
    <w:qFormat/>
    <w:pPr>
      <w:spacing w:beforeLines="50" w:before="120" w:line="360" w:lineRule="auto"/>
      <w:ind w:left="210" w:right="210" w:firstLine="420"/>
      <w:jc w:val="center"/>
    </w:pPr>
    <w:rPr>
      <w:rFonts w:ascii="Verdana" w:eastAsia="黑体" w:hAnsi="Verdana" w:cs="宋体"/>
      <w:bCs/>
      <w:sz w:val="32"/>
      <w:szCs w:val="32"/>
    </w:rPr>
  </w:style>
  <w:style w:type="paragraph" w:customStyle="1" w:styleId="LIXP-">
    <w:name w:val="LIXP-小标题"/>
    <w:basedOn w:val="LIXP-0"/>
    <w:qFormat/>
    <w:pPr>
      <w:numPr>
        <w:numId w:val="39"/>
      </w:numPr>
      <w:tabs>
        <w:tab w:val="clear" w:pos="944"/>
        <w:tab w:val="left" w:pos="1080"/>
      </w:tabs>
      <w:ind w:left="0" w:firstLine="0"/>
    </w:pPr>
  </w:style>
  <w:style w:type="paragraph" w:customStyle="1" w:styleId="LIXP-6">
    <w:name w:val="LIXP-图表名称"/>
    <w:basedOn w:val="ac"/>
    <w:qFormat/>
    <w:pPr>
      <w:spacing w:line="360" w:lineRule="auto"/>
      <w:jc w:val="center"/>
      <w:outlineLvl w:val="8"/>
    </w:pPr>
    <w:rPr>
      <w:rFonts w:ascii="Courier New" w:eastAsia="黑体" w:hAnsi="Courier New" w:cs="Courier New"/>
      <w:kern w:val="10"/>
      <w:sz w:val="18"/>
      <w:szCs w:val="18"/>
    </w:rPr>
  </w:style>
  <w:style w:type="paragraph" w:customStyle="1" w:styleId="LIXP-7">
    <w:name w:val="LIXP-表格"/>
    <w:basedOn w:val="ac"/>
    <w:qFormat/>
    <w:pPr>
      <w:spacing w:line="360" w:lineRule="exact"/>
      <w:jc w:val="left"/>
    </w:pPr>
    <w:rPr>
      <w:rFonts w:ascii="宋体" w:hAnsi="宋体"/>
      <w:kern w:val="10"/>
    </w:rPr>
  </w:style>
  <w:style w:type="paragraph" w:customStyle="1" w:styleId="Default">
    <w:name w:val="Default"/>
    <w:qFormat/>
    <w:pPr>
      <w:widowControl w:val="0"/>
      <w:autoSpaceDE w:val="0"/>
      <w:autoSpaceDN w:val="0"/>
      <w:adjustRightInd w:val="0"/>
    </w:pPr>
    <w:rPr>
      <w:rFonts w:ascii="黑体" w:eastAsia="黑体" w:cs="黑体"/>
    </w:rPr>
  </w:style>
  <w:style w:type="paragraph" w:customStyle="1" w:styleId="afffffff0">
    <w:name w:val="附标题"/>
    <w:basedOn w:val="Default"/>
    <w:next w:val="Default"/>
    <w:qFormat/>
    <w:pPr>
      <w:spacing w:after="157"/>
    </w:pPr>
    <w:rPr>
      <w:rFonts w:cs="Times New Roman"/>
      <w:sz w:val="24"/>
      <w:szCs w:val="24"/>
    </w:rPr>
  </w:style>
  <w:style w:type="paragraph" w:customStyle="1" w:styleId="CharCharCharChar">
    <w:name w:val="Char Char Char Char"/>
    <w:basedOn w:val="21"/>
    <w:next w:val="ac"/>
    <w:qFormat/>
    <w:rsid w:val="00832C14"/>
    <w:pPr>
      <w:tabs>
        <w:tab w:val="left" w:pos="1050"/>
        <w:tab w:val="right" w:leader="dot" w:pos="8993"/>
      </w:tabs>
      <w:adjustRightInd w:val="0"/>
      <w:spacing w:line="360" w:lineRule="auto"/>
      <w:ind w:leftChars="50" w:left="50" w:firstLineChars="200" w:firstLine="200"/>
      <w:textAlignment w:val="baseline"/>
    </w:pPr>
    <w:rPr>
      <w:rFonts w:ascii="等线 Light" w:eastAsia="等线 Light" w:hAnsi="等线 Light"/>
      <w:b/>
      <w:sz w:val="30"/>
    </w:rPr>
  </w:style>
  <w:style w:type="character" w:customStyle="1" w:styleId="jsttextcell1">
    <w:name w:val="jsttextcell1"/>
    <w:basedOn w:val="ad"/>
    <w:qFormat/>
  </w:style>
  <w:style w:type="paragraph" w:customStyle="1" w:styleId="p20">
    <w:name w:val="p20"/>
    <w:basedOn w:val="ac"/>
    <w:qFormat/>
    <w:pPr>
      <w:widowControl/>
    </w:pPr>
    <w:rPr>
      <w:kern w:val="0"/>
      <w:szCs w:val="21"/>
    </w:rPr>
  </w:style>
  <w:style w:type="paragraph" w:customStyle="1" w:styleId="p18">
    <w:name w:val="p18"/>
    <w:basedOn w:val="ac"/>
    <w:qFormat/>
    <w:pPr>
      <w:widowControl/>
      <w:spacing w:before="156" w:line="360" w:lineRule="auto"/>
    </w:pPr>
    <w:rPr>
      <w:kern w:val="0"/>
      <w:sz w:val="18"/>
      <w:szCs w:val="18"/>
    </w:rPr>
  </w:style>
  <w:style w:type="character" w:customStyle="1" w:styleId="CMMIChar1">
    <w:name w:val="CMMI正文级项目 Char"/>
    <w:basedOn w:val="CMMIChar"/>
    <w:link w:val="CMMI"/>
    <w:qFormat/>
    <w:rPr>
      <w:kern w:val="2"/>
      <w:sz w:val="21"/>
      <w:szCs w:val="21"/>
      <w:lang w:val="zh-CN"/>
    </w:rPr>
  </w:style>
  <w:style w:type="character" w:customStyle="1" w:styleId="CMMIChar0">
    <w:name w:val="CMMI表格内正文 Char"/>
    <w:link w:val="CMMI4"/>
    <w:qFormat/>
    <w:rPr>
      <w:rFonts w:hAnsi="宋体"/>
      <w:kern w:val="2"/>
      <w:sz w:val="18"/>
      <w:szCs w:val="21"/>
    </w:rPr>
  </w:style>
  <w:style w:type="paragraph" w:customStyle="1" w:styleId="TOC11">
    <w:name w:val="TOC 标题11"/>
    <w:basedOn w:val="1"/>
    <w:next w:val="ac"/>
    <w:uiPriority w:val="39"/>
    <w:qFormat/>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paragraph" w:customStyle="1" w:styleId="1d">
    <w:name w:val="列出段落1"/>
    <w:basedOn w:val="ac"/>
    <w:uiPriority w:val="34"/>
    <w:qFormat/>
    <w:pPr>
      <w:widowControl/>
      <w:ind w:firstLineChars="200" w:firstLine="420"/>
      <w:jc w:val="left"/>
    </w:pPr>
    <w:rPr>
      <w:rFonts w:ascii="宋体" w:hAnsi="宋体" w:cs="宋体"/>
      <w:kern w:val="0"/>
      <w:sz w:val="24"/>
    </w:rPr>
  </w:style>
  <w:style w:type="paragraph" w:customStyle="1" w:styleId="zsd7">
    <w:name w:val="zsd"/>
    <w:basedOn w:val="ac"/>
    <w:qFormat/>
    <w:pPr>
      <w:widowControl/>
      <w:snapToGrid w:val="0"/>
      <w:spacing w:beforeLines="50" w:line="360" w:lineRule="auto"/>
    </w:pPr>
    <w:rPr>
      <w:kern w:val="0"/>
      <w:sz w:val="18"/>
      <w:szCs w:val="18"/>
    </w:rPr>
  </w:style>
  <w:style w:type="paragraph" w:customStyle="1" w:styleId="CASCO">
    <w:name w:val="CASCO 正文格式"/>
    <w:basedOn w:val="ac"/>
    <w:link w:val="CASCOCharChar"/>
    <w:qFormat/>
    <w:pPr>
      <w:spacing w:line="360" w:lineRule="exact"/>
    </w:pPr>
    <w:rPr>
      <w:rFonts w:ascii="Myriad Pro" w:eastAsia="汉仪中黑简" w:hAnsi="Myriad Pro"/>
      <w:color w:val="4D4D4D"/>
      <w:sz w:val="24"/>
      <w:szCs w:val="20"/>
      <w:lang w:val="zh-CN"/>
    </w:rPr>
  </w:style>
  <w:style w:type="character" w:customStyle="1" w:styleId="CASCOCharChar">
    <w:name w:val="CASCO 正文格式 Char Char"/>
    <w:link w:val="CASCO"/>
    <w:qFormat/>
    <w:rPr>
      <w:rFonts w:ascii="Myriad Pro" w:eastAsia="汉仪中黑简" w:hAnsi="Myriad Pro" w:cs="宋体"/>
      <w:color w:val="4D4D4D"/>
      <w:kern w:val="2"/>
      <w:sz w:val="24"/>
    </w:rPr>
  </w:style>
  <w:style w:type="paragraph" w:customStyle="1" w:styleId="RequirementText">
    <w:name w:val="Requirement_Text"/>
    <w:basedOn w:val="ac"/>
    <w:qFormat/>
    <w:pPr>
      <w:widowControl/>
    </w:pPr>
    <w:rPr>
      <w:rFonts w:ascii="Arial" w:hAnsi="Arial"/>
      <w:kern w:val="0"/>
      <w:sz w:val="20"/>
      <w:szCs w:val="20"/>
      <w:lang w:val="en-GB"/>
    </w:rPr>
  </w:style>
  <w:style w:type="character" w:customStyle="1" w:styleId="Char0">
    <w:name w:val="段 Char"/>
    <w:link w:val="afffffff1"/>
    <w:qFormat/>
    <w:locked/>
    <w:rPr>
      <w:rFonts w:ascii="宋体" w:eastAsia="Times New Roman"/>
      <w:sz w:val="21"/>
    </w:rPr>
  </w:style>
  <w:style w:type="paragraph" w:customStyle="1" w:styleId="afffffff1">
    <w:name w:val="段"/>
    <w:link w:val="Char0"/>
    <w:qFormat/>
    <w:pPr>
      <w:tabs>
        <w:tab w:val="center" w:pos="4201"/>
        <w:tab w:val="right" w:leader="dot" w:pos="9298"/>
      </w:tabs>
      <w:autoSpaceDE w:val="0"/>
      <w:autoSpaceDN w:val="0"/>
      <w:ind w:firstLineChars="200" w:firstLine="420"/>
      <w:jc w:val="both"/>
    </w:pPr>
    <w:rPr>
      <w:rFonts w:ascii="宋体" w:eastAsia="Times New Roman"/>
      <w:sz w:val="21"/>
    </w:rPr>
  </w:style>
  <w:style w:type="paragraph" w:customStyle="1" w:styleId="150">
    <w:name w:val="样式 小四 行距: 1.5 倍行距"/>
    <w:basedOn w:val="ac"/>
    <w:semiHidden/>
    <w:qFormat/>
    <w:pPr>
      <w:widowControl/>
      <w:spacing w:line="360" w:lineRule="auto"/>
      <w:ind w:firstLineChars="200" w:firstLine="420"/>
      <w:jc w:val="left"/>
    </w:pPr>
    <w:rPr>
      <w:rFonts w:cs="宋体"/>
      <w:kern w:val="0"/>
      <w:sz w:val="20"/>
      <w:szCs w:val="20"/>
    </w:rPr>
  </w:style>
  <w:style w:type="paragraph" w:customStyle="1" w:styleId="ZSC3TimesNewRoman">
    <w:name w:val="样式 ZS_C标题3级 + (西文) Times New Roman (中文) 宋体"/>
    <w:basedOn w:val="ZSC3"/>
    <w:qFormat/>
    <w:pPr>
      <w:numPr>
        <w:numId w:val="40"/>
      </w:numPr>
      <w:spacing w:before="0" w:after="0"/>
    </w:pPr>
    <w:rPr>
      <w:rFonts w:ascii="Times New Roman"/>
    </w:rPr>
  </w:style>
  <w:style w:type="paragraph" w:customStyle="1" w:styleId="ZSC4TimesNewRoman0505">
    <w:name w:val="样式 ZS_C标题4级 + (西文) Times New Roman (中文) 宋体 段前: 0.5 行 段后: 0.5 ..."/>
    <w:basedOn w:val="ZSC4"/>
    <w:qFormat/>
    <w:pPr>
      <w:numPr>
        <w:numId w:val="40"/>
      </w:numPr>
      <w:spacing w:before="156" w:after="156"/>
      <w:jc w:val="both"/>
    </w:pPr>
    <w:rPr>
      <w:rFonts w:ascii="Times New Roman" w:cs="宋体"/>
      <w:kern w:val="44"/>
      <w:szCs w:val="20"/>
    </w:rPr>
  </w:style>
  <w:style w:type="paragraph" w:customStyle="1" w:styleId="ZSC2TimesNewRoman">
    <w:name w:val="样式 ZS_C标题2级 + (西文) Times New Roman (中文) 宋体"/>
    <w:basedOn w:val="ZSC2"/>
    <w:qFormat/>
    <w:pPr>
      <w:numPr>
        <w:numId w:val="40"/>
      </w:numPr>
      <w:spacing w:before="0" w:after="0"/>
      <w:ind w:left="0" w:firstLine="0"/>
    </w:pPr>
    <w:rPr>
      <w:rFonts w:ascii="Times New Roman"/>
    </w:rPr>
  </w:style>
  <w:style w:type="character" w:customStyle="1" w:styleId="ZSC3Char">
    <w:name w:val="ZS_C标题3级 Char"/>
    <w:basedOn w:val="ad"/>
    <w:link w:val="ZSC3"/>
    <w:qFormat/>
    <w:rPr>
      <w:rFonts w:ascii="黑体" w:eastAsia="黑体"/>
      <w:sz w:val="21"/>
      <w:szCs w:val="21"/>
    </w:rPr>
  </w:style>
  <w:style w:type="paragraph" w:customStyle="1" w:styleId="TableEntry">
    <w:name w:val="Table Entry"/>
    <w:basedOn w:val="ac"/>
    <w:qFormat/>
    <w:pPr>
      <w:widowControl/>
      <w:spacing w:before="20" w:after="20"/>
      <w:jc w:val="left"/>
    </w:pPr>
    <w:rPr>
      <w:rFonts w:ascii="宋体" w:hAnsi="宋体" w:cs="宋体"/>
      <w:kern w:val="0"/>
      <w:sz w:val="20"/>
    </w:rPr>
  </w:style>
  <w:style w:type="character" w:customStyle="1" w:styleId="afffffff2">
    <w:name w:val="已访问的超链接"/>
    <w:semiHidden/>
    <w:rsid w:val="00493C78"/>
    <w:rPr>
      <w:color w:val="800080"/>
      <w:u w:val="single"/>
    </w:rPr>
  </w:style>
  <w:style w:type="paragraph" w:styleId="TOC">
    <w:name w:val="TOC Heading"/>
    <w:basedOn w:val="1"/>
    <w:next w:val="ac"/>
    <w:uiPriority w:val="39"/>
    <w:qFormat/>
    <w:rsid w:val="00493C78"/>
    <w:pPr>
      <w:keepNext/>
      <w:keepLines/>
      <w:widowControl/>
      <w:numPr>
        <w:numId w:val="0"/>
      </w:numPr>
      <w:spacing w:before="480" w:afterLines="0" w:after="0" w:line="276" w:lineRule="auto"/>
      <w:outlineLvl w:val="9"/>
    </w:pPr>
    <w:rPr>
      <w:rFonts w:ascii="Cambria" w:eastAsia="宋体" w:hAnsi="Cambria"/>
      <w:b/>
      <w:bCs/>
      <w:color w:val="365F91"/>
      <w:sz w:val="28"/>
      <w:szCs w:val="28"/>
      <w:lang w:eastAsia="zh-CN"/>
    </w:rPr>
  </w:style>
  <w:style w:type="numbering" w:styleId="1111110">
    <w:name w:val="Outline List 2"/>
    <w:basedOn w:val="af"/>
    <w:rsid w:val="00493C78"/>
    <w:pPr>
      <w:numPr>
        <w:numId w:val="44"/>
      </w:numPr>
    </w:pPr>
  </w:style>
  <w:style w:type="numbering" w:styleId="111111">
    <w:name w:val="Outline List 1"/>
    <w:basedOn w:val="af"/>
    <w:rsid w:val="00493C78"/>
    <w:pPr>
      <w:numPr>
        <w:numId w:val="46"/>
      </w:numPr>
    </w:pPr>
  </w:style>
  <w:style w:type="numbering" w:styleId="ab">
    <w:name w:val="Outline List 3"/>
    <w:basedOn w:val="af"/>
    <w:rsid w:val="00493C78"/>
    <w:pPr>
      <w:numPr>
        <w:numId w:val="45"/>
      </w:numPr>
    </w:pPr>
  </w:style>
  <w:style w:type="character" w:customStyle="1" w:styleId="opdict3font241">
    <w:name w:val="op_dict3_font241"/>
    <w:rsid w:val="00493C78"/>
    <w:rPr>
      <w:rFonts w:ascii="Arial" w:hAnsi="Arial" w:cs="Arial" w:hint="default"/>
      <w:sz w:val="36"/>
      <w:szCs w:val="36"/>
    </w:rPr>
  </w:style>
  <w:style w:type="character" w:customStyle="1" w:styleId="opdicttext22">
    <w:name w:val="op_dict_text22"/>
    <w:rsid w:val="00493C78"/>
  </w:style>
  <w:style w:type="character" w:customStyle="1" w:styleId="ZSACharChar">
    <w:name w:val="ZS_A正文 Char Char"/>
    <w:rsid w:val="00493C78"/>
    <w:rPr>
      <w:rFonts w:ascii="宋体"/>
      <w:sz w:val="21"/>
      <w:lang w:val="en-US" w:eastAsia="zh-CN" w:bidi="ar-SA"/>
    </w:rPr>
  </w:style>
  <w:style w:type="character" w:customStyle="1" w:styleId="opdicttext2">
    <w:name w:val="op_dict_text2"/>
    <w:rsid w:val="00493C78"/>
  </w:style>
  <w:style w:type="character" w:customStyle="1" w:styleId="ZSB1CharChar">
    <w:name w:val="ZS_B编号1级列项 Char Char"/>
    <w:link w:val="ZSB1"/>
    <w:rsid w:val="00493C78"/>
    <w:rPr>
      <w:rFonts w:ascii="宋体"/>
      <w:sz w:val="21"/>
    </w:rPr>
  </w:style>
  <w:style w:type="character" w:customStyle="1" w:styleId="CharChar0">
    <w:name w:val="段 Char Char"/>
    <w:qFormat/>
    <w:rsid w:val="00493C78"/>
    <w:rPr>
      <w:rFonts w:ascii="宋体"/>
      <w:sz w:val="21"/>
    </w:rPr>
  </w:style>
  <w:style w:type="character" w:customStyle="1" w:styleId="pre">
    <w:name w:val="pre"/>
    <w:basedOn w:val="ad"/>
    <w:rsid w:val="00B24F25"/>
  </w:style>
  <w:style w:type="paragraph" w:customStyle="1" w:styleId="CASCO1">
    <w:name w:val="CASCO 1级标题"/>
    <w:basedOn w:val="ac"/>
    <w:autoRedefine/>
    <w:rsid w:val="007D59DF"/>
    <w:pPr>
      <w:tabs>
        <w:tab w:val="num" w:pos="425"/>
      </w:tabs>
      <w:spacing w:before="360"/>
      <w:ind w:left="425" w:hanging="425"/>
      <w:jc w:val="left"/>
      <w:outlineLvl w:val="0"/>
    </w:pPr>
    <w:rPr>
      <w:rFonts w:ascii="Myriad Pro Black" w:eastAsia="汉仪大黑简" w:hAnsi="Myriad Pro Black" w:cs="Arial"/>
      <w:caps/>
      <w:kern w:val="0"/>
      <w:sz w:val="28"/>
      <w:lang w:val="en-GB"/>
    </w:rPr>
  </w:style>
  <w:style w:type="paragraph" w:customStyle="1" w:styleId="CASCO2">
    <w:name w:val="CASCO 2级标题"/>
    <w:basedOn w:val="21"/>
    <w:autoRedefine/>
    <w:rsid w:val="00464D1F"/>
    <w:pPr>
      <w:widowControl/>
      <w:spacing w:before="240" w:afterLines="0" w:after="0" w:line="240" w:lineRule="auto"/>
      <w:jc w:val="both"/>
    </w:pPr>
    <w:rPr>
      <w:rFonts w:ascii="Myriad Pro Black" w:eastAsia="汉仪大黑简" w:hAnsi="Myriad Pro Black" w:cs="Arial"/>
      <w:kern w:val="44"/>
      <w:sz w:val="28"/>
      <w:szCs w:val="24"/>
      <w:lang w:val="en-GB" w:eastAsia="zh-CN"/>
    </w:rPr>
  </w:style>
  <w:style w:type="paragraph" w:customStyle="1" w:styleId="CASCO0">
    <w:name w:val="CASCO 图形标号"/>
    <w:basedOn w:val="CASCO"/>
    <w:rsid w:val="00464D1F"/>
    <w:pPr>
      <w:jc w:val="center"/>
    </w:pPr>
    <w:rPr>
      <w:color w:val="auto"/>
      <w:sz w:val="21"/>
      <w:lang w:val="x-none" w:eastAsia="x-none"/>
    </w:rPr>
  </w:style>
  <w:style w:type="paragraph" w:customStyle="1" w:styleId="afffffff3">
    <w:name w:val="表格文字太原"/>
    <w:basedOn w:val="ac"/>
    <w:rsid w:val="00783268"/>
    <w:pPr>
      <w:jc w:val="center"/>
    </w:pPr>
    <w:rPr>
      <w:rFonts w:cs="宋体"/>
      <w:szCs w:val="20"/>
    </w:rPr>
  </w:style>
  <w:style w:type="paragraph" w:customStyle="1" w:styleId="ReqEnd">
    <w:name w:val="Req_End"/>
    <w:basedOn w:val="ac"/>
    <w:rsid w:val="00CE34B0"/>
    <w:pPr>
      <w:widowControl/>
      <w:jc w:val="left"/>
    </w:pPr>
    <w:rPr>
      <w:rFonts w:ascii="FuturaA Bk BT" w:hAnsi="FuturaA Bk BT"/>
      <w:color w:val="808000"/>
      <w:kern w:val="0"/>
      <w:sz w:val="16"/>
      <w:lang w:val="x-none" w:eastAsia="fr-FR"/>
    </w:rPr>
  </w:style>
  <w:style w:type="character" w:customStyle="1" w:styleId="keywords-mean">
    <w:name w:val="keywords-mean"/>
    <w:basedOn w:val="ad"/>
    <w:rsid w:val="002D3795"/>
  </w:style>
  <w:style w:type="paragraph" w:customStyle="1" w:styleId="ReqID">
    <w:name w:val="Req_ID"/>
    <w:basedOn w:val="ac"/>
    <w:rsid w:val="00E234DB"/>
    <w:pPr>
      <w:widowControl/>
      <w:jc w:val="left"/>
    </w:pPr>
    <w:rPr>
      <w:rFonts w:ascii="FuturaA Bk BT" w:hAnsi="FuturaA Bk BT"/>
      <w:color w:val="FF0000"/>
      <w:kern w:val="0"/>
      <w:sz w:val="16"/>
      <w:lang w:val="fr-FR" w:eastAsia="fr-FR"/>
    </w:rPr>
  </w:style>
  <w:style w:type="character" w:customStyle="1" w:styleId="1e">
    <w:name w:val="样式1 字符"/>
    <w:link w:val="1f"/>
    <w:qFormat/>
    <w:rsid w:val="007671E5"/>
    <w:rPr>
      <w:rFonts w:hAnsi="Calibri" w:cs="Calibri"/>
    </w:rPr>
  </w:style>
  <w:style w:type="paragraph" w:customStyle="1" w:styleId="1f">
    <w:name w:val="样式1"/>
    <w:basedOn w:val="ZSA0"/>
    <w:link w:val="1e"/>
    <w:qFormat/>
    <w:rsid w:val="007671E5"/>
    <w:pPr>
      <w:tabs>
        <w:tab w:val="clear" w:pos="4201"/>
        <w:tab w:val="clear" w:pos="9298"/>
        <w:tab w:val="left" w:pos="210"/>
      </w:tabs>
      <w:adjustRightInd w:val="0"/>
      <w:ind w:left="811" w:firstLineChars="0" w:firstLine="0"/>
      <w:jc w:val="left"/>
    </w:pPr>
    <w:rPr>
      <w:rFonts w:ascii="Times New Roman" w:hAnsi="Calibri" w:cs="Calibri"/>
      <w:sz w:val="20"/>
    </w:rPr>
  </w:style>
  <w:style w:type="character" w:customStyle="1" w:styleId="affffffe">
    <w:name w:val="列表段落 字符"/>
    <w:link w:val="affffffd"/>
    <w:qFormat/>
    <w:rsid w:val="007671E5"/>
    <w:rPr>
      <w:rFonts w:ascii="宋体" w:hAnsi="宋体" w:cs="宋体"/>
      <w:sz w:val="24"/>
      <w:szCs w:val="24"/>
    </w:rPr>
  </w:style>
  <w:style w:type="paragraph" w:customStyle="1" w:styleId="afffffff4">
    <w:name w:val="附录标识"/>
    <w:basedOn w:val="a3"/>
    <w:uiPriority w:val="99"/>
    <w:qFormat/>
    <w:rsid w:val="007E36FE"/>
    <w:pPr>
      <w:numPr>
        <w:numId w:val="0"/>
      </w:numPr>
      <w:tabs>
        <w:tab w:val="left" w:pos="6405"/>
      </w:tabs>
      <w:spacing w:after="200"/>
    </w:pPr>
    <w:rPr>
      <w:sz w:val="21"/>
    </w:rPr>
  </w:style>
  <w:style w:type="paragraph" w:customStyle="1" w:styleId="afffffff5">
    <w:name w:val="附录章标题"/>
    <w:next w:val="afffffff1"/>
    <w:uiPriority w:val="99"/>
    <w:qFormat/>
    <w:rsid w:val="007E36FE"/>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fff6">
    <w:name w:val="附录一级条标题"/>
    <w:basedOn w:val="afffffff5"/>
    <w:next w:val="afffffff1"/>
    <w:uiPriority w:val="99"/>
    <w:qFormat/>
    <w:rsid w:val="007E36FE"/>
    <w:pPr>
      <w:autoSpaceDN w:val="0"/>
      <w:spacing w:beforeLines="0" w:afterLines="0"/>
      <w:outlineLvl w:val="2"/>
    </w:pPr>
  </w:style>
  <w:style w:type="paragraph" w:customStyle="1" w:styleId="afffffff7">
    <w:name w:val="附录二级条标题"/>
    <w:basedOn w:val="afffffff6"/>
    <w:next w:val="afffffff1"/>
    <w:uiPriority w:val="99"/>
    <w:qFormat/>
    <w:rsid w:val="007E36FE"/>
    <w:pPr>
      <w:outlineLvl w:val="3"/>
    </w:pPr>
  </w:style>
  <w:style w:type="paragraph" w:customStyle="1" w:styleId="afffffff8">
    <w:name w:val="附录三级条标题"/>
    <w:basedOn w:val="afffffff7"/>
    <w:next w:val="afffffff1"/>
    <w:uiPriority w:val="99"/>
    <w:qFormat/>
    <w:rsid w:val="007E36FE"/>
    <w:pPr>
      <w:outlineLvl w:val="4"/>
    </w:pPr>
  </w:style>
  <w:style w:type="paragraph" w:customStyle="1" w:styleId="afffffff9">
    <w:name w:val="附录四级条标题"/>
    <w:basedOn w:val="afffffff8"/>
    <w:next w:val="afffffff1"/>
    <w:uiPriority w:val="99"/>
    <w:qFormat/>
    <w:rsid w:val="007E36FE"/>
    <w:pPr>
      <w:outlineLvl w:val="5"/>
    </w:pPr>
  </w:style>
  <w:style w:type="paragraph" w:customStyle="1" w:styleId="afffffffa">
    <w:name w:val="附录五级条标题"/>
    <w:basedOn w:val="afffffff9"/>
    <w:next w:val="afffffff1"/>
    <w:uiPriority w:val="99"/>
    <w:qFormat/>
    <w:rsid w:val="007E36FE"/>
    <w:pPr>
      <w:outlineLvl w:val="6"/>
    </w:pPr>
  </w:style>
  <w:style w:type="character" w:customStyle="1" w:styleId="af6">
    <w:name w:val="题注 字符"/>
    <w:aliases w:val="CMMI图题表题 字符,CMMI题注 字符"/>
    <w:basedOn w:val="ad"/>
    <w:link w:val="af5"/>
    <w:uiPriority w:val="35"/>
    <w:qFormat/>
    <w:locked/>
    <w:rsid w:val="00490422"/>
    <w:rPr>
      <w:rFonts w:eastAsia="黑体" w:cs="Arial"/>
      <w:kern w:val="2"/>
      <w:sz w:val="21"/>
      <w:szCs w:val="21"/>
    </w:rPr>
  </w:style>
  <w:style w:type="paragraph" w:customStyle="1" w:styleId="triangle3">
    <w:name w:val="triangle3"/>
    <w:basedOn w:val="affffffd"/>
    <w:qFormat/>
    <w:rsid w:val="00490422"/>
    <w:pPr>
      <w:widowControl w:val="0"/>
      <w:numPr>
        <w:numId w:val="64"/>
      </w:numPr>
      <w:spacing w:line="360" w:lineRule="auto"/>
      <w:ind w:left="420" w:firstLineChars="0" w:firstLine="0"/>
      <w:jc w:val="both"/>
    </w:pPr>
    <w:rPr>
      <w:rFonts w:ascii="Times New Roman" w:hAnsi="Times New Roman" w:cs="Times New Roman"/>
      <w:kern w:val="2"/>
      <w:sz w:val="21"/>
    </w:rPr>
  </w:style>
  <w:style w:type="paragraph" w:customStyle="1" w:styleId="TableParagraph">
    <w:name w:val="Table Paragraph"/>
    <w:basedOn w:val="ac"/>
    <w:uiPriority w:val="1"/>
    <w:qFormat/>
    <w:rsid w:val="00490422"/>
    <w:pPr>
      <w:autoSpaceDE w:val="0"/>
      <w:autoSpaceDN w:val="0"/>
      <w:jc w:val="left"/>
    </w:pPr>
    <w:rPr>
      <w:rFonts w:ascii="Arial" w:eastAsia="Arial" w:hAnsi="Arial" w:cs="Arial"/>
      <w:kern w:val="0"/>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967">
      <w:bodyDiv w:val="1"/>
      <w:marLeft w:val="0"/>
      <w:marRight w:val="0"/>
      <w:marTop w:val="0"/>
      <w:marBottom w:val="0"/>
      <w:divBdr>
        <w:top w:val="none" w:sz="0" w:space="0" w:color="auto"/>
        <w:left w:val="none" w:sz="0" w:space="0" w:color="auto"/>
        <w:bottom w:val="none" w:sz="0" w:space="0" w:color="auto"/>
        <w:right w:val="none" w:sz="0" w:space="0" w:color="auto"/>
      </w:divBdr>
    </w:div>
    <w:div w:id="16781178">
      <w:bodyDiv w:val="1"/>
      <w:marLeft w:val="0"/>
      <w:marRight w:val="0"/>
      <w:marTop w:val="0"/>
      <w:marBottom w:val="0"/>
      <w:divBdr>
        <w:top w:val="none" w:sz="0" w:space="0" w:color="auto"/>
        <w:left w:val="none" w:sz="0" w:space="0" w:color="auto"/>
        <w:bottom w:val="none" w:sz="0" w:space="0" w:color="auto"/>
        <w:right w:val="none" w:sz="0" w:space="0" w:color="auto"/>
      </w:divBdr>
    </w:div>
    <w:div w:id="68309046">
      <w:bodyDiv w:val="1"/>
      <w:marLeft w:val="0"/>
      <w:marRight w:val="0"/>
      <w:marTop w:val="0"/>
      <w:marBottom w:val="0"/>
      <w:divBdr>
        <w:top w:val="none" w:sz="0" w:space="0" w:color="auto"/>
        <w:left w:val="none" w:sz="0" w:space="0" w:color="auto"/>
        <w:bottom w:val="none" w:sz="0" w:space="0" w:color="auto"/>
        <w:right w:val="none" w:sz="0" w:space="0" w:color="auto"/>
      </w:divBdr>
      <w:divsChild>
        <w:div w:id="787552278">
          <w:marLeft w:val="0"/>
          <w:marRight w:val="0"/>
          <w:marTop w:val="0"/>
          <w:marBottom w:val="0"/>
          <w:divBdr>
            <w:top w:val="none" w:sz="0" w:space="0" w:color="auto"/>
            <w:left w:val="none" w:sz="0" w:space="0" w:color="auto"/>
            <w:bottom w:val="none" w:sz="0" w:space="0" w:color="auto"/>
            <w:right w:val="none" w:sz="0" w:space="0" w:color="auto"/>
          </w:divBdr>
          <w:divsChild>
            <w:div w:id="1351108027">
              <w:marLeft w:val="0"/>
              <w:marRight w:val="0"/>
              <w:marTop w:val="0"/>
              <w:marBottom w:val="0"/>
              <w:divBdr>
                <w:top w:val="none" w:sz="0" w:space="0" w:color="auto"/>
                <w:left w:val="none" w:sz="0" w:space="0" w:color="auto"/>
                <w:bottom w:val="none" w:sz="0" w:space="0" w:color="auto"/>
                <w:right w:val="none" w:sz="0" w:space="0" w:color="auto"/>
              </w:divBdr>
              <w:divsChild>
                <w:div w:id="1705446676">
                  <w:marLeft w:val="0"/>
                  <w:marRight w:val="0"/>
                  <w:marTop w:val="0"/>
                  <w:marBottom w:val="0"/>
                  <w:divBdr>
                    <w:top w:val="none" w:sz="0" w:space="0" w:color="auto"/>
                    <w:left w:val="none" w:sz="0" w:space="0" w:color="auto"/>
                    <w:bottom w:val="none" w:sz="0" w:space="0" w:color="auto"/>
                    <w:right w:val="none" w:sz="0" w:space="0" w:color="auto"/>
                  </w:divBdr>
                  <w:divsChild>
                    <w:div w:id="2089881390">
                      <w:marLeft w:val="0"/>
                      <w:marRight w:val="0"/>
                      <w:marTop w:val="0"/>
                      <w:marBottom w:val="0"/>
                      <w:divBdr>
                        <w:top w:val="none" w:sz="0" w:space="0" w:color="auto"/>
                        <w:left w:val="none" w:sz="0" w:space="0" w:color="auto"/>
                        <w:bottom w:val="none" w:sz="0" w:space="0" w:color="auto"/>
                        <w:right w:val="none" w:sz="0" w:space="0" w:color="auto"/>
                      </w:divBdr>
                      <w:divsChild>
                        <w:div w:id="1642953660">
                          <w:marLeft w:val="0"/>
                          <w:marRight w:val="0"/>
                          <w:marTop w:val="0"/>
                          <w:marBottom w:val="900"/>
                          <w:divBdr>
                            <w:top w:val="none" w:sz="0" w:space="0" w:color="auto"/>
                            <w:left w:val="none" w:sz="0" w:space="0" w:color="auto"/>
                            <w:bottom w:val="none" w:sz="0" w:space="0" w:color="auto"/>
                            <w:right w:val="none" w:sz="0" w:space="0" w:color="auto"/>
                          </w:divBdr>
                          <w:divsChild>
                            <w:div w:id="1306810980">
                              <w:marLeft w:val="0"/>
                              <w:marRight w:val="0"/>
                              <w:marTop w:val="0"/>
                              <w:marBottom w:val="0"/>
                              <w:divBdr>
                                <w:top w:val="none" w:sz="0" w:space="0" w:color="auto"/>
                                <w:left w:val="none" w:sz="0" w:space="0" w:color="auto"/>
                                <w:bottom w:val="none" w:sz="0" w:space="0" w:color="auto"/>
                                <w:right w:val="none" w:sz="0" w:space="0" w:color="auto"/>
                              </w:divBdr>
                              <w:divsChild>
                                <w:div w:id="1788893793">
                                  <w:marLeft w:val="0"/>
                                  <w:marRight w:val="0"/>
                                  <w:marTop w:val="0"/>
                                  <w:marBottom w:val="0"/>
                                  <w:divBdr>
                                    <w:top w:val="none" w:sz="0" w:space="0" w:color="auto"/>
                                    <w:left w:val="none" w:sz="0" w:space="0" w:color="auto"/>
                                    <w:bottom w:val="none" w:sz="0" w:space="0" w:color="auto"/>
                                    <w:right w:val="none" w:sz="0" w:space="0" w:color="auto"/>
                                  </w:divBdr>
                                  <w:divsChild>
                                    <w:div w:id="1152020667">
                                      <w:marLeft w:val="0"/>
                                      <w:marRight w:val="0"/>
                                      <w:marTop w:val="0"/>
                                      <w:marBottom w:val="0"/>
                                      <w:divBdr>
                                        <w:top w:val="none" w:sz="0" w:space="0" w:color="auto"/>
                                        <w:left w:val="none" w:sz="0" w:space="0" w:color="auto"/>
                                        <w:bottom w:val="none" w:sz="0" w:space="0" w:color="auto"/>
                                        <w:right w:val="none" w:sz="0" w:space="0" w:color="auto"/>
                                      </w:divBdr>
                                      <w:divsChild>
                                        <w:div w:id="1689453136">
                                          <w:marLeft w:val="0"/>
                                          <w:marRight w:val="0"/>
                                          <w:marTop w:val="0"/>
                                          <w:marBottom w:val="0"/>
                                          <w:divBdr>
                                            <w:top w:val="none" w:sz="0" w:space="0" w:color="auto"/>
                                            <w:left w:val="none" w:sz="0" w:space="0" w:color="auto"/>
                                            <w:bottom w:val="none" w:sz="0" w:space="0" w:color="auto"/>
                                            <w:right w:val="none" w:sz="0" w:space="0" w:color="auto"/>
                                          </w:divBdr>
                                          <w:divsChild>
                                            <w:div w:id="586547670">
                                              <w:marLeft w:val="0"/>
                                              <w:marRight w:val="0"/>
                                              <w:marTop w:val="0"/>
                                              <w:marBottom w:val="0"/>
                                              <w:divBdr>
                                                <w:top w:val="single" w:sz="6" w:space="0" w:color="EEEEEE"/>
                                                <w:left w:val="single" w:sz="2" w:space="0" w:color="EEEEEE"/>
                                                <w:bottom w:val="single" w:sz="6" w:space="0" w:color="EEEEEE"/>
                                                <w:right w:val="single" w:sz="6" w:space="0" w:color="EEEEEE"/>
                                              </w:divBdr>
                                              <w:divsChild>
                                                <w:div w:id="11758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2411">
                                      <w:marLeft w:val="0"/>
                                      <w:marRight w:val="0"/>
                                      <w:marTop w:val="0"/>
                                      <w:marBottom w:val="0"/>
                                      <w:divBdr>
                                        <w:top w:val="none" w:sz="0" w:space="0" w:color="auto"/>
                                        <w:left w:val="none" w:sz="0" w:space="0" w:color="auto"/>
                                        <w:bottom w:val="none" w:sz="0" w:space="0" w:color="auto"/>
                                        <w:right w:val="none" w:sz="0" w:space="0" w:color="auto"/>
                                      </w:divBdr>
                                      <w:divsChild>
                                        <w:div w:id="282885919">
                                          <w:marLeft w:val="0"/>
                                          <w:marRight w:val="0"/>
                                          <w:marTop w:val="0"/>
                                          <w:marBottom w:val="0"/>
                                          <w:divBdr>
                                            <w:top w:val="single" w:sz="6" w:space="0" w:color="DEDEDE"/>
                                            <w:left w:val="single" w:sz="6" w:space="0" w:color="DEDEDE"/>
                                            <w:bottom w:val="single" w:sz="6" w:space="0" w:color="DEDEDE"/>
                                            <w:right w:val="single" w:sz="6" w:space="0" w:color="DEDEDE"/>
                                          </w:divBdr>
                                          <w:divsChild>
                                            <w:div w:id="1620255276">
                                              <w:marLeft w:val="0"/>
                                              <w:marRight w:val="0"/>
                                              <w:marTop w:val="0"/>
                                              <w:marBottom w:val="0"/>
                                              <w:divBdr>
                                                <w:top w:val="none" w:sz="0" w:space="0" w:color="auto"/>
                                                <w:left w:val="none" w:sz="0" w:space="0" w:color="auto"/>
                                                <w:bottom w:val="none" w:sz="0" w:space="0" w:color="auto"/>
                                                <w:right w:val="none" w:sz="0" w:space="0" w:color="auto"/>
                                              </w:divBdr>
                                              <w:divsChild>
                                                <w:div w:id="1024474833">
                                                  <w:marLeft w:val="0"/>
                                                  <w:marRight w:val="0"/>
                                                  <w:marTop w:val="0"/>
                                                  <w:marBottom w:val="0"/>
                                                  <w:divBdr>
                                                    <w:top w:val="none" w:sz="0" w:space="0" w:color="auto"/>
                                                    <w:left w:val="none" w:sz="0" w:space="0" w:color="auto"/>
                                                    <w:bottom w:val="none" w:sz="0" w:space="0" w:color="auto"/>
                                                    <w:right w:val="none" w:sz="0" w:space="0" w:color="auto"/>
                                                  </w:divBdr>
                                                  <w:divsChild>
                                                    <w:div w:id="1598906543">
                                                      <w:marLeft w:val="0"/>
                                                      <w:marRight w:val="0"/>
                                                      <w:marTop w:val="0"/>
                                                      <w:marBottom w:val="0"/>
                                                      <w:divBdr>
                                                        <w:top w:val="single" w:sz="6" w:space="0" w:color="4395FF"/>
                                                        <w:left w:val="single" w:sz="6" w:space="9" w:color="4395FF"/>
                                                        <w:bottom w:val="single" w:sz="6" w:space="0" w:color="4395FF"/>
                                                        <w:right w:val="single" w:sz="6" w:space="9" w:color="4395FF"/>
                                                      </w:divBdr>
                                                    </w:div>
                                                    <w:div w:id="1981224770">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136026462">
                                                  <w:marLeft w:val="0"/>
                                                  <w:marRight w:val="120"/>
                                                  <w:marTop w:val="0"/>
                                                  <w:marBottom w:val="0"/>
                                                  <w:divBdr>
                                                    <w:top w:val="none" w:sz="0" w:space="0" w:color="auto"/>
                                                    <w:left w:val="none" w:sz="0" w:space="0" w:color="auto"/>
                                                    <w:bottom w:val="none" w:sz="0" w:space="0" w:color="auto"/>
                                                    <w:right w:val="none" w:sz="0" w:space="0" w:color="auto"/>
                                                  </w:divBdr>
                                                </w:div>
                                                <w:div w:id="1496802938">
                                                  <w:marLeft w:val="0"/>
                                                  <w:marRight w:val="0"/>
                                                  <w:marTop w:val="0"/>
                                                  <w:marBottom w:val="0"/>
                                                  <w:divBdr>
                                                    <w:top w:val="none" w:sz="0" w:space="0" w:color="auto"/>
                                                    <w:left w:val="none" w:sz="0" w:space="0" w:color="auto"/>
                                                    <w:bottom w:val="none" w:sz="0" w:space="0" w:color="auto"/>
                                                    <w:right w:val="none" w:sz="0" w:space="0" w:color="auto"/>
                                                  </w:divBdr>
                                                  <w:divsChild>
                                                    <w:div w:id="180825574">
                                                      <w:marLeft w:val="0"/>
                                                      <w:marRight w:val="0"/>
                                                      <w:marTop w:val="0"/>
                                                      <w:marBottom w:val="0"/>
                                                      <w:divBdr>
                                                        <w:top w:val="none" w:sz="0" w:space="0" w:color="auto"/>
                                                        <w:left w:val="none" w:sz="0" w:space="0" w:color="auto"/>
                                                        <w:bottom w:val="none" w:sz="0" w:space="0" w:color="auto"/>
                                                        <w:right w:val="none" w:sz="0" w:space="0" w:color="auto"/>
                                                      </w:divBdr>
                                                      <w:divsChild>
                                                        <w:div w:id="326592189">
                                                          <w:marLeft w:val="0"/>
                                                          <w:marRight w:val="0"/>
                                                          <w:marTop w:val="0"/>
                                                          <w:marBottom w:val="0"/>
                                                          <w:divBdr>
                                                            <w:top w:val="single" w:sz="6" w:space="0" w:color="E7E7E7"/>
                                                            <w:left w:val="single" w:sz="6" w:space="0" w:color="E7E7E7"/>
                                                            <w:bottom w:val="single" w:sz="6" w:space="0" w:color="E7E7E7"/>
                                                            <w:right w:val="single" w:sz="6" w:space="0" w:color="E7E7E7"/>
                                                          </w:divBdr>
                                                          <w:divsChild>
                                                            <w:div w:id="1594819481">
                                                              <w:marLeft w:val="0"/>
                                                              <w:marRight w:val="0"/>
                                                              <w:marTop w:val="0"/>
                                                              <w:marBottom w:val="0"/>
                                                              <w:divBdr>
                                                                <w:top w:val="none" w:sz="0" w:space="0" w:color="auto"/>
                                                                <w:left w:val="none" w:sz="0" w:space="0" w:color="auto"/>
                                                                <w:bottom w:val="none" w:sz="0" w:space="0" w:color="auto"/>
                                                                <w:right w:val="none" w:sz="0" w:space="0" w:color="auto"/>
                                                              </w:divBdr>
                                                              <w:divsChild>
                                                                <w:div w:id="17934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411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02250">
      <w:bodyDiv w:val="1"/>
      <w:marLeft w:val="0"/>
      <w:marRight w:val="0"/>
      <w:marTop w:val="0"/>
      <w:marBottom w:val="0"/>
      <w:divBdr>
        <w:top w:val="none" w:sz="0" w:space="0" w:color="auto"/>
        <w:left w:val="none" w:sz="0" w:space="0" w:color="auto"/>
        <w:bottom w:val="none" w:sz="0" w:space="0" w:color="auto"/>
        <w:right w:val="none" w:sz="0" w:space="0" w:color="auto"/>
      </w:divBdr>
    </w:div>
    <w:div w:id="212154732">
      <w:bodyDiv w:val="1"/>
      <w:marLeft w:val="0"/>
      <w:marRight w:val="0"/>
      <w:marTop w:val="0"/>
      <w:marBottom w:val="0"/>
      <w:divBdr>
        <w:top w:val="none" w:sz="0" w:space="0" w:color="auto"/>
        <w:left w:val="none" w:sz="0" w:space="0" w:color="auto"/>
        <w:bottom w:val="none" w:sz="0" w:space="0" w:color="auto"/>
        <w:right w:val="none" w:sz="0" w:space="0" w:color="auto"/>
      </w:divBdr>
    </w:div>
    <w:div w:id="320547436">
      <w:bodyDiv w:val="1"/>
      <w:marLeft w:val="0"/>
      <w:marRight w:val="0"/>
      <w:marTop w:val="0"/>
      <w:marBottom w:val="0"/>
      <w:divBdr>
        <w:top w:val="none" w:sz="0" w:space="0" w:color="auto"/>
        <w:left w:val="none" w:sz="0" w:space="0" w:color="auto"/>
        <w:bottom w:val="none" w:sz="0" w:space="0" w:color="auto"/>
        <w:right w:val="none" w:sz="0" w:space="0" w:color="auto"/>
      </w:divBdr>
    </w:div>
    <w:div w:id="333538247">
      <w:bodyDiv w:val="1"/>
      <w:marLeft w:val="0"/>
      <w:marRight w:val="0"/>
      <w:marTop w:val="0"/>
      <w:marBottom w:val="0"/>
      <w:divBdr>
        <w:top w:val="none" w:sz="0" w:space="0" w:color="auto"/>
        <w:left w:val="none" w:sz="0" w:space="0" w:color="auto"/>
        <w:bottom w:val="none" w:sz="0" w:space="0" w:color="auto"/>
        <w:right w:val="none" w:sz="0" w:space="0" w:color="auto"/>
      </w:divBdr>
    </w:div>
    <w:div w:id="460459782">
      <w:bodyDiv w:val="1"/>
      <w:marLeft w:val="0"/>
      <w:marRight w:val="0"/>
      <w:marTop w:val="0"/>
      <w:marBottom w:val="0"/>
      <w:divBdr>
        <w:top w:val="none" w:sz="0" w:space="0" w:color="auto"/>
        <w:left w:val="none" w:sz="0" w:space="0" w:color="auto"/>
        <w:bottom w:val="none" w:sz="0" w:space="0" w:color="auto"/>
        <w:right w:val="none" w:sz="0" w:space="0" w:color="auto"/>
      </w:divBdr>
      <w:divsChild>
        <w:div w:id="434718349">
          <w:marLeft w:val="0"/>
          <w:marRight w:val="0"/>
          <w:marTop w:val="0"/>
          <w:marBottom w:val="0"/>
          <w:divBdr>
            <w:top w:val="none" w:sz="0" w:space="0" w:color="auto"/>
            <w:left w:val="none" w:sz="0" w:space="0" w:color="auto"/>
            <w:bottom w:val="none" w:sz="0" w:space="0" w:color="auto"/>
            <w:right w:val="none" w:sz="0" w:space="0" w:color="auto"/>
          </w:divBdr>
          <w:divsChild>
            <w:div w:id="120444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4409">
      <w:bodyDiv w:val="1"/>
      <w:marLeft w:val="0"/>
      <w:marRight w:val="0"/>
      <w:marTop w:val="0"/>
      <w:marBottom w:val="0"/>
      <w:divBdr>
        <w:top w:val="none" w:sz="0" w:space="0" w:color="auto"/>
        <w:left w:val="none" w:sz="0" w:space="0" w:color="auto"/>
        <w:bottom w:val="none" w:sz="0" w:space="0" w:color="auto"/>
        <w:right w:val="none" w:sz="0" w:space="0" w:color="auto"/>
      </w:divBdr>
    </w:div>
    <w:div w:id="627006620">
      <w:bodyDiv w:val="1"/>
      <w:marLeft w:val="0"/>
      <w:marRight w:val="0"/>
      <w:marTop w:val="0"/>
      <w:marBottom w:val="0"/>
      <w:divBdr>
        <w:top w:val="none" w:sz="0" w:space="0" w:color="auto"/>
        <w:left w:val="none" w:sz="0" w:space="0" w:color="auto"/>
        <w:bottom w:val="none" w:sz="0" w:space="0" w:color="auto"/>
        <w:right w:val="none" w:sz="0" w:space="0" w:color="auto"/>
      </w:divBdr>
    </w:div>
    <w:div w:id="627318923">
      <w:bodyDiv w:val="1"/>
      <w:marLeft w:val="0"/>
      <w:marRight w:val="0"/>
      <w:marTop w:val="0"/>
      <w:marBottom w:val="0"/>
      <w:divBdr>
        <w:top w:val="none" w:sz="0" w:space="0" w:color="auto"/>
        <w:left w:val="none" w:sz="0" w:space="0" w:color="auto"/>
        <w:bottom w:val="none" w:sz="0" w:space="0" w:color="auto"/>
        <w:right w:val="none" w:sz="0" w:space="0" w:color="auto"/>
      </w:divBdr>
    </w:div>
    <w:div w:id="683478613">
      <w:bodyDiv w:val="1"/>
      <w:marLeft w:val="0"/>
      <w:marRight w:val="0"/>
      <w:marTop w:val="0"/>
      <w:marBottom w:val="0"/>
      <w:divBdr>
        <w:top w:val="none" w:sz="0" w:space="0" w:color="auto"/>
        <w:left w:val="none" w:sz="0" w:space="0" w:color="auto"/>
        <w:bottom w:val="none" w:sz="0" w:space="0" w:color="auto"/>
        <w:right w:val="none" w:sz="0" w:space="0" w:color="auto"/>
      </w:divBdr>
    </w:div>
    <w:div w:id="744305628">
      <w:bodyDiv w:val="1"/>
      <w:marLeft w:val="0"/>
      <w:marRight w:val="0"/>
      <w:marTop w:val="0"/>
      <w:marBottom w:val="0"/>
      <w:divBdr>
        <w:top w:val="none" w:sz="0" w:space="0" w:color="auto"/>
        <w:left w:val="none" w:sz="0" w:space="0" w:color="auto"/>
        <w:bottom w:val="none" w:sz="0" w:space="0" w:color="auto"/>
        <w:right w:val="none" w:sz="0" w:space="0" w:color="auto"/>
      </w:divBdr>
    </w:div>
    <w:div w:id="803278930">
      <w:bodyDiv w:val="1"/>
      <w:marLeft w:val="0"/>
      <w:marRight w:val="0"/>
      <w:marTop w:val="0"/>
      <w:marBottom w:val="0"/>
      <w:divBdr>
        <w:top w:val="none" w:sz="0" w:space="0" w:color="auto"/>
        <w:left w:val="none" w:sz="0" w:space="0" w:color="auto"/>
        <w:bottom w:val="none" w:sz="0" w:space="0" w:color="auto"/>
        <w:right w:val="none" w:sz="0" w:space="0" w:color="auto"/>
      </w:divBdr>
    </w:div>
    <w:div w:id="866723232">
      <w:bodyDiv w:val="1"/>
      <w:marLeft w:val="0"/>
      <w:marRight w:val="0"/>
      <w:marTop w:val="0"/>
      <w:marBottom w:val="0"/>
      <w:divBdr>
        <w:top w:val="none" w:sz="0" w:space="0" w:color="auto"/>
        <w:left w:val="none" w:sz="0" w:space="0" w:color="auto"/>
        <w:bottom w:val="none" w:sz="0" w:space="0" w:color="auto"/>
        <w:right w:val="none" w:sz="0" w:space="0" w:color="auto"/>
      </w:divBdr>
    </w:div>
    <w:div w:id="924338756">
      <w:bodyDiv w:val="1"/>
      <w:marLeft w:val="0"/>
      <w:marRight w:val="0"/>
      <w:marTop w:val="0"/>
      <w:marBottom w:val="0"/>
      <w:divBdr>
        <w:top w:val="none" w:sz="0" w:space="0" w:color="auto"/>
        <w:left w:val="none" w:sz="0" w:space="0" w:color="auto"/>
        <w:bottom w:val="none" w:sz="0" w:space="0" w:color="auto"/>
        <w:right w:val="none" w:sz="0" w:space="0" w:color="auto"/>
      </w:divBdr>
    </w:div>
    <w:div w:id="944770608">
      <w:bodyDiv w:val="1"/>
      <w:marLeft w:val="0"/>
      <w:marRight w:val="0"/>
      <w:marTop w:val="0"/>
      <w:marBottom w:val="0"/>
      <w:divBdr>
        <w:top w:val="none" w:sz="0" w:space="0" w:color="auto"/>
        <w:left w:val="none" w:sz="0" w:space="0" w:color="auto"/>
        <w:bottom w:val="none" w:sz="0" w:space="0" w:color="auto"/>
        <w:right w:val="none" w:sz="0" w:space="0" w:color="auto"/>
      </w:divBdr>
    </w:div>
    <w:div w:id="981158785">
      <w:bodyDiv w:val="1"/>
      <w:marLeft w:val="0"/>
      <w:marRight w:val="0"/>
      <w:marTop w:val="0"/>
      <w:marBottom w:val="0"/>
      <w:divBdr>
        <w:top w:val="none" w:sz="0" w:space="0" w:color="auto"/>
        <w:left w:val="none" w:sz="0" w:space="0" w:color="auto"/>
        <w:bottom w:val="none" w:sz="0" w:space="0" w:color="auto"/>
        <w:right w:val="none" w:sz="0" w:space="0" w:color="auto"/>
      </w:divBdr>
    </w:div>
    <w:div w:id="1011956255">
      <w:bodyDiv w:val="1"/>
      <w:marLeft w:val="0"/>
      <w:marRight w:val="0"/>
      <w:marTop w:val="0"/>
      <w:marBottom w:val="0"/>
      <w:divBdr>
        <w:top w:val="none" w:sz="0" w:space="0" w:color="auto"/>
        <w:left w:val="none" w:sz="0" w:space="0" w:color="auto"/>
        <w:bottom w:val="none" w:sz="0" w:space="0" w:color="auto"/>
        <w:right w:val="none" w:sz="0" w:space="0" w:color="auto"/>
      </w:divBdr>
    </w:div>
    <w:div w:id="1190527174">
      <w:bodyDiv w:val="1"/>
      <w:marLeft w:val="0"/>
      <w:marRight w:val="0"/>
      <w:marTop w:val="0"/>
      <w:marBottom w:val="0"/>
      <w:divBdr>
        <w:top w:val="none" w:sz="0" w:space="0" w:color="auto"/>
        <w:left w:val="none" w:sz="0" w:space="0" w:color="auto"/>
        <w:bottom w:val="none" w:sz="0" w:space="0" w:color="auto"/>
        <w:right w:val="none" w:sz="0" w:space="0" w:color="auto"/>
      </w:divBdr>
    </w:div>
    <w:div w:id="1296719491">
      <w:bodyDiv w:val="1"/>
      <w:marLeft w:val="0"/>
      <w:marRight w:val="0"/>
      <w:marTop w:val="0"/>
      <w:marBottom w:val="0"/>
      <w:divBdr>
        <w:top w:val="none" w:sz="0" w:space="0" w:color="auto"/>
        <w:left w:val="none" w:sz="0" w:space="0" w:color="auto"/>
        <w:bottom w:val="none" w:sz="0" w:space="0" w:color="auto"/>
        <w:right w:val="none" w:sz="0" w:space="0" w:color="auto"/>
      </w:divBdr>
    </w:div>
    <w:div w:id="1320114469">
      <w:bodyDiv w:val="1"/>
      <w:marLeft w:val="0"/>
      <w:marRight w:val="0"/>
      <w:marTop w:val="0"/>
      <w:marBottom w:val="0"/>
      <w:divBdr>
        <w:top w:val="none" w:sz="0" w:space="0" w:color="auto"/>
        <w:left w:val="none" w:sz="0" w:space="0" w:color="auto"/>
        <w:bottom w:val="none" w:sz="0" w:space="0" w:color="auto"/>
        <w:right w:val="none" w:sz="0" w:space="0" w:color="auto"/>
      </w:divBdr>
      <w:divsChild>
        <w:div w:id="1456826898">
          <w:marLeft w:val="0"/>
          <w:marRight w:val="0"/>
          <w:marTop w:val="0"/>
          <w:marBottom w:val="0"/>
          <w:divBdr>
            <w:top w:val="none" w:sz="0" w:space="0" w:color="auto"/>
            <w:left w:val="none" w:sz="0" w:space="0" w:color="auto"/>
            <w:bottom w:val="none" w:sz="0" w:space="0" w:color="auto"/>
            <w:right w:val="none" w:sz="0" w:space="0" w:color="auto"/>
          </w:divBdr>
          <w:divsChild>
            <w:div w:id="2056158879">
              <w:marLeft w:val="0"/>
              <w:marRight w:val="0"/>
              <w:marTop w:val="0"/>
              <w:marBottom w:val="0"/>
              <w:divBdr>
                <w:top w:val="none" w:sz="0" w:space="0" w:color="auto"/>
                <w:left w:val="none" w:sz="0" w:space="0" w:color="auto"/>
                <w:bottom w:val="none" w:sz="0" w:space="0" w:color="auto"/>
                <w:right w:val="none" w:sz="0" w:space="0" w:color="auto"/>
              </w:divBdr>
              <w:divsChild>
                <w:div w:id="943028272">
                  <w:marLeft w:val="0"/>
                  <w:marRight w:val="0"/>
                  <w:marTop w:val="0"/>
                  <w:marBottom w:val="0"/>
                  <w:divBdr>
                    <w:top w:val="none" w:sz="0" w:space="0" w:color="auto"/>
                    <w:left w:val="none" w:sz="0" w:space="0" w:color="auto"/>
                    <w:bottom w:val="none" w:sz="0" w:space="0" w:color="auto"/>
                    <w:right w:val="none" w:sz="0" w:space="0" w:color="auto"/>
                  </w:divBdr>
                  <w:divsChild>
                    <w:div w:id="2003967740">
                      <w:marLeft w:val="0"/>
                      <w:marRight w:val="0"/>
                      <w:marTop w:val="0"/>
                      <w:marBottom w:val="0"/>
                      <w:divBdr>
                        <w:top w:val="none" w:sz="0" w:space="0" w:color="auto"/>
                        <w:left w:val="none" w:sz="0" w:space="0" w:color="auto"/>
                        <w:bottom w:val="none" w:sz="0" w:space="0" w:color="auto"/>
                        <w:right w:val="none" w:sz="0" w:space="0" w:color="auto"/>
                      </w:divBdr>
                      <w:divsChild>
                        <w:div w:id="709115154">
                          <w:marLeft w:val="0"/>
                          <w:marRight w:val="0"/>
                          <w:marTop w:val="0"/>
                          <w:marBottom w:val="900"/>
                          <w:divBdr>
                            <w:top w:val="none" w:sz="0" w:space="0" w:color="auto"/>
                            <w:left w:val="none" w:sz="0" w:space="0" w:color="auto"/>
                            <w:bottom w:val="none" w:sz="0" w:space="0" w:color="auto"/>
                            <w:right w:val="none" w:sz="0" w:space="0" w:color="auto"/>
                          </w:divBdr>
                          <w:divsChild>
                            <w:div w:id="865868236">
                              <w:marLeft w:val="0"/>
                              <w:marRight w:val="0"/>
                              <w:marTop w:val="0"/>
                              <w:marBottom w:val="0"/>
                              <w:divBdr>
                                <w:top w:val="none" w:sz="0" w:space="0" w:color="auto"/>
                                <w:left w:val="none" w:sz="0" w:space="0" w:color="auto"/>
                                <w:bottom w:val="none" w:sz="0" w:space="0" w:color="auto"/>
                                <w:right w:val="none" w:sz="0" w:space="0" w:color="auto"/>
                              </w:divBdr>
                              <w:divsChild>
                                <w:div w:id="1541822488">
                                  <w:marLeft w:val="0"/>
                                  <w:marRight w:val="0"/>
                                  <w:marTop w:val="0"/>
                                  <w:marBottom w:val="0"/>
                                  <w:divBdr>
                                    <w:top w:val="none" w:sz="0" w:space="0" w:color="auto"/>
                                    <w:left w:val="none" w:sz="0" w:space="0" w:color="auto"/>
                                    <w:bottom w:val="none" w:sz="0" w:space="0" w:color="auto"/>
                                    <w:right w:val="none" w:sz="0" w:space="0" w:color="auto"/>
                                  </w:divBdr>
                                  <w:divsChild>
                                    <w:div w:id="1484931831">
                                      <w:marLeft w:val="0"/>
                                      <w:marRight w:val="0"/>
                                      <w:marTop w:val="0"/>
                                      <w:marBottom w:val="0"/>
                                      <w:divBdr>
                                        <w:top w:val="none" w:sz="0" w:space="0" w:color="auto"/>
                                        <w:left w:val="none" w:sz="0" w:space="0" w:color="auto"/>
                                        <w:bottom w:val="none" w:sz="0" w:space="0" w:color="auto"/>
                                        <w:right w:val="none" w:sz="0" w:space="0" w:color="auto"/>
                                      </w:divBdr>
                                      <w:divsChild>
                                        <w:div w:id="825825084">
                                          <w:marLeft w:val="0"/>
                                          <w:marRight w:val="0"/>
                                          <w:marTop w:val="0"/>
                                          <w:marBottom w:val="0"/>
                                          <w:divBdr>
                                            <w:top w:val="single" w:sz="6" w:space="0" w:color="DEDEDE"/>
                                            <w:left w:val="single" w:sz="6" w:space="0" w:color="DEDEDE"/>
                                            <w:bottom w:val="single" w:sz="6" w:space="0" w:color="DEDEDE"/>
                                            <w:right w:val="single" w:sz="6" w:space="0" w:color="DEDEDE"/>
                                          </w:divBdr>
                                          <w:divsChild>
                                            <w:div w:id="1974944040">
                                              <w:marLeft w:val="0"/>
                                              <w:marRight w:val="0"/>
                                              <w:marTop w:val="0"/>
                                              <w:marBottom w:val="0"/>
                                              <w:divBdr>
                                                <w:top w:val="none" w:sz="0" w:space="0" w:color="auto"/>
                                                <w:left w:val="none" w:sz="0" w:space="0" w:color="auto"/>
                                                <w:bottom w:val="none" w:sz="0" w:space="0" w:color="auto"/>
                                                <w:right w:val="none" w:sz="0" w:space="0" w:color="auto"/>
                                              </w:divBdr>
                                              <w:divsChild>
                                                <w:div w:id="361591891">
                                                  <w:marLeft w:val="0"/>
                                                  <w:marRight w:val="120"/>
                                                  <w:marTop w:val="0"/>
                                                  <w:marBottom w:val="0"/>
                                                  <w:divBdr>
                                                    <w:top w:val="none" w:sz="0" w:space="0" w:color="auto"/>
                                                    <w:left w:val="none" w:sz="0" w:space="0" w:color="auto"/>
                                                    <w:bottom w:val="none" w:sz="0" w:space="0" w:color="auto"/>
                                                    <w:right w:val="none" w:sz="0" w:space="0" w:color="auto"/>
                                                  </w:divBdr>
                                                </w:div>
                                                <w:div w:id="1118640042">
                                                  <w:marLeft w:val="0"/>
                                                  <w:marRight w:val="0"/>
                                                  <w:marTop w:val="0"/>
                                                  <w:marBottom w:val="0"/>
                                                  <w:divBdr>
                                                    <w:top w:val="none" w:sz="0" w:space="0" w:color="auto"/>
                                                    <w:left w:val="none" w:sz="0" w:space="0" w:color="auto"/>
                                                    <w:bottom w:val="none" w:sz="0" w:space="0" w:color="auto"/>
                                                    <w:right w:val="none" w:sz="0" w:space="0" w:color="auto"/>
                                                  </w:divBdr>
                                                  <w:divsChild>
                                                    <w:div w:id="157811620">
                                                      <w:marLeft w:val="0"/>
                                                      <w:marRight w:val="0"/>
                                                      <w:marTop w:val="0"/>
                                                      <w:marBottom w:val="0"/>
                                                      <w:divBdr>
                                                        <w:top w:val="single" w:sz="6" w:space="0" w:color="4395FF"/>
                                                        <w:left w:val="single" w:sz="6" w:space="9" w:color="4395FF"/>
                                                        <w:bottom w:val="single" w:sz="6" w:space="0" w:color="4395FF"/>
                                                        <w:right w:val="single" w:sz="6" w:space="9" w:color="4395FF"/>
                                                      </w:divBdr>
                                                    </w:div>
                                                    <w:div w:id="1094520261">
                                                      <w:marLeft w:val="0"/>
                                                      <w:marRight w:val="0"/>
                                                      <w:marTop w:val="0"/>
                                                      <w:marBottom w:val="0"/>
                                                      <w:divBdr>
                                                        <w:top w:val="single" w:sz="6" w:space="0" w:color="4395FF"/>
                                                        <w:left w:val="single" w:sz="6" w:space="9" w:color="4395FF"/>
                                                        <w:bottom w:val="single" w:sz="6" w:space="0" w:color="4395FF"/>
                                                        <w:right w:val="single" w:sz="6" w:space="9" w:color="4395FF"/>
                                                      </w:divBdr>
                                                    </w:div>
                                                  </w:divsChild>
                                                </w:div>
                                                <w:div w:id="1255434151">
                                                  <w:marLeft w:val="0"/>
                                                  <w:marRight w:val="0"/>
                                                  <w:marTop w:val="0"/>
                                                  <w:marBottom w:val="0"/>
                                                  <w:divBdr>
                                                    <w:top w:val="none" w:sz="0" w:space="0" w:color="auto"/>
                                                    <w:left w:val="none" w:sz="0" w:space="0" w:color="auto"/>
                                                    <w:bottom w:val="none" w:sz="0" w:space="0" w:color="auto"/>
                                                    <w:right w:val="none" w:sz="0" w:space="0" w:color="auto"/>
                                                  </w:divBdr>
                                                  <w:divsChild>
                                                    <w:div w:id="960502571">
                                                      <w:marLeft w:val="0"/>
                                                      <w:marRight w:val="0"/>
                                                      <w:marTop w:val="0"/>
                                                      <w:marBottom w:val="15"/>
                                                      <w:divBdr>
                                                        <w:top w:val="none" w:sz="0" w:space="0" w:color="auto"/>
                                                        <w:left w:val="none" w:sz="0" w:space="0" w:color="auto"/>
                                                        <w:bottom w:val="none" w:sz="0" w:space="0" w:color="auto"/>
                                                        <w:right w:val="none" w:sz="0" w:space="0" w:color="auto"/>
                                                      </w:divBdr>
                                                    </w:div>
                                                    <w:div w:id="1802772204">
                                                      <w:marLeft w:val="0"/>
                                                      <w:marRight w:val="0"/>
                                                      <w:marTop w:val="0"/>
                                                      <w:marBottom w:val="0"/>
                                                      <w:divBdr>
                                                        <w:top w:val="none" w:sz="0" w:space="0" w:color="auto"/>
                                                        <w:left w:val="none" w:sz="0" w:space="0" w:color="auto"/>
                                                        <w:bottom w:val="none" w:sz="0" w:space="0" w:color="auto"/>
                                                        <w:right w:val="none" w:sz="0" w:space="0" w:color="auto"/>
                                                      </w:divBdr>
                                                      <w:divsChild>
                                                        <w:div w:id="1751849205">
                                                          <w:marLeft w:val="0"/>
                                                          <w:marRight w:val="0"/>
                                                          <w:marTop w:val="0"/>
                                                          <w:marBottom w:val="0"/>
                                                          <w:divBdr>
                                                            <w:top w:val="single" w:sz="6" w:space="0" w:color="E7E7E7"/>
                                                            <w:left w:val="single" w:sz="6" w:space="0" w:color="E7E7E7"/>
                                                            <w:bottom w:val="single" w:sz="6" w:space="0" w:color="E7E7E7"/>
                                                            <w:right w:val="single" w:sz="6" w:space="0" w:color="E7E7E7"/>
                                                          </w:divBdr>
                                                          <w:divsChild>
                                                            <w:div w:id="1078941401">
                                                              <w:marLeft w:val="0"/>
                                                              <w:marRight w:val="0"/>
                                                              <w:marTop w:val="0"/>
                                                              <w:marBottom w:val="0"/>
                                                              <w:divBdr>
                                                                <w:top w:val="none" w:sz="0" w:space="0" w:color="auto"/>
                                                                <w:left w:val="none" w:sz="0" w:space="0" w:color="auto"/>
                                                                <w:bottom w:val="none" w:sz="0" w:space="0" w:color="auto"/>
                                                                <w:right w:val="none" w:sz="0" w:space="0" w:color="auto"/>
                                                              </w:divBdr>
                                                              <w:divsChild>
                                                                <w:div w:id="102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326252">
                                      <w:marLeft w:val="0"/>
                                      <w:marRight w:val="0"/>
                                      <w:marTop w:val="0"/>
                                      <w:marBottom w:val="0"/>
                                      <w:divBdr>
                                        <w:top w:val="none" w:sz="0" w:space="0" w:color="auto"/>
                                        <w:left w:val="none" w:sz="0" w:space="0" w:color="auto"/>
                                        <w:bottom w:val="none" w:sz="0" w:space="0" w:color="auto"/>
                                        <w:right w:val="none" w:sz="0" w:space="0" w:color="auto"/>
                                      </w:divBdr>
                                      <w:divsChild>
                                        <w:div w:id="1469784382">
                                          <w:marLeft w:val="0"/>
                                          <w:marRight w:val="0"/>
                                          <w:marTop w:val="0"/>
                                          <w:marBottom w:val="0"/>
                                          <w:divBdr>
                                            <w:top w:val="none" w:sz="0" w:space="0" w:color="auto"/>
                                            <w:left w:val="none" w:sz="0" w:space="0" w:color="auto"/>
                                            <w:bottom w:val="none" w:sz="0" w:space="0" w:color="auto"/>
                                            <w:right w:val="none" w:sz="0" w:space="0" w:color="auto"/>
                                          </w:divBdr>
                                          <w:divsChild>
                                            <w:div w:id="1000111795">
                                              <w:marLeft w:val="0"/>
                                              <w:marRight w:val="0"/>
                                              <w:marTop w:val="0"/>
                                              <w:marBottom w:val="0"/>
                                              <w:divBdr>
                                                <w:top w:val="single" w:sz="6" w:space="0" w:color="EEEEEE"/>
                                                <w:left w:val="single" w:sz="2" w:space="0" w:color="EEEEEE"/>
                                                <w:bottom w:val="single" w:sz="6" w:space="0" w:color="EEEEEE"/>
                                                <w:right w:val="single" w:sz="6" w:space="0" w:color="EEEEEE"/>
                                              </w:divBdr>
                                              <w:divsChild>
                                                <w:div w:id="7269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255857">
      <w:bodyDiv w:val="1"/>
      <w:marLeft w:val="0"/>
      <w:marRight w:val="0"/>
      <w:marTop w:val="0"/>
      <w:marBottom w:val="0"/>
      <w:divBdr>
        <w:top w:val="none" w:sz="0" w:space="0" w:color="auto"/>
        <w:left w:val="none" w:sz="0" w:space="0" w:color="auto"/>
        <w:bottom w:val="none" w:sz="0" w:space="0" w:color="auto"/>
        <w:right w:val="none" w:sz="0" w:space="0" w:color="auto"/>
      </w:divBdr>
    </w:div>
    <w:div w:id="1356423671">
      <w:bodyDiv w:val="1"/>
      <w:marLeft w:val="0"/>
      <w:marRight w:val="0"/>
      <w:marTop w:val="0"/>
      <w:marBottom w:val="0"/>
      <w:divBdr>
        <w:top w:val="none" w:sz="0" w:space="0" w:color="auto"/>
        <w:left w:val="none" w:sz="0" w:space="0" w:color="auto"/>
        <w:bottom w:val="none" w:sz="0" w:space="0" w:color="auto"/>
        <w:right w:val="none" w:sz="0" w:space="0" w:color="auto"/>
      </w:divBdr>
      <w:divsChild>
        <w:div w:id="542911390">
          <w:marLeft w:val="0"/>
          <w:marRight w:val="0"/>
          <w:marTop w:val="0"/>
          <w:marBottom w:val="0"/>
          <w:divBdr>
            <w:top w:val="none" w:sz="0" w:space="0" w:color="auto"/>
            <w:left w:val="none" w:sz="0" w:space="0" w:color="auto"/>
            <w:bottom w:val="none" w:sz="0" w:space="0" w:color="auto"/>
            <w:right w:val="none" w:sz="0" w:space="0" w:color="auto"/>
          </w:divBdr>
          <w:divsChild>
            <w:div w:id="17664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8103">
      <w:bodyDiv w:val="1"/>
      <w:marLeft w:val="0"/>
      <w:marRight w:val="0"/>
      <w:marTop w:val="0"/>
      <w:marBottom w:val="0"/>
      <w:divBdr>
        <w:top w:val="none" w:sz="0" w:space="0" w:color="auto"/>
        <w:left w:val="none" w:sz="0" w:space="0" w:color="auto"/>
        <w:bottom w:val="none" w:sz="0" w:space="0" w:color="auto"/>
        <w:right w:val="none" w:sz="0" w:space="0" w:color="auto"/>
      </w:divBdr>
      <w:divsChild>
        <w:div w:id="1211192351">
          <w:marLeft w:val="0"/>
          <w:marRight w:val="0"/>
          <w:marTop w:val="0"/>
          <w:marBottom w:val="0"/>
          <w:divBdr>
            <w:top w:val="none" w:sz="0" w:space="0" w:color="auto"/>
            <w:left w:val="none" w:sz="0" w:space="0" w:color="auto"/>
            <w:bottom w:val="none" w:sz="0" w:space="0" w:color="auto"/>
            <w:right w:val="none" w:sz="0" w:space="0" w:color="auto"/>
          </w:divBdr>
          <w:divsChild>
            <w:div w:id="1118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6483">
      <w:bodyDiv w:val="1"/>
      <w:marLeft w:val="0"/>
      <w:marRight w:val="0"/>
      <w:marTop w:val="0"/>
      <w:marBottom w:val="0"/>
      <w:divBdr>
        <w:top w:val="none" w:sz="0" w:space="0" w:color="auto"/>
        <w:left w:val="none" w:sz="0" w:space="0" w:color="auto"/>
        <w:bottom w:val="none" w:sz="0" w:space="0" w:color="auto"/>
        <w:right w:val="none" w:sz="0" w:space="0" w:color="auto"/>
      </w:divBdr>
    </w:div>
    <w:div w:id="1553882880">
      <w:bodyDiv w:val="1"/>
      <w:marLeft w:val="0"/>
      <w:marRight w:val="0"/>
      <w:marTop w:val="0"/>
      <w:marBottom w:val="0"/>
      <w:divBdr>
        <w:top w:val="none" w:sz="0" w:space="0" w:color="auto"/>
        <w:left w:val="none" w:sz="0" w:space="0" w:color="auto"/>
        <w:bottom w:val="none" w:sz="0" w:space="0" w:color="auto"/>
        <w:right w:val="none" w:sz="0" w:space="0" w:color="auto"/>
      </w:divBdr>
    </w:div>
    <w:div w:id="1577980427">
      <w:bodyDiv w:val="1"/>
      <w:marLeft w:val="0"/>
      <w:marRight w:val="0"/>
      <w:marTop w:val="0"/>
      <w:marBottom w:val="0"/>
      <w:divBdr>
        <w:top w:val="none" w:sz="0" w:space="0" w:color="auto"/>
        <w:left w:val="none" w:sz="0" w:space="0" w:color="auto"/>
        <w:bottom w:val="none" w:sz="0" w:space="0" w:color="auto"/>
        <w:right w:val="none" w:sz="0" w:space="0" w:color="auto"/>
      </w:divBdr>
    </w:div>
    <w:div w:id="1614170620">
      <w:bodyDiv w:val="1"/>
      <w:marLeft w:val="0"/>
      <w:marRight w:val="0"/>
      <w:marTop w:val="0"/>
      <w:marBottom w:val="0"/>
      <w:divBdr>
        <w:top w:val="none" w:sz="0" w:space="0" w:color="auto"/>
        <w:left w:val="none" w:sz="0" w:space="0" w:color="auto"/>
        <w:bottom w:val="none" w:sz="0" w:space="0" w:color="auto"/>
        <w:right w:val="none" w:sz="0" w:space="0" w:color="auto"/>
      </w:divBdr>
    </w:div>
    <w:div w:id="1633443246">
      <w:bodyDiv w:val="1"/>
      <w:marLeft w:val="0"/>
      <w:marRight w:val="0"/>
      <w:marTop w:val="0"/>
      <w:marBottom w:val="0"/>
      <w:divBdr>
        <w:top w:val="none" w:sz="0" w:space="0" w:color="auto"/>
        <w:left w:val="none" w:sz="0" w:space="0" w:color="auto"/>
        <w:bottom w:val="none" w:sz="0" w:space="0" w:color="auto"/>
        <w:right w:val="none" w:sz="0" w:space="0" w:color="auto"/>
      </w:divBdr>
    </w:div>
    <w:div w:id="1653678036">
      <w:bodyDiv w:val="1"/>
      <w:marLeft w:val="0"/>
      <w:marRight w:val="0"/>
      <w:marTop w:val="0"/>
      <w:marBottom w:val="0"/>
      <w:divBdr>
        <w:top w:val="none" w:sz="0" w:space="0" w:color="auto"/>
        <w:left w:val="none" w:sz="0" w:space="0" w:color="auto"/>
        <w:bottom w:val="none" w:sz="0" w:space="0" w:color="auto"/>
        <w:right w:val="none" w:sz="0" w:space="0" w:color="auto"/>
      </w:divBdr>
    </w:div>
    <w:div w:id="1656910375">
      <w:bodyDiv w:val="1"/>
      <w:marLeft w:val="0"/>
      <w:marRight w:val="0"/>
      <w:marTop w:val="0"/>
      <w:marBottom w:val="0"/>
      <w:divBdr>
        <w:top w:val="none" w:sz="0" w:space="0" w:color="auto"/>
        <w:left w:val="none" w:sz="0" w:space="0" w:color="auto"/>
        <w:bottom w:val="none" w:sz="0" w:space="0" w:color="auto"/>
        <w:right w:val="none" w:sz="0" w:space="0" w:color="auto"/>
      </w:divBdr>
    </w:div>
    <w:div w:id="1667783062">
      <w:bodyDiv w:val="1"/>
      <w:marLeft w:val="0"/>
      <w:marRight w:val="0"/>
      <w:marTop w:val="0"/>
      <w:marBottom w:val="0"/>
      <w:divBdr>
        <w:top w:val="none" w:sz="0" w:space="0" w:color="auto"/>
        <w:left w:val="none" w:sz="0" w:space="0" w:color="auto"/>
        <w:bottom w:val="none" w:sz="0" w:space="0" w:color="auto"/>
        <w:right w:val="none" w:sz="0" w:space="0" w:color="auto"/>
      </w:divBdr>
      <w:divsChild>
        <w:div w:id="472412354">
          <w:marLeft w:val="0"/>
          <w:marRight w:val="0"/>
          <w:marTop w:val="0"/>
          <w:marBottom w:val="0"/>
          <w:divBdr>
            <w:top w:val="none" w:sz="0" w:space="0" w:color="auto"/>
            <w:left w:val="none" w:sz="0" w:space="0" w:color="auto"/>
            <w:bottom w:val="none" w:sz="0" w:space="0" w:color="auto"/>
            <w:right w:val="none" w:sz="0" w:space="0" w:color="auto"/>
          </w:divBdr>
          <w:divsChild>
            <w:div w:id="12377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19829">
      <w:bodyDiv w:val="1"/>
      <w:marLeft w:val="0"/>
      <w:marRight w:val="0"/>
      <w:marTop w:val="0"/>
      <w:marBottom w:val="0"/>
      <w:divBdr>
        <w:top w:val="none" w:sz="0" w:space="0" w:color="auto"/>
        <w:left w:val="none" w:sz="0" w:space="0" w:color="auto"/>
        <w:bottom w:val="none" w:sz="0" w:space="0" w:color="auto"/>
        <w:right w:val="none" w:sz="0" w:space="0" w:color="auto"/>
      </w:divBdr>
    </w:div>
    <w:div w:id="1739284479">
      <w:bodyDiv w:val="1"/>
      <w:marLeft w:val="0"/>
      <w:marRight w:val="0"/>
      <w:marTop w:val="0"/>
      <w:marBottom w:val="0"/>
      <w:divBdr>
        <w:top w:val="none" w:sz="0" w:space="0" w:color="auto"/>
        <w:left w:val="none" w:sz="0" w:space="0" w:color="auto"/>
        <w:bottom w:val="none" w:sz="0" w:space="0" w:color="auto"/>
        <w:right w:val="none" w:sz="0" w:space="0" w:color="auto"/>
      </w:divBdr>
    </w:div>
    <w:div w:id="1863322884">
      <w:bodyDiv w:val="1"/>
      <w:marLeft w:val="0"/>
      <w:marRight w:val="0"/>
      <w:marTop w:val="0"/>
      <w:marBottom w:val="0"/>
      <w:divBdr>
        <w:top w:val="none" w:sz="0" w:space="0" w:color="auto"/>
        <w:left w:val="none" w:sz="0" w:space="0" w:color="auto"/>
        <w:bottom w:val="none" w:sz="0" w:space="0" w:color="auto"/>
        <w:right w:val="none" w:sz="0" w:space="0" w:color="auto"/>
      </w:divBdr>
    </w:div>
    <w:div w:id="1921940865">
      <w:bodyDiv w:val="1"/>
      <w:marLeft w:val="0"/>
      <w:marRight w:val="0"/>
      <w:marTop w:val="0"/>
      <w:marBottom w:val="0"/>
      <w:divBdr>
        <w:top w:val="none" w:sz="0" w:space="0" w:color="auto"/>
        <w:left w:val="none" w:sz="0" w:space="0" w:color="auto"/>
        <w:bottom w:val="none" w:sz="0" w:space="0" w:color="auto"/>
        <w:right w:val="none" w:sz="0" w:space="0" w:color="auto"/>
      </w:divBdr>
    </w:div>
    <w:div w:id="1992367038">
      <w:bodyDiv w:val="1"/>
      <w:marLeft w:val="0"/>
      <w:marRight w:val="0"/>
      <w:marTop w:val="0"/>
      <w:marBottom w:val="0"/>
      <w:divBdr>
        <w:top w:val="none" w:sz="0" w:space="0" w:color="auto"/>
        <w:left w:val="none" w:sz="0" w:space="0" w:color="auto"/>
        <w:bottom w:val="none" w:sz="0" w:space="0" w:color="auto"/>
        <w:right w:val="none" w:sz="0" w:space="0" w:color="auto"/>
      </w:divBdr>
    </w:div>
    <w:div w:id="2127310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7.emf"/><Relationship Id="rId53" Type="http://schemas.openxmlformats.org/officeDocument/2006/relationships/footer" Target="footer8.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package" Target="embeddings/Microsoft_Visio_Drawing2.vsdx"/><Relationship Id="rId20" Type="http://schemas.openxmlformats.org/officeDocument/2006/relationships/package" Target="embeddings/Microsoft_Visio_Drawing.vsdx"/><Relationship Id="rId41" Type="http://schemas.openxmlformats.org/officeDocument/2006/relationships/package" Target="embeddings/Microsoft_Visio_Drawing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10-6-27&#27169;&#26495;&#20462;&#35746;\&#26377;&#23553;&#38754;&#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C89981-4883-4DDC-BA99-D36613F28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有封面技术文件模板.dot</Template>
  <TotalTime>760</TotalTime>
  <Pages>22</Pages>
  <Words>1167</Words>
  <Characters>6658</Characters>
  <Application>Microsoft Office Word</Application>
  <DocSecurity>0</DocSecurity>
  <Lines>55</Lines>
  <Paragraphs>15</Paragraphs>
  <ScaleCrop>false</ScaleCrop>
  <Company>zic.csr</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word模板</dc:title>
  <dc:subject>hesonwen</dc:subject>
  <dc:creator>湖南天绫智控电子科技有限公司</dc:creator>
  <cp:lastModifiedBy>DELL</cp:lastModifiedBy>
  <cp:revision>53</cp:revision>
  <cp:lastPrinted>2022-11-12T17:08:00Z</cp:lastPrinted>
  <dcterms:created xsi:type="dcterms:W3CDTF">2023-09-18T08:53:00Z</dcterms:created>
  <dcterms:modified xsi:type="dcterms:W3CDTF">2023-10-25T01:42:00Z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